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BD943" w14:textId="77777777" w:rsidR="00620AF0" w:rsidRDefault="00000000">
      <w:pPr>
        <w:pStyle w:val="Title"/>
        <w:spacing w:line="360" w:lineRule="auto"/>
        <w:ind w:left="678" w:right="1623" w:firstLine="3"/>
      </w:pPr>
      <w:r>
        <w:t>LUBRICATING OIL AS DEMULSIFIER FOR</w:t>
      </w:r>
      <w:r>
        <w:rPr>
          <w:spacing w:val="1"/>
        </w:rPr>
        <w:t xml:space="preserve"> </w:t>
      </w:r>
      <w:r>
        <w:t>DEMULSIFICATION</w:t>
      </w:r>
      <w:r>
        <w:rPr>
          <w:spacing w:val="-6"/>
        </w:rPr>
        <w:t xml:space="preserve"> </w:t>
      </w:r>
      <w:r>
        <w:t>OF</w:t>
      </w:r>
      <w:r>
        <w:rPr>
          <w:spacing w:val="-4"/>
        </w:rPr>
        <w:t xml:space="preserve"> </w:t>
      </w:r>
      <w:r>
        <w:t>OIL</w:t>
      </w:r>
      <w:r>
        <w:rPr>
          <w:spacing w:val="-5"/>
        </w:rPr>
        <w:t xml:space="preserve"> </w:t>
      </w:r>
      <w:r>
        <w:t>WATER</w:t>
      </w:r>
      <w:r>
        <w:rPr>
          <w:spacing w:val="-7"/>
        </w:rPr>
        <w:t xml:space="preserve"> </w:t>
      </w:r>
      <w:r>
        <w:t>EMULSION</w:t>
      </w:r>
    </w:p>
    <w:p w14:paraId="0FEAD7D4" w14:textId="77777777" w:rsidR="00620AF0" w:rsidRDefault="00620AF0">
      <w:pPr>
        <w:pStyle w:val="BodyText"/>
        <w:spacing w:before="9"/>
        <w:rPr>
          <w:b/>
          <w:sz w:val="35"/>
        </w:rPr>
      </w:pPr>
    </w:p>
    <w:p w14:paraId="3F66967D" w14:textId="77777777" w:rsidR="00620AF0" w:rsidRDefault="00000000">
      <w:pPr>
        <w:spacing w:line="360" w:lineRule="auto"/>
        <w:ind w:left="3571" w:right="4510"/>
        <w:jc w:val="center"/>
        <w:rPr>
          <w:b/>
          <w:sz w:val="28"/>
          <w:szCs w:val="28"/>
          <w:lang w:val="en-IN"/>
        </w:rPr>
      </w:pPr>
      <w:r>
        <w:rPr>
          <w:b/>
          <w:sz w:val="28"/>
          <w:szCs w:val="28"/>
          <w:lang w:val="en-IN"/>
        </w:rPr>
        <w:t>A THESIS</w:t>
      </w:r>
    </w:p>
    <w:p w14:paraId="5DA81545" w14:textId="77777777" w:rsidR="00620AF0" w:rsidRDefault="00000000">
      <w:pPr>
        <w:spacing w:line="360" w:lineRule="auto"/>
        <w:ind w:left="3571" w:right="4510"/>
        <w:jc w:val="center"/>
        <w:rPr>
          <w:b/>
          <w:sz w:val="24"/>
        </w:rPr>
      </w:pPr>
      <w:r>
        <w:rPr>
          <w:b/>
          <w:spacing w:val="-57"/>
          <w:sz w:val="24"/>
        </w:rPr>
        <w:t xml:space="preserve"> </w:t>
      </w:r>
      <w:r>
        <w:rPr>
          <w:b/>
          <w:sz w:val="24"/>
        </w:rPr>
        <w:t>PP5</w:t>
      </w:r>
      <w:r>
        <w:rPr>
          <w:b/>
          <w:sz w:val="24"/>
          <w:lang w:val="en-IN"/>
        </w:rPr>
        <w:t>4</w:t>
      </w:r>
      <w:r>
        <w:rPr>
          <w:b/>
          <w:sz w:val="24"/>
        </w:rPr>
        <w:t>11</w:t>
      </w:r>
    </w:p>
    <w:p w14:paraId="1444EC6F" w14:textId="77777777" w:rsidR="00620AF0" w:rsidRDefault="00000000">
      <w:pPr>
        <w:spacing w:before="1" w:line="360" w:lineRule="auto"/>
        <w:ind w:left="3933" w:right="4871" w:firstLine="1"/>
        <w:jc w:val="center"/>
        <w:rPr>
          <w:b/>
          <w:sz w:val="32"/>
        </w:rPr>
      </w:pPr>
      <w:r>
        <w:rPr>
          <w:b/>
          <w:i/>
          <w:sz w:val="28"/>
        </w:rPr>
        <w:t>Submitted by</w:t>
      </w:r>
      <w:r>
        <w:rPr>
          <w:b/>
          <w:i/>
          <w:spacing w:val="1"/>
          <w:sz w:val="28"/>
        </w:rPr>
        <w:t xml:space="preserve"> </w:t>
      </w:r>
      <w:r>
        <w:rPr>
          <w:b/>
          <w:sz w:val="32"/>
        </w:rPr>
        <w:t>AKASH P</w:t>
      </w:r>
      <w:r>
        <w:rPr>
          <w:b/>
          <w:spacing w:val="1"/>
          <w:sz w:val="32"/>
        </w:rPr>
        <w:t xml:space="preserve"> </w:t>
      </w:r>
      <w:r>
        <w:rPr>
          <w:b/>
          <w:spacing w:val="-1"/>
          <w:sz w:val="32"/>
        </w:rPr>
        <w:t>(2021409026)</w:t>
      </w:r>
    </w:p>
    <w:p w14:paraId="332F152C" w14:textId="77777777" w:rsidR="00620AF0" w:rsidRDefault="00000000">
      <w:pPr>
        <w:ind w:right="942"/>
        <w:jc w:val="center"/>
        <w:rPr>
          <w:b/>
          <w:i/>
          <w:sz w:val="28"/>
        </w:rPr>
      </w:pPr>
      <w:r>
        <w:rPr>
          <w:b/>
          <w:i/>
          <w:sz w:val="28"/>
        </w:rPr>
        <w:t>in</w:t>
      </w:r>
      <w:r>
        <w:rPr>
          <w:b/>
          <w:i/>
          <w:spacing w:val="-2"/>
          <w:sz w:val="28"/>
        </w:rPr>
        <w:t xml:space="preserve"> </w:t>
      </w:r>
      <w:r>
        <w:rPr>
          <w:b/>
          <w:i/>
          <w:sz w:val="28"/>
        </w:rPr>
        <w:t>partial fulfillment for</w:t>
      </w:r>
      <w:r>
        <w:rPr>
          <w:b/>
          <w:i/>
          <w:spacing w:val="-4"/>
          <w:sz w:val="28"/>
        </w:rPr>
        <w:t xml:space="preserve"> </w:t>
      </w:r>
      <w:r>
        <w:rPr>
          <w:b/>
          <w:i/>
          <w:sz w:val="28"/>
        </w:rPr>
        <w:t>the</w:t>
      </w:r>
      <w:r>
        <w:rPr>
          <w:b/>
          <w:i/>
          <w:spacing w:val="-4"/>
          <w:sz w:val="28"/>
        </w:rPr>
        <w:t xml:space="preserve"> </w:t>
      </w:r>
      <w:r>
        <w:rPr>
          <w:b/>
          <w:i/>
          <w:sz w:val="28"/>
        </w:rPr>
        <w:t>award of</w:t>
      </w:r>
      <w:r>
        <w:rPr>
          <w:b/>
          <w:i/>
          <w:spacing w:val="-5"/>
          <w:sz w:val="28"/>
        </w:rPr>
        <w:t xml:space="preserve"> </w:t>
      </w:r>
      <w:r>
        <w:rPr>
          <w:b/>
          <w:i/>
          <w:sz w:val="28"/>
        </w:rPr>
        <w:t>the</w:t>
      </w:r>
      <w:r>
        <w:rPr>
          <w:b/>
          <w:i/>
          <w:spacing w:val="-4"/>
          <w:sz w:val="28"/>
        </w:rPr>
        <w:t xml:space="preserve"> </w:t>
      </w:r>
      <w:r>
        <w:rPr>
          <w:b/>
          <w:i/>
          <w:sz w:val="28"/>
        </w:rPr>
        <w:t>degree</w:t>
      </w:r>
      <w:r>
        <w:rPr>
          <w:b/>
          <w:i/>
          <w:spacing w:val="-1"/>
          <w:sz w:val="28"/>
        </w:rPr>
        <w:t xml:space="preserve"> </w:t>
      </w:r>
      <w:r>
        <w:rPr>
          <w:b/>
          <w:i/>
          <w:sz w:val="28"/>
        </w:rPr>
        <w:t>of</w:t>
      </w:r>
    </w:p>
    <w:p w14:paraId="304C1153" w14:textId="77777777" w:rsidR="00620AF0" w:rsidRDefault="00620AF0">
      <w:pPr>
        <w:pStyle w:val="BodyText"/>
        <w:rPr>
          <w:b/>
          <w:i/>
          <w:sz w:val="30"/>
        </w:rPr>
      </w:pPr>
    </w:p>
    <w:p w14:paraId="71417CE8" w14:textId="77777777" w:rsidR="00620AF0" w:rsidRDefault="00620AF0">
      <w:pPr>
        <w:pStyle w:val="BodyText"/>
        <w:rPr>
          <w:b/>
          <w:i/>
          <w:sz w:val="30"/>
        </w:rPr>
      </w:pPr>
    </w:p>
    <w:p w14:paraId="7861D5BA" w14:textId="77777777" w:rsidR="00620AF0" w:rsidRDefault="00000000">
      <w:pPr>
        <w:pStyle w:val="Heading1"/>
        <w:spacing w:before="206" w:line="465" w:lineRule="auto"/>
        <w:ind w:left="2688" w:right="3631"/>
      </w:pPr>
      <w:r>
        <w:t>MASTER</w:t>
      </w:r>
      <w:r>
        <w:rPr>
          <w:spacing w:val="-5"/>
        </w:rPr>
        <w:t xml:space="preserve"> </w:t>
      </w:r>
      <w:r>
        <w:t>OF</w:t>
      </w:r>
      <w:r>
        <w:rPr>
          <w:spacing w:val="-7"/>
        </w:rPr>
        <w:t xml:space="preserve"> </w:t>
      </w:r>
      <w:r>
        <w:t>TECHNOLOGY</w:t>
      </w:r>
      <w:r>
        <w:rPr>
          <w:spacing w:val="-77"/>
        </w:rPr>
        <w:t xml:space="preserve"> </w:t>
      </w:r>
      <w:r>
        <w:t>IN</w:t>
      </w:r>
    </w:p>
    <w:p w14:paraId="5C512DBD" w14:textId="77777777" w:rsidR="00620AF0" w:rsidRDefault="00000000">
      <w:pPr>
        <w:spacing w:line="364" w:lineRule="exact"/>
        <w:ind w:right="938"/>
        <w:jc w:val="center"/>
        <w:rPr>
          <w:b/>
          <w:sz w:val="32"/>
        </w:rPr>
      </w:pPr>
      <w:r>
        <w:rPr>
          <w:b/>
          <w:sz w:val="32"/>
        </w:rPr>
        <w:t>PETROLEUM</w:t>
      </w:r>
      <w:r>
        <w:rPr>
          <w:b/>
          <w:spacing w:val="-3"/>
          <w:sz w:val="32"/>
        </w:rPr>
        <w:t xml:space="preserve"> </w:t>
      </w:r>
      <w:r>
        <w:rPr>
          <w:b/>
          <w:sz w:val="32"/>
        </w:rPr>
        <w:t>REFINING</w:t>
      </w:r>
      <w:r>
        <w:rPr>
          <w:b/>
          <w:spacing w:val="-2"/>
          <w:sz w:val="32"/>
        </w:rPr>
        <w:t xml:space="preserve"> </w:t>
      </w:r>
      <w:r>
        <w:rPr>
          <w:b/>
          <w:sz w:val="32"/>
        </w:rPr>
        <w:t>AND</w:t>
      </w:r>
      <w:r>
        <w:rPr>
          <w:b/>
          <w:spacing w:val="1"/>
          <w:sz w:val="32"/>
        </w:rPr>
        <w:t xml:space="preserve"> </w:t>
      </w:r>
      <w:r>
        <w:rPr>
          <w:b/>
          <w:sz w:val="32"/>
        </w:rPr>
        <w:t>PETRO</w:t>
      </w:r>
      <w:r>
        <w:rPr>
          <w:b/>
          <w:spacing w:val="-2"/>
          <w:sz w:val="32"/>
        </w:rPr>
        <w:t xml:space="preserve"> </w:t>
      </w:r>
      <w:r>
        <w:rPr>
          <w:b/>
          <w:sz w:val="32"/>
        </w:rPr>
        <w:t>CHEMICAL</w:t>
      </w:r>
    </w:p>
    <w:p w14:paraId="31549E87" w14:textId="77777777" w:rsidR="00620AF0" w:rsidRDefault="00000000">
      <w:pPr>
        <w:pStyle w:val="BodyText"/>
        <w:spacing w:before="4"/>
        <w:rPr>
          <w:b/>
          <w:sz w:val="26"/>
        </w:rPr>
      </w:pPr>
      <w:r>
        <w:rPr>
          <w:noProof/>
        </w:rPr>
        <w:drawing>
          <wp:anchor distT="0" distB="0" distL="0" distR="0" simplePos="0" relativeHeight="251660288" behindDoc="0" locked="0" layoutInCell="1" allowOverlap="1" wp14:anchorId="13D11AEB" wp14:editId="5802555A">
            <wp:simplePos x="0" y="0"/>
            <wp:positionH relativeFrom="page">
              <wp:posOffset>3324225</wp:posOffset>
            </wp:positionH>
            <wp:positionV relativeFrom="paragraph">
              <wp:posOffset>217170</wp:posOffset>
            </wp:positionV>
            <wp:extent cx="1114425" cy="11525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114425" cy="1152525"/>
                    </a:xfrm>
                    <a:prstGeom prst="rect">
                      <a:avLst/>
                    </a:prstGeom>
                  </pic:spPr>
                </pic:pic>
              </a:graphicData>
            </a:graphic>
          </wp:anchor>
        </w:drawing>
      </w:r>
    </w:p>
    <w:p w14:paraId="165265FB" w14:textId="77777777" w:rsidR="00620AF0" w:rsidRDefault="00000000">
      <w:pPr>
        <w:pStyle w:val="Heading1"/>
        <w:spacing w:before="287" w:line="463" w:lineRule="auto"/>
        <w:ind w:left="1305" w:right="2249"/>
      </w:pPr>
      <w:r>
        <w:t>DEPARTMENT</w:t>
      </w:r>
      <w:r>
        <w:rPr>
          <w:spacing w:val="-5"/>
        </w:rPr>
        <w:t xml:space="preserve"> </w:t>
      </w:r>
      <w:r>
        <w:t>OF</w:t>
      </w:r>
      <w:r>
        <w:rPr>
          <w:spacing w:val="-8"/>
        </w:rPr>
        <w:t xml:space="preserve"> </w:t>
      </w:r>
      <w:r>
        <w:t>CHEMICAL</w:t>
      </w:r>
      <w:r>
        <w:rPr>
          <w:spacing w:val="-7"/>
        </w:rPr>
        <w:t xml:space="preserve"> </w:t>
      </w:r>
      <w:r>
        <w:t>ENGINEERING</w:t>
      </w:r>
      <w:r>
        <w:rPr>
          <w:spacing w:val="-77"/>
        </w:rPr>
        <w:t xml:space="preserve"> </w:t>
      </w:r>
      <w:r>
        <w:t>ANNA UNIVERSITY, CHENNAI-600 025</w:t>
      </w:r>
      <w:r>
        <w:rPr>
          <w:lang w:val="en-IN"/>
        </w:rPr>
        <w:t xml:space="preserve"> AUGUST</w:t>
      </w:r>
      <w:r>
        <w:t xml:space="preserve"> 2023</w:t>
      </w:r>
    </w:p>
    <w:p w14:paraId="721F05DA" w14:textId="77777777" w:rsidR="00620AF0" w:rsidRDefault="00620AF0">
      <w:pPr>
        <w:spacing w:line="463" w:lineRule="auto"/>
        <w:sectPr w:rsidR="00620AF0">
          <w:type w:val="continuous"/>
          <w:pgSz w:w="12240" w:h="15840"/>
          <w:pgMar w:top="1380" w:right="340" w:bottom="280" w:left="1280" w:header="720" w:footer="720" w:gutter="0"/>
          <w:cols w:space="720"/>
        </w:sectPr>
      </w:pPr>
    </w:p>
    <w:p w14:paraId="2B307AD3" w14:textId="77777777" w:rsidR="00620AF0" w:rsidRDefault="00000000">
      <w:pPr>
        <w:pStyle w:val="Title"/>
        <w:spacing w:before="81"/>
      </w:pPr>
      <w:r>
        <w:lastRenderedPageBreak/>
        <w:t>ANNA</w:t>
      </w:r>
      <w:r>
        <w:rPr>
          <w:spacing w:val="-4"/>
        </w:rPr>
        <w:t xml:space="preserve"> </w:t>
      </w:r>
      <w:r>
        <w:t>UNIVERSITY, CHENNAI</w:t>
      </w:r>
    </w:p>
    <w:p w14:paraId="7DE4C997" w14:textId="77777777" w:rsidR="00620AF0" w:rsidRDefault="00620AF0">
      <w:pPr>
        <w:pStyle w:val="BodyText"/>
        <w:rPr>
          <w:b/>
          <w:sz w:val="40"/>
        </w:rPr>
      </w:pPr>
    </w:p>
    <w:p w14:paraId="4D1696FF" w14:textId="77777777" w:rsidR="00620AF0" w:rsidRDefault="00620AF0">
      <w:pPr>
        <w:pStyle w:val="BodyText"/>
        <w:spacing w:before="5"/>
        <w:rPr>
          <w:b/>
          <w:sz w:val="32"/>
        </w:rPr>
      </w:pPr>
    </w:p>
    <w:p w14:paraId="76AB9943" w14:textId="77777777" w:rsidR="00620AF0" w:rsidRDefault="00000000">
      <w:pPr>
        <w:pStyle w:val="Heading1"/>
        <w:ind w:right="1031"/>
      </w:pPr>
      <w:r>
        <w:t>BONAFIDE</w:t>
      </w:r>
      <w:r>
        <w:rPr>
          <w:spacing w:val="-6"/>
        </w:rPr>
        <w:t xml:space="preserve"> </w:t>
      </w:r>
      <w:r>
        <w:t>CERTIFICATE</w:t>
      </w:r>
    </w:p>
    <w:p w14:paraId="30239D5F" w14:textId="77777777" w:rsidR="00620AF0" w:rsidRDefault="00620AF0">
      <w:pPr>
        <w:pStyle w:val="BodyText"/>
        <w:rPr>
          <w:b/>
          <w:sz w:val="34"/>
        </w:rPr>
      </w:pPr>
    </w:p>
    <w:p w14:paraId="61590D11" w14:textId="77777777" w:rsidR="00620AF0" w:rsidRDefault="00620AF0">
      <w:pPr>
        <w:pStyle w:val="BodyText"/>
        <w:spacing w:before="6"/>
        <w:rPr>
          <w:b/>
          <w:sz w:val="50"/>
        </w:rPr>
      </w:pPr>
    </w:p>
    <w:p w14:paraId="305730ED" w14:textId="77777777" w:rsidR="00620AF0" w:rsidRDefault="00000000">
      <w:pPr>
        <w:spacing w:line="360" w:lineRule="auto"/>
        <w:ind w:left="160" w:right="1096"/>
        <w:jc w:val="both"/>
        <w:rPr>
          <w:sz w:val="26"/>
        </w:rPr>
      </w:pPr>
      <w:r>
        <w:rPr>
          <w:sz w:val="26"/>
        </w:rPr>
        <w:t>Certified</w:t>
      </w:r>
      <w:r>
        <w:rPr>
          <w:spacing w:val="1"/>
          <w:sz w:val="26"/>
        </w:rPr>
        <w:t xml:space="preserve"> </w:t>
      </w:r>
      <w:r>
        <w:rPr>
          <w:sz w:val="26"/>
        </w:rPr>
        <w:t>that</w:t>
      </w:r>
      <w:r>
        <w:rPr>
          <w:spacing w:val="1"/>
          <w:sz w:val="26"/>
        </w:rPr>
        <w:t xml:space="preserve"> </w:t>
      </w:r>
      <w:r>
        <w:rPr>
          <w:sz w:val="26"/>
        </w:rPr>
        <w:t>this</w:t>
      </w:r>
      <w:r>
        <w:rPr>
          <w:spacing w:val="1"/>
          <w:sz w:val="26"/>
        </w:rPr>
        <w:t xml:space="preserve"> </w:t>
      </w:r>
      <w:r>
        <w:rPr>
          <w:sz w:val="26"/>
        </w:rPr>
        <w:t>Thesis</w:t>
      </w:r>
      <w:r>
        <w:rPr>
          <w:spacing w:val="1"/>
          <w:sz w:val="26"/>
        </w:rPr>
        <w:t xml:space="preserve"> </w:t>
      </w:r>
      <w:r>
        <w:rPr>
          <w:sz w:val="26"/>
        </w:rPr>
        <w:t>titled</w:t>
      </w:r>
      <w:r>
        <w:rPr>
          <w:spacing w:val="1"/>
          <w:sz w:val="26"/>
        </w:rPr>
        <w:t xml:space="preserve"> </w:t>
      </w:r>
      <w:r>
        <w:rPr>
          <w:sz w:val="26"/>
        </w:rPr>
        <w:t>“</w:t>
      </w:r>
      <w:r>
        <w:rPr>
          <w:b/>
          <w:sz w:val="26"/>
        </w:rPr>
        <w:t>LUBRICATING</w:t>
      </w:r>
      <w:r>
        <w:rPr>
          <w:b/>
          <w:spacing w:val="1"/>
          <w:sz w:val="26"/>
        </w:rPr>
        <w:t xml:space="preserve"> </w:t>
      </w:r>
      <w:r>
        <w:rPr>
          <w:b/>
          <w:sz w:val="26"/>
        </w:rPr>
        <w:t>OIL</w:t>
      </w:r>
      <w:r>
        <w:rPr>
          <w:b/>
          <w:spacing w:val="1"/>
          <w:sz w:val="26"/>
        </w:rPr>
        <w:t xml:space="preserve"> </w:t>
      </w:r>
      <w:r>
        <w:rPr>
          <w:b/>
          <w:sz w:val="26"/>
        </w:rPr>
        <w:t>AS</w:t>
      </w:r>
      <w:r>
        <w:rPr>
          <w:b/>
          <w:spacing w:val="1"/>
          <w:sz w:val="26"/>
        </w:rPr>
        <w:t xml:space="preserve"> </w:t>
      </w:r>
      <w:r>
        <w:rPr>
          <w:b/>
          <w:sz w:val="26"/>
        </w:rPr>
        <w:t>DEMULSIFIER</w:t>
      </w:r>
      <w:r>
        <w:rPr>
          <w:b/>
          <w:spacing w:val="1"/>
          <w:sz w:val="26"/>
        </w:rPr>
        <w:t xml:space="preserve"> </w:t>
      </w:r>
      <w:r>
        <w:rPr>
          <w:b/>
          <w:sz w:val="26"/>
        </w:rPr>
        <w:t>FOR</w:t>
      </w:r>
      <w:r>
        <w:rPr>
          <w:b/>
          <w:spacing w:val="1"/>
          <w:sz w:val="26"/>
        </w:rPr>
        <w:t xml:space="preserve"> </w:t>
      </w:r>
      <w:r>
        <w:rPr>
          <w:b/>
          <w:sz w:val="26"/>
        </w:rPr>
        <w:t>DEMULSIFICATION</w:t>
      </w:r>
      <w:r>
        <w:rPr>
          <w:b/>
          <w:spacing w:val="1"/>
          <w:sz w:val="26"/>
        </w:rPr>
        <w:t xml:space="preserve"> </w:t>
      </w:r>
      <w:r>
        <w:rPr>
          <w:b/>
          <w:sz w:val="26"/>
        </w:rPr>
        <w:t>OF</w:t>
      </w:r>
      <w:r>
        <w:rPr>
          <w:b/>
          <w:spacing w:val="1"/>
          <w:sz w:val="26"/>
        </w:rPr>
        <w:t xml:space="preserve"> </w:t>
      </w:r>
      <w:r>
        <w:rPr>
          <w:b/>
          <w:sz w:val="26"/>
        </w:rPr>
        <w:t>OIL</w:t>
      </w:r>
      <w:r>
        <w:rPr>
          <w:b/>
          <w:spacing w:val="1"/>
          <w:sz w:val="26"/>
        </w:rPr>
        <w:t xml:space="preserve"> </w:t>
      </w:r>
      <w:r>
        <w:rPr>
          <w:b/>
          <w:sz w:val="26"/>
        </w:rPr>
        <w:t>WATER</w:t>
      </w:r>
      <w:r>
        <w:rPr>
          <w:b/>
          <w:spacing w:val="1"/>
          <w:sz w:val="26"/>
        </w:rPr>
        <w:t xml:space="preserve"> </w:t>
      </w:r>
      <w:r>
        <w:rPr>
          <w:b/>
          <w:sz w:val="26"/>
        </w:rPr>
        <w:t>EMULSION</w:t>
      </w:r>
      <w:r>
        <w:rPr>
          <w:sz w:val="26"/>
        </w:rPr>
        <w:t>”</w:t>
      </w:r>
      <w:r>
        <w:rPr>
          <w:spacing w:val="1"/>
          <w:sz w:val="26"/>
        </w:rPr>
        <w:t xml:space="preserve"> </w:t>
      </w:r>
      <w:r>
        <w:rPr>
          <w:sz w:val="26"/>
        </w:rPr>
        <w:t>is</w:t>
      </w:r>
      <w:r>
        <w:rPr>
          <w:spacing w:val="1"/>
          <w:sz w:val="26"/>
        </w:rPr>
        <w:t xml:space="preserve"> </w:t>
      </w:r>
      <w:r>
        <w:rPr>
          <w:sz w:val="26"/>
        </w:rPr>
        <w:t>the</w:t>
      </w:r>
      <w:r>
        <w:rPr>
          <w:spacing w:val="1"/>
          <w:sz w:val="26"/>
        </w:rPr>
        <w:t xml:space="preserve"> </w:t>
      </w:r>
      <w:proofErr w:type="spellStart"/>
      <w:r>
        <w:rPr>
          <w:sz w:val="26"/>
        </w:rPr>
        <w:t>bonafide</w:t>
      </w:r>
      <w:proofErr w:type="spellEnd"/>
      <w:r>
        <w:rPr>
          <w:spacing w:val="1"/>
          <w:sz w:val="26"/>
        </w:rPr>
        <w:t xml:space="preserve"> </w:t>
      </w:r>
      <w:r>
        <w:rPr>
          <w:sz w:val="26"/>
        </w:rPr>
        <w:t>work</w:t>
      </w:r>
      <w:r>
        <w:rPr>
          <w:spacing w:val="1"/>
          <w:sz w:val="26"/>
        </w:rPr>
        <w:t xml:space="preserve"> </w:t>
      </w:r>
      <w:r>
        <w:rPr>
          <w:sz w:val="26"/>
        </w:rPr>
        <w:t>of</w:t>
      </w:r>
      <w:r>
        <w:rPr>
          <w:spacing w:val="1"/>
          <w:sz w:val="26"/>
        </w:rPr>
        <w:t xml:space="preserve"> </w:t>
      </w:r>
      <w:r>
        <w:rPr>
          <w:b/>
          <w:sz w:val="26"/>
        </w:rPr>
        <w:t>AKASH</w:t>
      </w:r>
      <w:r>
        <w:rPr>
          <w:b/>
          <w:spacing w:val="-15"/>
          <w:sz w:val="26"/>
        </w:rPr>
        <w:t xml:space="preserve"> </w:t>
      </w:r>
      <w:r>
        <w:rPr>
          <w:b/>
          <w:sz w:val="26"/>
        </w:rPr>
        <w:t>P</w:t>
      </w:r>
      <w:r>
        <w:rPr>
          <w:b/>
          <w:spacing w:val="-11"/>
          <w:sz w:val="26"/>
        </w:rPr>
        <w:t xml:space="preserve"> </w:t>
      </w:r>
      <w:r>
        <w:rPr>
          <w:b/>
          <w:sz w:val="26"/>
        </w:rPr>
        <w:t>(2021409026)</w:t>
      </w:r>
      <w:r>
        <w:rPr>
          <w:b/>
          <w:spacing w:val="-14"/>
          <w:sz w:val="26"/>
        </w:rPr>
        <w:t xml:space="preserve"> </w:t>
      </w:r>
      <w:r>
        <w:rPr>
          <w:sz w:val="26"/>
        </w:rPr>
        <w:t>who</w:t>
      </w:r>
      <w:r>
        <w:rPr>
          <w:spacing w:val="-14"/>
          <w:sz w:val="26"/>
        </w:rPr>
        <w:t xml:space="preserve"> </w:t>
      </w:r>
      <w:r>
        <w:rPr>
          <w:sz w:val="26"/>
        </w:rPr>
        <w:t>carried</w:t>
      </w:r>
      <w:r>
        <w:rPr>
          <w:spacing w:val="-14"/>
          <w:sz w:val="26"/>
        </w:rPr>
        <w:t xml:space="preserve"> </w:t>
      </w:r>
      <w:r>
        <w:rPr>
          <w:sz w:val="26"/>
        </w:rPr>
        <w:t>out</w:t>
      </w:r>
      <w:r>
        <w:rPr>
          <w:spacing w:val="-14"/>
          <w:sz w:val="26"/>
        </w:rPr>
        <w:t xml:space="preserve"> </w:t>
      </w:r>
      <w:r>
        <w:rPr>
          <w:sz w:val="26"/>
        </w:rPr>
        <w:t>the</w:t>
      </w:r>
      <w:r>
        <w:rPr>
          <w:spacing w:val="-11"/>
          <w:sz w:val="26"/>
        </w:rPr>
        <w:t xml:space="preserve"> </w:t>
      </w:r>
      <w:r>
        <w:rPr>
          <w:sz w:val="26"/>
        </w:rPr>
        <w:t>work</w:t>
      </w:r>
      <w:r>
        <w:rPr>
          <w:spacing w:val="-14"/>
          <w:sz w:val="26"/>
        </w:rPr>
        <w:t xml:space="preserve"> </w:t>
      </w:r>
      <w:r>
        <w:rPr>
          <w:sz w:val="26"/>
        </w:rPr>
        <w:t>under</w:t>
      </w:r>
      <w:r>
        <w:rPr>
          <w:spacing w:val="-15"/>
          <w:sz w:val="26"/>
        </w:rPr>
        <w:t xml:space="preserve"> </w:t>
      </w:r>
      <w:r>
        <w:rPr>
          <w:sz w:val="26"/>
        </w:rPr>
        <w:t>my</w:t>
      </w:r>
      <w:r>
        <w:rPr>
          <w:spacing w:val="-14"/>
          <w:sz w:val="26"/>
        </w:rPr>
        <w:t xml:space="preserve"> </w:t>
      </w:r>
      <w:r>
        <w:rPr>
          <w:sz w:val="26"/>
        </w:rPr>
        <w:t>supervision.</w:t>
      </w:r>
      <w:r>
        <w:rPr>
          <w:spacing w:val="-14"/>
          <w:sz w:val="26"/>
        </w:rPr>
        <w:t xml:space="preserve"> </w:t>
      </w:r>
      <w:r>
        <w:rPr>
          <w:sz w:val="26"/>
        </w:rPr>
        <w:t>Certified</w:t>
      </w:r>
      <w:r>
        <w:rPr>
          <w:spacing w:val="-14"/>
          <w:sz w:val="26"/>
        </w:rPr>
        <w:t xml:space="preserve"> </w:t>
      </w:r>
      <w:r>
        <w:rPr>
          <w:sz w:val="26"/>
        </w:rPr>
        <w:t>further</w:t>
      </w:r>
      <w:r>
        <w:rPr>
          <w:spacing w:val="-63"/>
          <w:sz w:val="26"/>
        </w:rPr>
        <w:t xml:space="preserve"> </w:t>
      </w:r>
      <w:proofErr w:type="spellStart"/>
      <w:r>
        <w:rPr>
          <w:sz w:val="26"/>
        </w:rPr>
        <w:t>thatto</w:t>
      </w:r>
      <w:proofErr w:type="spellEnd"/>
      <w:r>
        <w:rPr>
          <w:sz w:val="26"/>
        </w:rPr>
        <w:t xml:space="preserve"> the best of my knowledge the work reported herein does not form part of any other</w:t>
      </w:r>
      <w:r>
        <w:rPr>
          <w:spacing w:val="1"/>
          <w:sz w:val="26"/>
        </w:rPr>
        <w:t xml:space="preserve"> </w:t>
      </w:r>
      <w:r>
        <w:rPr>
          <w:sz w:val="26"/>
        </w:rPr>
        <w:t>thesis or dissertation based on which a degree or award was conferred on an earlier</w:t>
      </w:r>
      <w:r>
        <w:rPr>
          <w:spacing w:val="1"/>
          <w:sz w:val="26"/>
        </w:rPr>
        <w:t xml:space="preserve"> </w:t>
      </w:r>
      <w:r>
        <w:rPr>
          <w:sz w:val="26"/>
        </w:rPr>
        <w:t>occasion</w:t>
      </w:r>
      <w:r>
        <w:rPr>
          <w:spacing w:val="-4"/>
          <w:sz w:val="26"/>
        </w:rPr>
        <w:t xml:space="preserve"> </w:t>
      </w:r>
      <w:r>
        <w:rPr>
          <w:sz w:val="26"/>
        </w:rPr>
        <w:t>on</w:t>
      </w:r>
      <w:r>
        <w:rPr>
          <w:spacing w:val="2"/>
          <w:sz w:val="26"/>
        </w:rPr>
        <w:t xml:space="preserve"> </w:t>
      </w:r>
      <w:r>
        <w:rPr>
          <w:sz w:val="26"/>
        </w:rPr>
        <w:t>this</w:t>
      </w:r>
      <w:r>
        <w:rPr>
          <w:spacing w:val="-1"/>
          <w:sz w:val="26"/>
        </w:rPr>
        <w:t xml:space="preserve"> </w:t>
      </w:r>
      <w:r>
        <w:rPr>
          <w:sz w:val="26"/>
        </w:rPr>
        <w:t>or</w:t>
      </w:r>
      <w:r>
        <w:rPr>
          <w:spacing w:val="3"/>
          <w:sz w:val="26"/>
        </w:rPr>
        <w:t xml:space="preserve"> </w:t>
      </w:r>
      <w:r>
        <w:rPr>
          <w:sz w:val="26"/>
        </w:rPr>
        <w:t>any</w:t>
      </w:r>
      <w:r>
        <w:rPr>
          <w:spacing w:val="4"/>
          <w:sz w:val="26"/>
        </w:rPr>
        <w:t xml:space="preserve"> </w:t>
      </w:r>
      <w:r>
        <w:rPr>
          <w:sz w:val="26"/>
        </w:rPr>
        <w:t>other candidate.</w:t>
      </w:r>
    </w:p>
    <w:p w14:paraId="1BFCAF38" w14:textId="77777777" w:rsidR="00620AF0" w:rsidRDefault="00620AF0">
      <w:pPr>
        <w:pStyle w:val="BodyText"/>
        <w:rPr>
          <w:sz w:val="20"/>
        </w:rPr>
      </w:pPr>
    </w:p>
    <w:p w14:paraId="47DAB6E2" w14:textId="77777777" w:rsidR="00620AF0" w:rsidRDefault="00620AF0">
      <w:pPr>
        <w:pStyle w:val="BodyText"/>
        <w:rPr>
          <w:sz w:val="20"/>
        </w:rPr>
      </w:pPr>
    </w:p>
    <w:p w14:paraId="2CA6D724" w14:textId="77777777" w:rsidR="00620AF0" w:rsidRDefault="00620AF0">
      <w:pPr>
        <w:pStyle w:val="BodyText"/>
        <w:rPr>
          <w:sz w:val="20"/>
        </w:rPr>
      </w:pPr>
    </w:p>
    <w:p w14:paraId="17984E28" w14:textId="77777777" w:rsidR="00620AF0" w:rsidRDefault="00620AF0">
      <w:pPr>
        <w:pStyle w:val="BodyText"/>
        <w:rPr>
          <w:sz w:val="20"/>
        </w:rPr>
      </w:pPr>
    </w:p>
    <w:p w14:paraId="48FB1259" w14:textId="77777777" w:rsidR="00620AF0" w:rsidRDefault="00620AF0">
      <w:pPr>
        <w:pStyle w:val="BodyText"/>
        <w:rPr>
          <w:sz w:val="20"/>
        </w:rPr>
      </w:pPr>
    </w:p>
    <w:p w14:paraId="62FBB48D" w14:textId="77777777" w:rsidR="00620AF0" w:rsidRDefault="00620AF0">
      <w:pPr>
        <w:pStyle w:val="BodyText"/>
        <w:rPr>
          <w:sz w:val="20"/>
        </w:rPr>
      </w:pPr>
    </w:p>
    <w:p w14:paraId="6D4A655A" w14:textId="77777777" w:rsidR="00620AF0" w:rsidRDefault="00620AF0">
      <w:pPr>
        <w:pStyle w:val="BodyText"/>
        <w:rPr>
          <w:sz w:val="20"/>
        </w:rPr>
      </w:pPr>
    </w:p>
    <w:p w14:paraId="5A1F2F9F" w14:textId="77777777" w:rsidR="00620AF0" w:rsidRDefault="00620AF0">
      <w:pPr>
        <w:pStyle w:val="BodyText"/>
        <w:rPr>
          <w:sz w:val="20"/>
        </w:rPr>
      </w:pPr>
    </w:p>
    <w:p w14:paraId="7972BF66" w14:textId="77777777" w:rsidR="00620AF0" w:rsidRDefault="00620AF0">
      <w:pPr>
        <w:pStyle w:val="BodyText"/>
        <w:rPr>
          <w:sz w:val="20"/>
        </w:rPr>
      </w:pPr>
    </w:p>
    <w:p w14:paraId="4225A7B0" w14:textId="77777777" w:rsidR="00620AF0" w:rsidRDefault="00620AF0">
      <w:pPr>
        <w:pStyle w:val="BodyText"/>
        <w:rPr>
          <w:sz w:val="20"/>
        </w:rPr>
      </w:pPr>
    </w:p>
    <w:p w14:paraId="399ED9B0" w14:textId="77777777" w:rsidR="00620AF0" w:rsidRDefault="00620AF0">
      <w:pPr>
        <w:pStyle w:val="BodyText"/>
        <w:rPr>
          <w:sz w:val="20"/>
        </w:rPr>
      </w:pPr>
    </w:p>
    <w:p w14:paraId="1E120B1C" w14:textId="77777777" w:rsidR="00620AF0" w:rsidRDefault="00620AF0">
      <w:pPr>
        <w:pStyle w:val="BodyText"/>
        <w:rPr>
          <w:sz w:val="20"/>
        </w:rPr>
      </w:pPr>
    </w:p>
    <w:p w14:paraId="3540E04E" w14:textId="77777777" w:rsidR="00620AF0" w:rsidRDefault="00620AF0">
      <w:pPr>
        <w:pStyle w:val="BodyText"/>
        <w:rPr>
          <w:sz w:val="20"/>
        </w:rPr>
      </w:pPr>
    </w:p>
    <w:p w14:paraId="14E9CD7B" w14:textId="77777777" w:rsidR="00620AF0" w:rsidRDefault="00620AF0">
      <w:pPr>
        <w:pStyle w:val="BodyText"/>
        <w:spacing w:before="3"/>
        <w:rPr>
          <w:sz w:val="19"/>
        </w:rPr>
      </w:pPr>
    </w:p>
    <w:tbl>
      <w:tblPr>
        <w:tblW w:w="0" w:type="auto"/>
        <w:tblInd w:w="678" w:type="dxa"/>
        <w:tblLayout w:type="fixed"/>
        <w:tblCellMar>
          <w:left w:w="0" w:type="dxa"/>
          <w:right w:w="0" w:type="dxa"/>
        </w:tblCellMar>
        <w:tblLook w:val="04A0" w:firstRow="1" w:lastRow="0" w:firstColumn="1" w:lastColumn="0" w:noHBand="0" w:noVBand="1"/>
      </w:tblPr>
      <w:tblGrid>
        <w:gridCol w:w="4344"/>
        <w:gridCol w:w="4344"/>
      </w:tblGrid>
      <w:tr w:rsidR="00620AF0" w14:paraId="4AACA00C" w14:textId="77777777">
        <w:trPr>
          <w:trHeight w:val="2827"/>
        </w:trPr>
        <w:tc>
          <w:tcPr>
            <w:tcW w:w="4344" w:type="dxa"/>
          </w:tcPr>
          <w:p w14:paraId="687CA38D" w14:textId="77777777" w:rsidR="00620AF0" w:rsidRDefault="00000000">
            <w:pPr>
              <w:pStyle w:val="TableParagraph"/>
              <w:spacing w:line="287" w:lineRule="exact"/>
              <w:ind w:left="1076"/>
              <w:rPr>
                <w:b/>
                <w:sz w:val="26"/>
              </w:rPr>
            </w:pPr>
            <w:r>
              <w:rPr>
                <w:b/>
                <w:sz w:val="26"/>
              </w:rPr>
              <w:t>Dr.</w:t>
            </w:r>
            <w:r>
              <w:rPr>
                <w:b/>
                <w:spacing w:val="-4"/>
                <w:sz w:val="26"/>
              </w:rPr>
              <w:t xml:space="preserve"> </w:t>
            </w:r>
            <w:r>
              <w:rPr>
                <w:b/>
                <w:sz w:val="26"/>
              </w:rPr>
              <w:t>K.</w:t>
            </w:r>
            <w:r>
              <w:rPr>
                <w:b/>
                <w:spacing w:val="-8"/>
                <w:sz w:val="26"/>
              </w:rPr>
              <w:t xml:space="preserve"> </w:t>
            </w:r>
            <w:r>
              <w:rPr>
                <w:b/>
                <w:sz w:val="26"/>
              </w:rPr>
              <w:t>V.</w:t>
            </w:r>
            <w:r>
              <w:rPr>
                <w:b/>
                <w:spacing w:val="-7"/>
                <w:sz w:val="26"/>
              </w:rPr>
              <w:t xml:space="preserve"> </w:t>
            </w:r>
            <w:r>
              <w:rPr>
                <w:b/>
                <w:sz w:val="26"/>
              </w:rPr>
              <w:t>RADHA</w:t>
            </w:r>
          </w:p>
          <w:p w14:paraId="109B3716" w14:textId="77777777" w:rsidR="00620AF0" w:rsidRDefault="00000000">
            <w:pPr>
              <w:pStyle w:val="TableParagraph"/>
              <w:spacing w:before="152" w:line="360" w:lineRule="auto"/>
              <w:ind w:left="200" w:right="254" w:firstLine="936"/>
              <w:rPr>
                <w:sz w:val="26"/>
              </w:rPr>
            </w:pPr>
            <w:r>
              <w:rPr>
                <w:sz w:val="26"/>
              </w:rPr>
              <w:t>Professor and Head</w:t>
            </w:r>
            <w:r>
              <w:rPr>
                <w:spacing w:val="1"/>
                <w:sz w:val="26"/>
              </w:rPr>
              <w:t xml:space="preserve"> </w:t>
            </w:r>
            <w:r>
              <w:rPr>
                <w:sz w:val="26"/>
              </w:rPr>
              <w:t>Department</w:t>
            </w:r>
            <w:r>
              <w:rPr>
                <w:spacing w:val="-10"/>
                <w:sz w:val="26"/>
              </w:rPr>
              <w:t xml:space="preserve"> </w:t>
            </w:r>
            <w:r>
              <w:rPr>
                <w:sz w:val="26"/>
              </w:rPr>
              <w:t>of</w:t>
            </w:r>
            <w:r>
              <w:rPr>
                <w:spacing w:val="-13"/>
                <w:sz w:val="26"/>
              </w:rPr>
              <w:t xml:space="preserve"> </w:t>
            </w:r>
            <w:r>
              <w:rPr>
                <w:sz w:val="26"/>
              </w:rPr>
              <w:t>Chemical</w:t>
            </w:r>
            <w:r>
              <w:rPr>
                <w:spacing w:val="-13"/>
                <w:sz w:val="26"/>
              </w:rPr>
              <w:t xml:space="preserve"> </w:t>
            </w:r>
            <w:r>
              <w:rPr>
                <w:sz w:val="26"/>
              </w:rPr>
              <w:t>Engineering</w:t>
            </w:r>
          </w:p>
          <w:p w14:paraId="2D9CF8D2" w14:textId="77777777" w:rsidR="00620AF0" w:rsidRDefault="00000000">
            <w:pPr>
              <w:pStyle w:val="TableParagraph"/>
              <w:spacing w:before="1" w:line="360" w:lineRule="auto"/>
              <w:ind w:left="1167" w:right="1222" w:firstLine="124"/>
              <w:rPr>
                <w:sz w:val="26"/>
              </w:rPr>
            </w:pPr>
            <w:r>
              <w:rPr>
                <w:sz w:val="26"/>
              </w:rPr>
              <w:t>Anna University</w:t>
            </w:r>
            <w:r>
              <w:rPr>
                <w:spacing w:val="1"/>
                <w:sz w:val="26"/>
              </w:rPr>
              <w:t xml:space="preserve"> </w:t>
            </w:r>
            <w:r>
              <w:rPr>
                <w:sz w:val="26"/>
              </w:rPr>
              <w:t>Chennai</w:t>
            </w:r>
            <w:r>
              <w:rPr>
                <w:spacing w:val="-12"/>
                <w:sz w:val="26"/>
              </w:rPr>
              <w:t xml:space="preserve"> </w:t>
            </w:r>
            <w:r>
              <w:rPr>
                <w:sz w:val="26"/>
              </w:rPr>
              <w:t>–</w:t>
            </w:r>
            <w:r>
              <w:rPr>
                <w:spacing w:val="-11"/>
                <w:sz w:val="26"/>
              </w:rPr>
              <w:t xml:space="preserve"> </w:t>
            </w:r>
            <w:r>
              <w:rPr>
                <w:sz w:val="26"/>
              </w:rPr>
              <w:t>600</w:t>
            </w:r>
            <w:r>
              <w:rPr>
                <w:spacing w:val="-14"/>
                <w:sz w:val="26"/>
              </w:rPr>
              <w:t xml:space="preserve"> </w:t>
            </w:r>
            <w:r>
              <w:rPr>
                <w:sz w:val="26"/>
              </w:rPr>
              <w:t>025</w:t>
            </w:r>
          </w:p>
        </w:tc>
        <w:tc>
          <w:tcPr>
            <w:tcW w:w="4344" w:type="dxa"/>
          </w:tcPr>
          <w:p w14:paraId="7A02621C" w14:textId="77777777" w:rsidR="00620AF0" w:rsidRDefault="00000000">
            <w:pPr>
              <w:pStyle w:val="TableParagraph"/>
              <w:spacing w:line="287" w:lineRule="exact"/>
              <w:ind w:left="255" w:right="197"/>
              <w:jc w:val="center"/>
              <w:rPr>
                <w:b/>
                <w:sz w:val="26"/>
              </w:rPr>
            </w:pPr>
            <w:r>
              <w:rPr>
                <w:b/>
                <w:sz w:val="26"/>
              </w:rPr>
              <w:t>Dr.</w:t>
            </w:r>
            <w:r>
              <w:rPr>
                <w:b/>
                <w:spacing w:val="-4"/>
                <w:sz w:val="26"/>
              </w:rPr>
              <w:t xml:space="preserve"> </w:t>
            </w:r>
            <w:r>
              <w:rPr>
                <w:b/>
                <w:sz w:val="26"/>
              </w:rPr>
              <w:t>K.</w:t>
            </w:r>
            <w:r>
              <w:rPr>
                <w:b/>
                <w:spacing w:val="-2"/>
                <w:sz w:val="26"/>
              </w:rPr>
              <w:t xml:space="preserve"> </w:t>
            </w:r>
            <w:r>
              <w:rPr>
                <w:b/>
                <w:sz w:val="26"/>
              </w:rPr>
              <w:t>V. RADHA</w:t>
            </w:r>
          </w:p>
          <w:p w14:paraId="487AB37F" w14:textId="77777777" w:rsidR="00620AF0" w:rsidRDefault="00000000">
            <w:pPr>
              <w:pStyle w:val="TableParagraph"/>
              <w:spacing w:before="152"/>
              <w:ind w:left="258" w:right="91"/>
              <w:jc w:val="center"/>
              <w:rPr>
                <w:sz w:val="26"/>
              </w:rPr>
            </w:pPr>
            <w:r>
              <w:rPr>
                <w:sz w:val="26"/>
              </w:rPr>
              <w:t>Professor</w:t>
            </w:r>
          </w:p>
          <w:p w14:paraId="2644FB8F" w14:textId="77777777" w:rsidR="00620AF0" w:rsidRDefault="00000000">
            <w:pPr>
              <w:pStyle w:val="TableParagraph"/>
              <w:spacing w:before="150" w:line="360" w:lineRule="auto"/>
              <w:ind w:left="258" w:right="197"/>
              <w:jc w:val="center"/>
              <w:rPr>
                <w:sz w:val="26"/>
              </w:rPr>
            </w:pPr>
            <w:r>
              <w:rPr>
                <w:sz w:val="26"/>
              </w:rPr>
              <w:t>Department</w:t>
            </w:r>
            <w:r>
              <w:rPr>
                <w:spacing w:val="-10"/>
                <w:sz w:val="26"/>
              </w:rPr>
              <w:t xml:space="preserve"> </w:t>
            </w:r>
            <w:r>
              <w:rPr>
                <w:sz w:val="26"/>
              </w:rPr>
              <w:t>of</w:t>
            </w:r>
            <w:r>
              <w:rPr>
                <w:spacing w:val="-12"/>
                <w:sz w:val="26"/>
              </w:rPr>
              <w:t xml:space="preserve"> </w:t>
            </w:r>
            <w:r>
              <w:rPr>
                <w:sz w:val="26"/>
              </w:rPr>
              <w:t>Chemical</w:t>
            </w:r>
            <w:r>
              <w:rPr>
                <w:spacing w:val="-13"/>
                <w:sz w:val="26"/>
              </w:rPr>
              <w:t xml:space="preserve"> </w:t>
            </w:r>
            <w:r>
              <w:rPr>
                <w:sz w:val="26"/>
              </w:rPr>
              <w:t>Engineering</w:t>
            </w:r>
            <w:r>
              <w:rPr>
                <w:spacing w:val="-62"/>
                <w:sz w:val="26"/>
              </w:rPr>
              <w:t xml:space="preserve"> </w:t>
            </w:r>
            <w:r>
              <w:rPr>
                <w:sz w:val="26"/>
              </w:rPr>
              <w:t>Anna</w:t>
            </w:r>
            <w:r>
              <w:rPr>
                <w:spacing w:val="-3"/>
                <w:sz w:val="26"/>
              </w:rPr>
              <w:t xml:space="preserve"> </w:t>
            </w:r>
            <w:r>
              <w:rPr>
                <w:sz w:val="26"/>
              </w:rPr>
              <w:t>University</w:t>
            </w:r>
          </w:p>
          <w:p w14:paraId="3F73706B" w14:textId="77777777" w:rsidR="00620AF0" w:rsidRDefault="00000000">
            <w:pPr>
              <w:pStyle w:val="TableParagraph"/>
              <w:spacing w:before="1"/>
              <w:ind w:left="258" w:right="197"/>
              <w:jc w:val="center"/>
              <w:rPr>
                <w:sz w:val="26"/>
              </w:rPr>
            </w:pPr>
            <w:r>
              <w:rPr>
                <w:sz w:val="26"/>
              </w:rPr>
              <w:t>Chennai</w:t>
            </w:r>
            <w:r>
              <w:rPr>
                <w:spacing w:val="-1"/>
                <w:sz w:val="26"/>
              </w:rPr>
              <w:t xml:space="preserve"> </w:t>
            </w:r>
            <w:r>
              <w:rPr>
                <w:sz w:val="26"/>
              </w:rPr>
              <w:t>–</w:t>
            </w:r>
            <w:r>
              <w:rPr>
                <w:spacing w:val="1"/>
                <w:sz w:val="26"/>
              </w:rPr>
              <w:t xml:space="preserve"> </w:t>
            </w:r>
            <w:r>
              <w:rPr>
                <w:sz w:val="26"/>
              </w:rPr>
              <w:t>600</w:t>
            </w:r>
            <w:r>
              <w:rPr>
                <w:spacing w:val="-4"/>
                <w:sz w:val="26"/>
              </w:rPr>
              <w:t xml:space="preserve"> </w:t>
            </w:r>
            <w:r>
              <w:rPr>
                <w:sz w:val="26"/>
              </w:rPr>
              <w:t>025</w:t>
            </w:r>
          </w:p>
        </w:tc>
      </w:tr>
      <w:tr w:rsidR="00620AF0" w14:paraId="6D449CB8" w14:textId="77777777">
        <w:trPr>
          <w:trHeight w:val="1029"/>
        </w:trPr>
        <w:tc>
          <w:tcPr>
            <w:tcW w:w="4344" w:type="dxa"/>
          </w:tcPr>
          <w:p w14:paraId="5B84CAC5" w14:textId="77777777" w:rsidR="00620AF0" w:rsidRDefault="00620AF0">
            <w:pPr>
              <w:pStyle w:val="TableParagraph"/>
              <w:rPr>
                <w:sz w:val="28"/>
              </w:rPr>
            </w:pPr>
          </w:p>
          <w:p w14:paraId="1063BC50" w14:textId="77777777" w:rsidR="00620AF0" w:rsidRDefault="00620AF0">
            <w:pPr>
              <w:pStyle w:val="TableParagraph"/>
              <w:spacing w:before="5"/>
              <w:rPr>
                <w:sz w:val="35"/>
              </w:rPr>
            </w:pPr>
          </w:p>
          <w:p w14:paraId="5D3C0D3F" w14:textId="77777777" w:rsidR="00620AF0" w:rsidRDefault="00000000">
            <w:pPr>
              <w:pStyle w:val="TableParagraph"/>
              <w:spacing w:before="1" w:line="279" w:lineRule="exact"/>
              <w:ind w:left="711"/>
              <w:rPr>
                <w:b/>
                <w:sz w:val="26"/>
              </w:rPr>
            </w:pPr>
            <w:r>
              <w:rPr>
                <w:b/>
                <w:sz w:val="26"/>
              </w:rPr>
              <w:t>INTERNAL</w:t>
            </w:r>
            <w:r>
              <w:rPr>
                <w:b/>
                <w:spacing w:val="-4"/>
                <w:sz w:val="26"/>
              </w:rPr>
              <w:t xml:space="preserve"> </w:t>
            </w:r>
            <w:r>
              <w:rPr>
                <w:b/>
                <w:sz w:val="26"/>
              </w:rPr>
              <w:t>EXAMINER</w:t>
            </w:r>
          </w:p>
        </w:tc>
        <w:tc>
          <w:tcPr>
            <w:tcW w:w="4344" w:type="dxa"/>
          </w:tcPr>
          <w:p w14:paraId="63D50EF7" w14:textId="77777777" w:rsidR="00620AF0" w:rsidRDefault="00620AF0">
            <w:pPr>
              <w:pStyle w:val="TableParagraph"/>
              <w:rPr>
                <w:sz w:val="28"/>
              </w:rPr>
            </w:pPr>
          </w:p>
          <w:p w14:paraId="7FABF4D7" w14:textId="77777777" w:rsidR="00620AF0" w:rsidRDefault="00620AF0">
            <w:pPr>
              <w:pStyle w:val="TableParagraph"/>
              <w:spacing w:before="5"/>
              <w:rPr>
                <w:sz w:val="35"/>
              </w:rPr>
            </w:pPr>
          </w:p>
          <w:p w14:paraId="02DCD784" w14:textId="77777777" w:rsidR="00620AF0" w:rsidRDefault="00000000">
            <w:pPr>
              <w:pStyle w:val="TableParagraph"/>
              <w:spacing w:before="1" w:line="279" w:lineRule="exact"/>
              <w:ind w:left="726"/>
              <w:rPr>
                <w:b/>
                <w:sz w:val="26"/>
              </w:rPr>
            </w:pPr>
            <w:r>
              <w:rPr>
                <w:b/>
                <w:sz w:val="26"/>
              </w:rPr>
              <w:t>EXTERNAL</w:t>
            </w:r>
            <w:r>
              <w:rPr>
                <w:b/>
                <w:spacing w:val="-4"/>
                <w:sz w:val="26"/>
              </w:rPr>
              <w:t xml:space="preserve"> </w:t>
            </w:r>
            <w:r>
              <w:rPr>
                <w:b/>
                <w:sz w:val="26"/>
              </w:rPr>
              <w:t>EXAMINER</w:t>
            </w:r>
          </w:p>
        </w:tc>
      </w:tr>
    </w:tbl>
    <w:p w14:paraId="7C3D40C5" w14:textId="77777777" w:rsidR="00620AF0" w:rsidRDefault="00620AF0">
      <w:pPr>
        <w:spacing w:line="279" w:lineRule="exact"/>
        <w:rPr>
          <w:sz w:val="26"/>
        </w:rPr>
        <w:sectPr w:rsidR="00620AF0">
          <w:headerReference w:type="default" r:id="rId9"/>
          <w:pgSz w:w="12240" w:h="15840"/>
          <w:pgMar w:top="1340" w:right="340" w:bottom="280" w:left="1280" w:header="763" w:footer="0" w:gutter="0"/>
          <w:pgNumType w:start="2"/>
          <w:cols w:space="720"/>
        </w:sectPr>
      </w:pPr>
    </w:p>
    <w:p w14:paraId="54EAB522" w14:textId="77777777" w:rsidR="00620AF0" w:rsidRDefault="00000000">
      <w:pPr>
        <w:pStyle w:val="Heading1"/>
        <w:spacing w:before="80"/>
        <w:ind w:left="2959"/>
        <w:jc w:val="left"/>
      </w:pPr>
      <w:r>
        <w:lastRenderedPageBreak/>
        <w:t>ACKNOWLEDGEMENT</w:t>
      </w:r>
    </w:p>
    <w:p w14:paraId="4B33C506" w14:textId="77777777" w:rsidR="00620AF0" w:rsidRDefault="00620AF0">
      <w:pPr>
        <w:pStyle w:val="BodyText"/>
        <w:rPr>
          <w:b/>
          <w:sz w:val="34"/>
        </w:rPr>
      </w:pPr>
    </w:p>
    <w:p w14:paraId="1C1A51B2" w14:textId="77777777" w:rsidR="00620AF0" w:rsidRDefault="00620AF0">
      <w:pPr>
        <w:pStyle w:val="BodyText"/>
        <w:spacing w:before="10"/>
        <w:rPr>
          <w:b/>
          <w:sz w:val="26"/>
        </w:rPr>
      </w:pPr>
    </w:p>
    <w:p w14:paraId="38BCDD53" w14:textId="77777777" w:rsidR="00620AF0" w:rsidRDefault="00000000">
      <w:pPr>
        <w:spacing w:before="1" w:line="360" w:lineRule="auto"/>
        <w:ind w:left="160" w:right="1097" w:firstLine="971"/>
        <w:jc w:val="both"/>
        <w:rPr>
          <w:sz w:val="26"/>
        </w:rPr>
      </w:pPr>
      <w:r>
        <w:rPr>
          <w:sz w:val="26"/>
        </w:rPr>
        <w:t>I</w:t>
      </w:r>
      <w:r>
        <w:rPr>
          <w:spacing w:val="-14"/>
          <w:sz w:val="26"/>
        </w:rPr>
        <w:t xml:space="preserve"> </w:t>
      </w:r>
      <w:r>
        <w:rPr>
          <w:sz w:val="26"/>
        </w:rPr>
        <w:t>convey</w:t>
      </w:r>
      <w:r>
        <w:rPr>
          <w:spacing w:val="-14"/>
          <w:sz w:val="26"/>
        </w:rPr>
        <w:t xml:space="preserve"> </w:t>
      </w:r>
      <w:r>
        <w:rPr>
          <w:sz w:val="26"/>
        </w:rPr>
        <w:t>my</w:t>
      </w:r>
      <w:r>
        <w:rPr>
          <w:spacing w:val="-14"/>
          <w:sz w:val="26"/>
        </w:rPr>
        <w:t xml:space="preserve"> </w:t>
      </w:r>
      <w:r>
        <w:rPr>
          <w:sz w:val="26"/>
        </w:rPr>
        <w:t>gratitude</w:t>
      </w:r>
      <w:r>
        <w:rPr>
          <w:spacing w:val="-14"/>
          <w:sz w:val="26"/>
        </w:rPr>
        <w:t xml:space="preserve"> </w:t>
      </w:r>
      <w:r>
        <w:rPr>
          <w:sz w:val="26"/>
        </w:rPr>
        <w:t>to</w:t>
      </w:r>
      <w:r>
        <w:rPr>
          <w:spacing w:val="-12"/>
          <w:sz w:val="26"/>
        </w:rPr>
        <w:t xml:space="preserve"> </w:t>
      </w:r>
      <w:r>
        <w:rPr>
          <w:b/>
          <w:sz w:val="26"/>
        </w:rPr>
        <w:t>DR.</w:t>
      </w:r>
      <w:r>
        <w:rPr>
          <w:b/>
          <w:spacing w:val="-14"/>
          <w:sz w:val="26"/>
        </w:rPr>
        <w:t xml:space="preserve"> </w:t>
      </w:r>
      <w:r>
        <w:rPr>
          <w:b/>
          <w:sz w:val="26"/>
        </w:rPr>
        <w:t>K.</w:t>
      </w:r>
      <w:r>
        <w:rPr>
          <w:b/>
          <w:spacing w:val="-14"/>
          <w:sz w:val="26"/>
        </w:rPr>
        <w:t xml:space="preserve"> </w:t>
      </w:r>
      <w:r>
        <w:rPr>
          <w:b/>
          <w:sz w:val="26"/>
        </w:rPr>
        <w:t>V.</w:t>
      </w:r>
      <w:r>
        <w:rPr>
          <w:b/>
          <w:spacing w:val="-14"/>
          <w:sz w:val="26"/>
        </w:rPr>
        <w:t xml:space="preserve"> </w:t>
      </w:r>
      <w:r>
        <w:rPr>
          <w:b/>
          <w:sz w:val="26"/>
        </w:rPr>
        <w:t>RADHA</w:t>
      </w:r>
      <w:r>
        <w:rPr>
          <w:sz w:val="26"/>
        </w:rPr>
        <w:t>.</w:t>
      </w:r>
      <w:r>
        <w:rPr>
          <w:spacing w:val="-14"/>
          <w:sz w:val="26"/>
        </w:rPr>
        <w:t xml:space="preserve"> </w:t>
      </w:r>
      <w:r>
        <w:rPr>
          <w:sz w:val="26"/>
        </w:rPr>
        <w:t>Professor,</w:t>
      </w:r>
      <w:r>
        <w:rPr>
          <w:spacing w:val="-14"/>
          <w:sz w:val="26"/>
        </w:rPr>
        <w:t xml:space="preserve"> </w:t>
      </w:r>
      <w:r>
        <w:rPr>
          <w:sz w:val="26"/>
        </w:rPr>
        <w:t>Department</w:t>
      </w:r>
      <w:r>
        <w:rPr>
          <w:spacing w:val="-14"/>
          <w:sz w:val="26"/>
        </w:rPr>
        <w:t xml:space="preserve"> </w:t>
      </w:r>
      <w:r>
        <w:rPr>
          <w:sz w:val="26"/>
        </w:rPr>
        <w:t>of</w:t>
      </w:r>
      <w:r>
        <w:rPr>
          <w:spacing w:val="-14"/>
          <w:sz w:val="26"/>
        </w:rPr>
        <w:t xml:space="preserve"> </w:t>
      </w:r>
      <w:r>
        <w:rPr>
          <w:sz w:val="26"/>
        </w:rPr>
        <w:t>Chemical</w:t>
      </w:r>
      <w:r>
        <w:rPr>
          <w:spacing w:val="-62"/>
          <w:sz w:val="26"/>
        </w:rPr>
        <w:t xml:space="preserve"> </w:t>
      </w:r>
      <w:r>
        <w:rPr>
          <w:sz w:val="26"/>
        </w:rPr>
        <w:t>Engineering A.C. College of Technology. Anna University for her relentless guidance,</w:t>
      </w:r>
      <w:r>
        <w:rPr>
          <w:spacing w:val="1"/>
          <w:sz w:val="26"/>
        </w:rPr>
        <w:t xml:space="preserve"> </w:t>
      </w:r>
      <w:r>
        <w:rPr>
          <w:sz w:val="26"/>
        </w:rPr>
        <w:t>support</w:t>
      </w:r>
      <w:r>
        <w:rPr>
          <w:spacing w:val="-2"/>
          <w:sz w:val="26"/>
        </w:rPr>
        <w:t xml:space="preserve"> </w:t>
      </w:r>
      <w:r>
        <w:rPr>
          <w:sz w:val="26"/>
        </w:rPr>
        <w:t>and</w:t>
      </w:r>
      <w:r>
        <w:rPr>
          <w:spacing w:val="-1"/>
          <w:sz w:val="26"/>
        </w:rPr>
        <w:t xml:space="preserve"> </w:t>
      </w:r>
      <w:r>
        <w:rPr>
          <w:sz w:val="26"/>
        </w:rPr>
        <w:t>encouragement</w:t>
      </w:r>
      <w:r>
        <w:rPr>
          <w:spacing w:val="-1"/>
          <w:sz w:val="26"/>
        </w:rPr>
        <w:t xml:space="preserve"> </w:t>
      </w:r>
      <w:r>
        <w:rPr>
          <w:sz w:val="26"/>
        </w:rPr>
        <w:t>for</w:t>
      </w:r>
      <w:r>
        <w:rPr>
          <w:spacing w:val="-2"/>
          <w:sz w:val="26"/>
        </w:rPr>
        <w:t xml:space="preserve"> </w:t>
      </w:r>
      <w:r>
        <w:rPr>
          <w:sz w:val="26"/>
        </w:rPr>
        <w:t>my</w:t>
      </w:r>
      <w:r>
        <w:rPr>
          <w:spacing w:val="-1"/>
          <w:sz w:val="26"/>
        </w:rPr>
        <w:t xml:space="preserve"> </w:t>
      </w:r>
      <w:r>
        <w:rPr>
          <w:sz w:val="26"/>
        </w:rPr>
        <w:t>project</w:t>
      </w:r>
      <w:r>
        <w:rPr>
          <w:spacing w:val="2"/>
          <w:sz w:val="26"/>
        </w:rPr>
        <w:t xml:space="preserve"> </w:t>
      </w:r>
      <w:r>
        <w:rPr>
          <w:sz w:val="26"/>
        </w:rPr>
        <w:t>work.</w:t>
      </w:r>
    </w:p>
    <w:p w14:paraId="408393D1" w14:textId="77777777" w:rsidR="00620AF0" w:rsidRDefault="00620AF0">
      <w:pPr>
        <w:pStyle w:val="BodyText"/>
        <w:rPr>
          <w:sz w:val="28"/>
        </w:rPr>
      </w:pPr>
    </w:p>
    <w:p w14:paraId="12CA8A87" w14:textId="77777777" w:rsidR="00620AF0" w:rsidRDefault="00620AF0">
      <w:pPr>
        <w:pStyle w:val="BodyText"/>
        <w:spacing w:before="7"/>
        <w:rPr>
          <w:sz w:val="38"/>
        </w:rPr>
      </w:pPr>
    </w:p>
    <w:p w14:paraId="7F310919" w14:textId="77777777" w:rsidR="00620AF0" w:rsidRDefault="00000000">
      <w:pPr>
        <w:spacing w:line="360" w:lineRule="auto"/>
        <w:ind w:left="160" w:right="1096" w:firstLine="907"/>
        <w:jc w:val="both"/>
        <w:rPr>
          <w:sz w:val="26"/>
        </w:rPr>
      </w:pPr>
      <w:r>
        <w:rPr>
          <w:sz w:val="26"/>
        </w:rPr>
        <w:t xml:space="preserve">I wish to articulate my sincere thanks to </w:t>
      </w:r>
      <w:r>
        <w:rPr>
          <w:b/>
          <w:sz w:val="26"/>
        </w:rPr>
        <w:t>Dr. R. JAYAVEL</w:t>
      </w:r>
      <w:r>
        <w:rPr>
          <w:sz w:val="26"/>
        </w:rPr>
        <w:t>. Dean, A.C. College</w:t>
      </w:r>
      <w:r>
        <w:rPr>
          <w:spacing w:val="1"/>
          <w:sz w:val="26"/>
        </w:rPr>
        <w:t xml:space="preserve"> </w:t>
      </w:r>
      <w:r>
        <w:rPr>
          <w:sz w:val="26"/>
        </w:rPr>
        <w:t>of</w:t>
      </w:r>
      <w:r>
        <w:rPr>
          <w:spacing w:val="-7"/>
          <w:sz w:val="26"/>
        </w:rPr>
        <w:t xml:space="preserve"> </w:t>
      </w:r>
      <w:r>
        <w:rPr>
          <w:sz w:val="26"/>
        </w:rPr>
        <w:t>Technology.</w:t>
      </w:r>
      <w:r>
        <w:rPr>
          <w:spacing w:val="-7"/>
          <w:sz w:val="26"/>
        </w:rPr>
        <w:t xml:space="preserve"> </w:t>
      </w:r>
      <w:r>
        <w:rPr>
          <w:sz w:val="26"/>
        </w:rPr>
        <w:t>Anna</w:t>
      </w:r>
      <w:r>
        <w:rPr>
          <w:spacing w:val="-4"/>
          <w:sz w:val="26"/>
        </w:rPr>
        <w:t xml:space="preserve"> </w:t>
      </w:r>
      <w:r>
        <w:rPr>
          <w:sz w:val="26"/>
        </w:rPr>
        <w:t>University</w:t>
      </w:r>
      <w:r>
        <w:rPr>
          <w:spacing w:val="-7"/>
          <w:sz w:val="26"/>
        </w:rPr>
        <w:t xml:space="preserve"> </w:t>
      </w:r>
      <w:r>
        <w:rPr>
          <w:sz w:val="26"/>
        </w:rPr>
        <w:t>for</w:t>
      </w:r>
      <w:r>
        <w:rPr>
          <w:spacing w:val="-7"/>
          <w:sz w:val="26"/>
        </w:rPr>
        <w:t xml:space="preserve"> </w:t>
      </w:r>
      <w:r>
        <w:rPr>
          <w:sz w:val="26"/>
        </w:rPr>
        <w:t>encouraging</w:t>
      </w:r>
      <w:r>
        <w:rPr>
          <w:spacing w:val="-7"/>
          <w:sz w:val="26"/>
        </w:rPr>
        <w:t xml:space="preserve"> </w:t>
      </w:r>
      <w:r>
        <w:rPr>
          <w:sz w:val="26"/>
        </w:rPr>
        <w:t>me</w:t>
      </w:r>
      <w:r>
        <w:rPr>
          <w:spacing w:val="-6"/>
          <w:sz w:val="26"/>
        </w:rPr>
        <w:t xml:space="preserve"> </w:t>
      </w:r>
      <w:r>
        <w:rPr>
          <w:sz w:val="26"/>
        </w:rPr>
        <w:t>to</w:t>
      </w:r>
      <w:r>
        <w:rPr>
          <w:spacing w:val="-7"/>
          <w:sz w:val="26"/>
        </w:rPr>
        <w:t xml:space="preserve"> </w:t>
      </w:r>
      <w:r>
        <w:rPr>
          <w:sz w:val="26"/>
        </w:rPr>
        <w:t>take</w:t>
      </w:r>
      <w:r>
        <w:rPr>
          <w:spacing w:val="-6"/>
          <w:sz w:val="26"/>
        </w:rPr>
        <w:t xml:space="preserve"> </w:t>
      </w:r>
      <w:r>
        <w:rPr>
          <w:sz w:val="26"/>
        </w:rPr>
        <w:t>sustained</w:t>
      </w:r>
      <w:r>
        <w:rPr>
          <w:spacing w:val="-5"/>
          <w:sz w:val="26"/>
        </w:rPr>
        <w:t xml:space="preserve"> </w:t>
      </w:r>
      <w:r>
        <w:rPr>
          <w:sz w:val="26"/>
        </w:rPr>
        <w:t>interest</w:t>
      </w:r>
      <w:r>
        <w:rPr>
          <w:spacing w:val="-6"/>
          <w:sz w:val="26"/>
        </w:rPr>
        <w:t xml:space="preserve"> </w:t>
      </w:r>
      <w:r>
        <w:rPr>
          <w:sz w:val="26"/>
        </w:rPr>
        <w:t>in</w:t>
      </w:r>
      <w:r>
        <w:rPr>
          <w:spacing w:val="-7"/>
          <w:sz w:val="26"/>
        </w:rPr>
        <w:t xml:space="preserve"> </w:t>
      </w:r>
      <w:r>
        <w:rPr>
          <w:sz w:val="26"/>
        </w:rPr>
        <w:t>academic</w:t>
      </w:r>
      <w:r>
        <w:rPr>
          <w:spacing w:val="-63"/>
          <w:sz w:val="26"/>
        </w:rPr>
        <w:t xml:space="preserve"> </w:t>
      </w:r>
      <w:r>
        <w:rPr>
          <w:sz w:val="26"/>
        </w:rPr>
        <w:t>pursuit</w:t>
      </w:r>
    </w:p>
    <w:p w14:paraId="1736FCCB" w14:textId="77777777" w:rsidR="00620AF0" w:rsidRDefault="00620AF0">
      <w:pPr>
        <w:pStyle w:val="BodyText"/>
        <w:rPr>
          <w:sz w:val="28"/>
        </w:rPr>
      </w:pPr>
    </w:p>
    <w:p w14:paraId="338CC333" w14:textId="77777777" w:rsidR="00620AF0" w:rsidRDefault="00620AF0">
      <w:pPr>
        <w:pStyle w:val="BodyText"/>
        <w:spacing w:before="11"/>
        <w:rPr>
          <w:sz w:val="38"/>
        </w:rPr>
      </w:pPr>
    </w:p>
    <w:p w14:paraId="3A2951FF" w14:textId="77777777" w:rsidR="00620AF0" w:rsidRDefault="00000000">
      <w:pPr>
        <w:spacing w:line="360" w:lineRule="auto"/>
        <w:ind w:left="160" w:right="1099" w:firstLine="907"/>
        <w:jc w:val="both"/>
        <w:rPr>
          <w:sz w:val="26"/>
        </w:rPr>
      </w:pPr>
      <w:r>
        <w:rPr>
          <w:sz w:val="26"/>
        </w:rPr>
        <w:t xml:space="preserve">It is a great pleasure to express my heartfelt thanks again to </w:t>
      </w:r>
      <w:r>
        <w:rPr>
          <w:b/>
          <w:sz w:val="26"/>
        </w:rPr>
        <w:t>Dr. K. V. RADHA</w:t>
      </w:r>
      <w:r>
        <w:rPr>
          <w:sz w:val="26"/>
        </w:rPr>
        <w:t>,</w:t>
      </w:r>
      <w:r>
        <w:rPr>
          <w:spacing w:val="1"/>
          <w:sz w:val="26"/>
        </w:rPr>
        <w:t xml:space="preserve"> </w:t>
      </w:r>
      <w:r>
        <w:rPr>
          <w:sz w:val="26"/>
        </w:rPr>
        <w:t>Professor and Head. Department of Chemical Engineering. A.C. College of Technology.</w:t>
      </w:r>
      <w:r>
        <w:rPr>
          <w:spacing w:val="1"/>
          <w:sz w:val="26"/>
        </w:rPr>
        <w:t xml:space="preserve"> </w:t>
      </w:r>
      <w:r>
        <w:rPr>
          <w:sz w:val="26"/>
        </w:rPr>
        <w:t>Anna</w:t>
      </w:r>
      <w:r>
        <w:rPr>
          <w:spacing w:val="-2"/>
          <w:sz w:val="26"/>
        </w:rPr>
        <w:t xml:space="preserve"> </w:t>
      </w:r>
      <w:r>
        <w:rPr>
          <w:sz w:val="26"/>
        </w:rPr>
        <w:t>University</w:t>
      </w:r>
      <w:r>
        <w:rPr>
          <w:spacing w:val="-1"/>
          <w:sz w:val="26"/>
        </w:rPr>
        <w:t xml:space="preserve"> </w:t>
      </w:r>
      <w:r>
        <w:rPr>
          <w:sz w:val="26"/>
        </w:rPr>
        <w:t>for</w:t>
      </w:r>
      <w:r>
        <w:rPr>
          <w:spacing w:val="-1"/>
          <w:sz w:val="26"/>
        </w:rPr>
        <w:t xml:space="preserve"> </w:t>
      </w:r>
      <w:r>
        <w:rPr>
          <w:sz w:val="26"/>
        </w:rPr>
        <w:t>providing</w:t>
      </w:r>
      <w:r>
        <w:rPr>
          <w:spacing w:val="-1"/>
          <w:sz w:val="26"/>
        </w:rPr>
        <w:t xml:space="preserve"> </w:t>
      </w:r>
      <w:r>
        <w:rPr>
          <w:sz w:val="26"/>
        </w:rPr>
        <w:t>me</w:t>
      </w:r>
      <w:r>
        <w:rPr>
          <w:spacing w:val="-1"/>
          <w:sz w:val="26"/>
        </w:rPr>
        <w:t xml:space="preserve"> </w:t>
      </w:r>
      <w:r>
        <w:rPr>
          <w:sz w:val="26"/>
        </w:rPr>
        <w:t>the</w:t>
      </w:r>
      <w:r>
        <w:rPr>
          <w:spacing w:val="-1"/>
          <w:sz w:val="26"/>
        </w:rPr>
        <w:t xml:space="preserve"> </w:t>
      </w:r>
      <w:r>
        <w:rPr>
          <w:sz w:val="26"/>
        </w:rPr>
        <w:t>facilities</w:t>
      </w:r>
      <w:r>
        <w:rPr>
          <w:spacing w:val="-2"/>
          <w:sz w:val="26"/>
        </w:rPr>
        <w:t xml:space="preserve"> </w:t>
      </w:r>
      <w:r>
        <w:rPr>
          <w:sz w:val="26"/>
        </w:rPr>
        <w:t>extended.</w:t>
      </w:r>
    </w:p>
    <w:p w14:paraId="5E3B6EA3" w14:textId="77777777" w:rsidR="00620AF0" w:rsidRDefault="00620AF0">
      <w:pPr>
        <w:pStyle w:val="BodyText"/>
        <w:rPr>
          <w:sz w:val="28"/>
        </w:rPr>
      </w:pPr>
    </w:p>
    <w:p w14:paraId="29105C9A" w14:textId="77777777" w:rsidR="00620AF0" w:rsidRDefault="00620AF0">
      <w:pPr>
        <w:pStyle w:val="BodyText"/>
        <w:spacing w:before="10"/>
        <w:rPr>
          <w:sz w:val="38"/>
        </w:rPr>
      </w:pPr>
    </w:p>
    <w:p w14:paraId="73BD3D4F" w14:textId="77777777" w:rsidR="00620AF0" w:rsidRDefault="00000000">
      <w:pPr>
        <w:spacing w:line="360" w:lineRule="auto"/>
        <w:ind w:left="160" w:right="1096" w:firstLine="907"/>
        <w:jc w:val="both"/>
        <w:rPr>
          <w:sz w:val="26"/>
        </w:rPr>
      </w:pPr>
      <w:r>
        <w:rPr>
          <w:sz w:val="26"/>
        </w:rPr>
        <w:t>I express my sincere thanks to the project review panel</w:t>
      </w:r>
      <w:r>
        <w:rPr>
          <w:spacing w:val="1"/>
          <w:sz w:val="26"/>
        </w:rPr>
        <w:t xml:space="preserve"> </w:t>
      </w:r>
      <w:r>
        <w:rPr>
          <w:sz w:val="26"/>
        </w:rPr>
        <w:t xml:space="preserve">members </w:t>
      </w:r>
      <w:r>
        <w:rPr>
          <w:b/>
          <w:sz w:val="26"/>
        </w:rPr>
        <w:t>Dr k. v.</w:t>
      </w:r>
      <w:r>
        <w:rPr>
          <w:b/>
          <w:spacing w:val="1"/>
          <w:sz w:val="26"/>
        </w:rPr>
        <w:t xml:space="preserve"> </w:t>
      </w:r>
      <w:r>
        <w:rPr>
          <w:b/>
          <w:sz w:val="26"/>
        </w:rPr>
        <w:t>RADHA</w:t>
      </w:r>
      <w:r>
        <w:rPr>
          <w:b/>
          <w:spacing w:val="1"/>
          <w:sz w:val="26"/>
        </w:rPr>
        <w:t xml:space="preserve"> </w:t>
      </w:r>
      <w:r>
        <w:rPr>
          <w:sz w:val="26"/>
        </w:rPr>
        <w:t>Professor,</w:t>
      </w:r>
      <w:r>
        <w:rPr>
          <w:spacing w:val="1"/>
          <w:sz w:val="26"/>
        </w:rPr>
        <w:t xml:space="preserve"> </w:t>
      </w:r>
      <w:r>
        <w:rPr>
          <w:b/>
          <w:sz w:val="26"/>
        </w:rPr>
        <w:t>Dr LIMA ROSE MIRANDA</w:t>
      </w:r>
      <w:r>
        <w:rPr>
          <w:b/>
          <w:spacing w:val="1"/>
          <w:sz w:val="26"/>
        </w:rPr>
        <w:t xml:space="preserve"> </w:t>
      </w:r>
      <w:r>
        <w:rPr>
          <w:sz w:val="26"/>
        </w:rPr>
        <w:t>professor,</w:t>
      </w:r>
      <w:r>
        <w:rPr>
          <w:spacing w:val="1"/>
          <w:sz w:val="26"/>
        </w:rPr>
        <w:t xml:space="preserve"> </w:t>
      </w:r>
      <w:r>
        <w:rPr>
          <w:b/>
          <w:sz w:val="26"/>
        </w:rPr>
        <w:t>Dr N. NAGENDRA</w:t>
      </w:r>
      <w:r>
        <w:rPr>
          <w:b/>
          <w:spacing w:val="1"/>
          <w:sz w:val="26"/>
        </w:rPr>
        <w:t xml:space="preserve"> </w:t>
      </w:r>
      <w:r>
        <w:rPr>
          <w:b/>
          <w:sz w:val="26"/>
        </w:rPr>
        <w:t>GANDHI</w:t>
      </w:r>
      <w:r>
        <w:rPr>
          <w:b/>
          <w:spacing w:val="1"/>
          <w:sz w:val="26"/>
        </w:rPr>
        <w:t xml:space="preserve"> </w:t>
      </w:r>
      <w:r>
        <w:rPr>
          <w:sz w:val="26"/>
        </w:rPr>
        <w:t>professor,</w:t>
      </w:r>
      <w:r>
        <w:rPr>
          <w:spacing w:val="1"/>
          <w:sz w:val="26"/>
        </w:rPr>
        <w:t xml:space="preserve"> </w:t>
      </w:r>
      <w:r>
        <w:rPr>
          <w:b/>
          <w:sz w:val="26"/>
        </w:rPr>
        <w:t>Dr</w:t>
      </w:r>
      <w:r>
        <w:rPr>
          <w:b/>
          <w:spacing w:val="1"/>
          <w:sz w:val="26"/>
        </w:rPr>
        <w:t xml:space="preserve"> </w:t>
      </w:r>
      <w:r>
        <w:rPr>
          <w:b/>
          <w:spacing w:val="1"/>
          <w:sz w:val="26"/>
          <w:lang w:val="en-IN"/>
        </w:rPr>
        <w:t xml:space="preserve">K. CHITHRA </w:t>
      </w:r>
      <w:proofErr w:type="gramStart"/>
      <w:r>
        <w:rPr>
          <w:bCs/>
          <w:spacing w:val="1"/>
          <w:sz w:val="26"/>
          <w:lang w:val="en-IN"/>
        </w:rPr>
        <w:t>professor</w:t>
      </w:r>
      <w:r>
        <w:rPr>
          <w:b/>
          <w:spacing w:val="1"/>
          <w:sz w:val="26"/>
          <w:lang w:val="en-IN"/>
        </w:rPr>
        <w:t xml:space="preserve">, </w:t>
      </w:r>
      <w:r>
        <w:rPr>
          <w:b/>
          <w:spacing w:val="1"/>
          <w:sz w:val="26"/>
        </w:rPr>
        <w:t xml:space="preserve"> </w:t>
      </w:r>
      <w:r>
        <w:rPr>
          <w:b/>
          <w:sz w:val="26"/>
        </w:rPr>
        <w:t>Dr</w:t>
      </w:r>
      <w:proofErr w:type="gramEnd"/>
      <w:r>
        <w:rPr>
          <w:b/>
          <w:spacing w:val="1"/>
          <w:sz w:val="26"/>
        </w:rPr>
        <w:t xml:space="preserve"> </w:t>
      </w:r>
      <w:r>
        <w:rPr>
          <w:b/>
          <w:sz w:val="26"/>
        </w:rPr>
        <w:t>P.</w:t>
      </w:r>
      <w:r>
        <w:rPr>
          <w:b/>
          <w:spacing w:val="1"/>
          <w:sz w:val="26"/>
        </w:rPr>
        <w:t xml:space="preserve"> </w:t>
      </w:r>
      <w:r>
        <w:rPr>
          <w:b/>
          <w:sz w:val="26"/>
        </w:rPr>
        <w:t>GOMATHI</w:t>
      </w:r>
      <w:r>
        <w:rPr>
          <w:b/>
          <w:spacing w:val="1"/>
          <w:sz w:val="26"/>
        </w:rPr>
        <w:t xml:space="preserve"> </w:t>
      </w:r>
      <w:r>
        <w:rPr>
          <w:b/>
          <w:sz w:val="26"/>
        </w:rPr>
        <w:t>PRIYA</w:t>
      </w:r>
      <w:r>
        <w:rPr>
          <w:b/>
          <w:spacing w:val="1"/>
          <w:sz w:val="26"/>
        </w:rPr>
        <w:t xml:space="preserve"> </w:t>
      </w:r>
      <w:r>
        <w:rPr>
          <w:sz w:val="26"/>
        </w:rPr>
        <w:t>professor,</w:t>
      </w:r>
      <w:r>
        <w:rPr>
          <w:spacing w:val="1"/>
          <w:sz w:val="26"/>
        </w:rPr>
        <w:t xml:space="preserve"> </w:t>
      </w:r>
      <w:r>
        <w:rPr>
          <w:b/>
          <w:sz w:val="26"/>
        </w:rPr>
        <w:t>Dr</w:t>
      </w:r>
      <w:r>
        <w:rPr>
          <w:b/>
          <w:spacing w:val="1"/>
          <w:sz w:val="26"/>
        </w:rPr>
        <w:t xml:space="preserve"> </w:t>
      </w:r>
      <w:r>
        <w:rPr>
          <w:b/>
          <w:sz w:val="26"/>
        </w:rPr>
        <w:t>N.</w:t>
      </w:r>
      <w:r>
        <w:rPr>
          <w:b/>
          <w:spacing w:val="1"/>
          <w:sz w:val="26"/>
        </w:rPr>
        <w:t xml:space="preserve"> </w:t>
      </w:r>
      <w:r>
        <w:rPr>
          <w:b/>
          <w:sz w:val="26"/>
        </w:rPr>
        <w:t xml:space="preserve">BALASUBRAMANIAN </w:t>
      </w:r>
      <w:r>
        <w:rPr>
          <w:sz w:val="26"/>
        </w:rPr>
        <w:t xml:space="preserve">professor, and </w:t>
      </w:r>
      <w:r>
        <w:rPr>
          <w:b/>
          <w:sz w:val="26"/>
        </w:rPr>
        <w:t xml:space="preserve">Dr V. SIVAKUMAR </w:t>
      </w:r>
      <w:r>
        <w:rPr>
          <w:sz w:val="26"/>
        </w:rPr>
        <w:t>professor, Department of</w:t>
      </w:r>
      <w:r>
        <w:rPr>
          <w:spacing w:val="1"/>
          <w:sz w:val="26"/>
        </w:rPr>
        <w:t xml:space="preserve"> </w:t>
      </w:r>
      <w:r>
        <w:rPr>
          <w:sz w:val="26"/>
        </w:rPr>
        <w:t>Chemical Engineering. A.C. College of Technology. Anna University for their invaluable</w:t>
      </w:r>
      <w:r>
        <w:rPr>
          <w:spacing w:val="-62"/>
          <w:sz w:val="26"/>
        </w:rPr>
        <w:t xml:space="preserve"> </w:t>
      </w:r>
      <w:r>
        <w:rPr>
          <w:sz w:val="26"/>
        </w:rPr>
        <w:t>suggestions</w:t>
      </w:r>
      <w:r>
        <w:rPr>
          <w:spacing w:val="-2"/>
          <w:sz w:val="26"/>
        </w:rPr>
        <w:t xml:space="preserve"> </w:t>
      </w:r>
      <w:r>
        <w:rPr>
          <w:sz w:val="26"/>
        </w:rPr>
        <w:t>that</w:t>
      </w:r>
      <w:r>
        <w:rPr>
          <w:spacing w:val="-1"/>
          <w:sz w:val="26"/>
        </w:rPr>
        <w:t xml:space="preserve"> </w:t>
      </w:r>
      <w:r>
        <w:rPr>
          <w:sz w:val="26"/>
        </w:rPr>
        <w:t>helped</w:t>
      </w:r>
      <w:r>
        <w:rPr>
          <w:spacing w:val="2"/>
          <w:sz w:val="26"/>
        </w:rPr>
        <w:t xml:space="preserve"> </w:t>
      </w:r>
      <w:r>
        <w:rPr>
          <w:sz w:val="26"/>
        </w:rPr>
        <w:t>to</w:t>
      </w:r>
      <w:r>
        <w:rPr>
          <w:spacing w:val="-2"/>
          <w:sz w:val="26"/>
        </w:rPr>
        <w:t xml:space="preserve"> </w:t>
      </w:r>
      <w:r>
        <w:rPr>
          <w:sz w:val="26"/>
        </w:rPr>
        <w:t>improve</w:t>
      </w:r>
      <w:r>
        <w:rPr>
          <w:spacing w:val="2"/>
          <w:sz w:val="26"/>
        </w:rPr>
        <w:t xml:space="preserve"> </w:t>
      </w:r>
      <w:r>
        <w:rPr>
          <w:sz w:val="26"/>
        </w:rPr>
        <w:t>my</w:t>
      </w:r>
      <w:r>
        <w:rPr>
          <w:spacing w:val="-1"/>
          <w:sz w:val="26"/>
        </w:rPr>
        <w:t xml:space="preserve"> </w:t>
      </w:r>
      <w:r>
        <w:rPr>
          <w:sz w:val="26"/>
        </w:rPr>
        <w:t>dissertation.</w:t>
      </w:r>
    </w:p>
    <w:p w14:paraId="3DE5F6D6" w14:textId="77777777" w:rsidR="00620AF0" w:rsidRDefault="00000000">
      <w:pPr>
        <w:spacing w:before="161" w:line="360" w:lineRule="auto"/>
        <w:ind w:left="160" w:right="1098" w:firstLine="1036"/>
        <w:jc w:val="both"/>
        <w:rPr>
          <w:sz w:val="26"/>
        </w:rPr>
      </w:pPr>
      <w:r>
        <w:rPr>
          <w:sz w:val="26"/>
        </w:rPr>
        <w:t>I thank the Research Scholars of Bioproducts Lab for their assistance, kind co-</w:t>
      </w:r>
      <w:r>
        <w:rPr>
          <w:spacing w:val="1"/>
          <w:sz w:val="26"/>
        </w:rPr>
        <w:t xml:space="preserve"> </w:t>
      </w:r>
      <w:r>
        <w:rPr>
          <w:sz w:val="26"/>
        </w:rPr>
        <w:t>operation</w:t>
      </w:r>
      <w:r>
        <w:rPr>
          <w:spacing w:val="-2"/>
          <w:sz w:val="26"/>
        </w:rPr>
        <w:t xml:space="preserve"> </w:t>
      </w:r>
      <w:r>
        <w:rPr>
          <w:sz w:val="26"/>
        </w:rPr>
        <w:t>and</w:t>
      </w:r>
      <w:r>
        <w:rPr>
          <w:spacing w:val="-1"/>
          <w:sz w:val="26"/>
        </w:rPr>
        <w:t xml:space="preserve"> </w:t>
      </w:r>
      <w:r>
        <w:rPr>
          <w:sz w:val="26"/>
        </w:rPr>
        <w:t>making</w:t>
      </w:r>
      <w:r>
        <w:rPr>
          <w:spacing w:val="-1"/>
          <w:sz w:val="26"/>
        </w:rPr>
        <w:t xml:space="preserve"> </w:t>
      </w:r>
      <w:r>
        <w:rPr>
          <w:sz w:val="26"/>
        </w:rPr>
        <w:t>the</w:t>
      </w:r>
      <w:r>
        <w:rPr>
          <w:spacing w:val="-1"/>
          <w:sz w:val="26"/>
        </w:rPr>
        <w:t xml:space="preserve"> </w:t>
      </w:r>
      <w:r>
        <w:rPr>
          <w:sz w:val="26"/>
        </w:rPr>
        <w:t>resources</w:t>
      </w:r>
      <w:r>
        <w:rPr>
          <w:spacing w:val="1"/>
          <w:sz w:val="26"/>
        </w:rPr>
        <w:t xml:space="preserve"> </w:t>
      </w:r>
      <w:r>
        <w:rPr>
          <w:sz w:val="26"/>
        </w:rPr>
        <w:t>available</w:t>
      </w:r>
      <w:r>
        <w:rPr>
          <w:spacing w:val="-1"/>
          <w:sz w:val="26"/>
        </w:rPr>
        <w:t xml:space="preserve"> </w:t>
      </w:r>
      <w:r>
        <w:rPr>
          <w:sz w:val="26"/>
        </w:rPr>
        <w:t>for</w:t>
      </w:r>
      <w:r>
        <w:rPr>
          <w:spacing w:val="-1"/>
          <w:sz w:val="26"/>
        </w:rPr>
        <w:t xml:space="preserve"> </w:t>
      </w:r>
      <w:r>
        <w:rPr>
          <w:sz w:val="26"/>
        </w:rPr>
        <w:t>carrying</w:t>
      </w:r>
      <w:r>
        <w:rPr>
          <w:spacing w:val="2"/>
          <w:sz w:val="26"/>
        </w:rPr>
        <w:t xml:space="preserve"> </w:t>
      </w:r>
      <w:r>
        <w:rPr>
          <w:sz w:val="26"/>
        </w:rPr>
        <w:t>out</w:t>
      </w:r>
      <w:r>
        <w:rPr>
          <w:spacing w:val="-2"/>
          <w:sz w:val="26"/>
        </w:rPr>
        <w:t xml:space="preserve"> </w:t>
      </w:r>
      <w:r>
        <w:rPr>
          <w:sz w:val="26"/>
        </w:rPr>
        <w:t>the</w:t>
      </w:r>
      <w:r>
        <w:rPr>
          <w:spacing w:val="1"/>
          <w:sz w:val="26"/>
        </w:rPr>
        <w:t xml:space="preserve"> </w:t>
      </w:r>
      <w:r>
        <w:rPr>
          <w:sz w:val="26"/>
        </w:rPr>
        <w:t>project.</w:t>
      </w:r>
    </w:p>
    <w:p w14:paraId="3A3B4264" w14:textId="77777777" w:rsidR="00620AF0" w:rsidRDefault="00620AF0">
      <w:pPr>
        <w:pStyle w:val="BodyText"/>
        <w:rPr>
          <w:sz w:val="28"/>
        </w:rPr>
      </w:pPr>
    </w:p>
    <w:p w14:paraId="0E6EB738" w14:textId="77777777" w:rsidR="00620AF0" w:rsidRDefault="00620AF0">
      <w:pPr>
        <w:pStyle w:val="BodyText"/>
        <w:spacing w:before="7"/>
        <w:rPr>
          <w:sz w:val="38"/>
        </w:rPr>
      </w:pPr>
    </w:p>
    <w:p w14:paraId="48779E5C" w14:textId="77777777" w:rsidR="00620AF0" w:rsidRDefault="00000000">
      <w:pPr>
        <w:spacing w:line="499" w:lineRule="auto"/>
        <w:ind w:left="8022" w:right="1218" w:firstLine="196"/>
        <w:rPr>
          <w:b/>
          <w:sz w:val="24"/>
        </w:rPr>
      </w:pPr>
      <w:r>
        <w:rPr>
          <w:b/>
          <w:sz w:val="24"/>
        </w:rPr>
        <w:t>AKASH P</w:t>
      </w:r>
      <w:r>
        <w:rPr>
          <w:b/>
          <w:spacing w:val="1"/>
          <w:sz w:val="24"/>
        </w:rPr>
        <w:t xml:space="preserve"> </w:t>
      </w:r>
      <w:r>
        <w:rPr>
          <w:b/>
          <w:sz w:val="24"/>
        </w:rPr>
        <w:t>(2021409026)</w:t>
      </w:r>
    </w:p>
    <w:p w14:paraId="3003000C" w14:textId="77777777" w:rsidR="00620AF0" w:rsidRDefault="00620AF0">
      <w:pPr>
        <w:spacing w:line="499" w:lineRule="auto"/>
        <w:rPr>
          <w:sz w:val="24"/>
        </w:rPr>
        <w:sectPr w:rsidR="00620AF0">
          <w:pgSz w:w="12240" w:h="15840"/>
          <w:pgMar w:top="1340" w:right="340" w:bottom="280" w:left="1280" w:header="763" w:footer="0" w:gutter="0"/>
          <w:cols w:space="720"/>
        </w:sectPr>
      </w:pPr>
    </w:p>
    <w:p w14:paraId="7E2590EA" w14:textId="77777777" w:rsidR="00620AF0" w:rsidRDefault="00000000">
      <w:pPr>
        <w:pStyle w:val="Heading1"/>
        <w:spacing w:before="80"/>
        <w:ind w:left="2889" w:right="4584"/>
      </w:pPr>
      <w:r>
        <w:lastRenderedPageBreak/>
        <w:t>ABSTRACT</w:t>
      </w:r>
    </w:p>
    <w:p w14:paraId="023568EF" w14:textId="77777777" w:rsidR="00620AF0" w:rsidRDefault="00000000">
      <w:pPr>
        <w:spacing w:before="192" w:line="360" w:lineRule="auto"/>
        <w:ind w:left="160" w:right="1095" w:firstLine="647"/>
        <w:jc w:val="both"/>
        <w:rPr>
          <w:sz w:val="28"/>
          <w:szCs w:val="28"/>
        </w:rPr>
      </w:pPr>
      <w:r>
        <w:rPr>
          <w:sz w:val="28"/>
          <w:szCs w:val="28"/>
        </w:rPr>
        <w:t>Petroleum product-based materials have gained significant interest in replacing the</w:t>
      </w:r>
      <w:r>
        <w:rPr>
          <w:spacing w:val="1"/>
          <w:sz w:val="28"/>
          <w:szCs w:val="28"/>
        </w:rPr>
        <w:t xml:space="preserve"> </w:t>
      </w:r>
      <w:r>
        <w:rPr>
          <w:sz w:val="28"/>
          <w:szCs w:val="28"/>
        </w:rPr>
        <w:t>petroleum-based oil chemicals with environmentally friendly materials. A lubricating oil-</w:t>
      </w:r>
      <w:r>
        <w:rPr>
          <w:spacing w:val="-62"/>
          <w:sz w:val="28"/>
          <w:szCs w:val="28"/>
        </w:rPr>
        <w:t xml:space="preserve"> </w:t>
      </w:r>
      <w:r>
        <w:rPr>
          <w:sz w:val="28"/>
          <w:szCs w:val="28"/>
        </w:rPr>
        <w:t xml:space="preserve">based </w:t>
      </w:r>
      <w:proofErr w:type="spellStart"/>
      <w:r>
        <w:rPr>
          <w:sz w:val="28"/>
          <w:szCs w:val="28"/>
        </w:rPr>
        <w:t>demulsifier</w:t>
      </w:r>
      <w:proofErr w:type="spellEnd"/>
      <w:r>
        <w:rPr>
          <w:sz w:val="28"/>
          <w:szCs w:val="28"/>
        </w:rPr>
        <w:t xml:space="preserve"> has been</w:t>
      </w:r>
      <w:r>
        <w:rPr>
          <w:spacing w:val="1"/>
          <w:sz w:val="28"/>
          <w:szCs w:val="28"/>
        </w:rPr>
        <w:t xml:space="preserve"> </w:t>
      </w:r>
      <w:r>
        <w:rPr>
          <w:sz w:val="28"/>
          <w:szCs w:val="28"/>
        </w:rPr>
        <w:t>successfully synthesized by</w:t>
      </w:r>
      <w:r>
        <w:rPr>
          <w:spacing w:val="1"/>
          <w:sz w:val="28"/>
          <w:szCs w:val="28"/>
        </w:rPr>
        <w:t xml:space="preserve"> </w:t>
      </w:r>
      <w:r>
        <w:rPr>
          <w:sz w:val="28"/>
          <w:szCs w:val="28"/>
        </w:rPr>
        <w:t>the condensation reaction of</w:t>
      </w:r>
      <w:r>
        <w:rPr>
          <w:spacing w:val="1"/>
          <w:sz w:val="28"/>
          <w:szCs w:val="28"/>
        </w:rPr>
        <w:t xml:space="preserve"> </w:t>
      </w:r>
      <w:r>
        <w:rPr>
          <w:sz w:val="28"/>
          <w:szCs w:val="28"/>
        </w:rPr>
        <w:t>lubricating oil with diethanolamine in the presence of a catalyst applied during separation</w:t>
      </w:r>
      <w:r>
        <w:rPr>
          <w:spacing w:val="-62"/>
          <w:sz w:val="28"/>
          <w:szCs w:val="28"/>
        </w:rPr>
        <w:t xml:space="preserve"> </w:t>
      </w:r>
      <w:r>
        <w:rPr>
          <w:sz w:val="28"/>
          <w:szCs w:val="28"/>
        </w:rPr>
        <w:t xml:space="preserve">via a water-in-oil (W/O) emulsion. The </w:t>
      </w:r>
      <w:proofErr w:type="spellStart"/>
      <w:r>
        <w:rPr>
          <w:sz w:val="28"/>
          <w:szCs w:val="28"/>
        </w:rPr>
        <w:t>demulsifier</w:t>
      </w:r>
      <w:proofErr w:type="spellEnd"/>
      <w:r>
        <w:rPr>
          <w:sz w:val="28"/>
          <w:szCs w:val="28"/>
        </w:rPr>
        <w:t xml:space="preserve"> was characterized by FTIR, GC-MS,</w:t>
      </w:r>
      <w:r>
        <w:rPr>
          <w:spacing w:val="1"/>
          <w:sz w:val="28"/>
          <w:szCs w:val="28"/>
        </w:rPr>
        <w:t xml:space="preserve"> </w:t>
      </w:r>
      <w:r>
        <w:rPr>
          <w:sz w:val="28"/>
          <w:szCs w:val="28"/>
        </w:rPr>
        <w:t>and SEM analyses. The surfactant’s separation efficacy was studied using the bottle test.</w:t>
      </w:r>
      <w:r>
        <w:rPr>
          <w:spacing w:val="1"/>
          <w:sz w:val="28"/>
          <w:szCs w:val="28"/>
        </w:rPr>
        <w:t xml:space="preserve"> </w:t>
      </w:r>
      <w:r>
        <w:rPr>
          <w:sz w:val="28"/>
          <w:szCs w:val="28"/>
        </w:rPr>
        <w:t>The results showed that this new product efficiently demulsified the W/O emulsion with</w:t>
      </w:r>
      <w:r>
        <w:rPr>
          <w:spacing w:val="1"/>
          <w:sz w:val="28"/>
          <w:szCs w:val="28"/>
        </w:rPr>
        <w:t xml:space="preserve"> </w:t>
      </w:r>
      <w:r>
        <w:rPr>
          <w:sz w:val="28"/>
          <w:szCs w:val="28"/>
        </w:rPr>
        <w:t xml:space="preserve">98% separation achieved. The influence of settling time, </w:t>
      </w:r>
      <w:proofErr w:type="spellStart"/>
      <w:r>
        <w:rPr>
          <w:sz w:val="28"/>
          <w:szCs w:val="28"/>
        </w:rPr>
        <w:t>demulsifier</w:t>
      </w:r>
      <w:proofErr w:type="spellEnd"/>
      <w:r>
        <w:rPr>
          <w:sz w:val="28"/>
          <w:szCs w:val="28"/>
        </w:rPr>
        <w:t xml:space="preserve"> dosage, temperature</w:t>
      </w:r>
      <w:r>
        <w:rPr>
          <w:spacing w:val="1"/>
          <w:sz w:val="28"/>
          <w:szCs w:val="28"/>
        </w:rPr>
        <w:t xml:space="preserve"> </w:t>
      </w:r>
      <w:r>
        <w:rPr>
          <w:sz w:val="28"/>
          <w:szCs w:val="28"/>
        </w:rPr>
        <w:t>on</w:t>
      </w:r>
      <w:r>
        <w:rPr>
          <w:spacing w:val="1"/>
          <w:sz w:val="28"/>
          <w:szCs w:val="28"/>
        </w:rPr>
        <w:t xml:space="preserve"> </w:t>
      </w:r>
      <w:r>
        <w:rPr>
          <w:sz w:val="28"/>
          <w:szCs w:val="28"/>
        </w:rPr>
        <w:t>the</w:t>
      </w:r>
      <w:r>
        <w:rPr>
          <w:spacing w:val="1"/>
          <w:sz w:val="28"/>
          <w:szCs w:val="28"/>
        </w:rPr>
        <w:t xml:space="preserve"> </w:t>
      </w:r>
      <w:r>
        <w:rPr>
          <w:sz w:val="28"/>
          <w:szCs w:val="28"/>
        </w:rPr>
        <w:t>demulsification</w:t>
      </w:r>
      <w:r>
        <w:rPr>
          <w:spacing w:val="1"/>
          <w:sz w:val="28"/>
          <w:szCs w:val="28"/>
        </w:rPr>
        <w:t xml:space="preserve"> </w:t>
      </w:r>
      <w:r>
        <w:rPr>
          <w:sz w:val="28"/>
          <w:szCs w:val="28"/>
        </w:rPr>
        <w:t>efficiency,</w:t>
      </w:r>
      <w:r>
        <w:rPr>
          <w:spacing w:val="1"/>
          <w:sz w:val="28"/>
          <w:szCs w:val="28"/>
        </w:rPr>
        <w:t xml:space="preserve"> </w:t>
      </w:r>
      <w:r>
        <w:rPr>
          <w:sz w:val="28"/>
          <w:szCs w:val="28"/>
        </w:rPr>
        <w:t>effect</w:t>
      </w:r>
      <w:r>
        <w:rPr>
          <w:spacing w:val="1"/>
          <w:sz w:val="28"/>
          <w:szCs w:val="28"/>
        </w:rPr>
        <w:t xml:space="preserve"> </w:t>
      </w:r>
      <w:r>
        <w:rPr>
          <w:sz w:val="28"/>
          <w:szCs w:val="28"/>
        </w:rPr>
        <w:t>of</w:t>
      </w:r>
      <w:r>
        <w:rPr>
          <w:spacing w:val="1"/>
          <w:sz w:val="28"/>
          <w:szCs w:val="28"/>
        </w:rPr>
        <w:t xml:space="preserve"> </w:t>
      </w:r>
      <w:r>
        <w:rPr>
          <w:sz w:val="28"/>
          <w:szCs w:val="28"/>
        </w:rPr>
        <w:t>salt</w:t>
      </w:r>
      <w:r>
        <w:rPr>
          <w:spacing w:val="1"/>
          <w:sz w:val="28"/>
          <w:szCs w:val="28"/>
        </w:rPr>
        <w:t xml:space="preserve"> </w:t>
      </w:r>
      <w:proofErr w:type="gramStart"/>
      <w:r>
        <w:rPr>
          <w:sz w:val="28"/>
          <w:szCs w:val="28"/>
        </w:rPr>
        <w:t>were</w:t>
      </w:r>
      <w:proofErr w:type="gramEnd"/>
      <w:r>
        <w:rPr>
          <w:spacing w:val="1"/>
          <w:sz w:val="28"/>
          <w:szCs w:val="28"/>
        </w:rPr>
        <w:t xml:space="preserve"> </w:t>
      </w:r>
      <w:r>
        <w:rPr>
          <w:sz w:val="28"/>
          <w:szCs w:val="28"/>
        </w:rPr>
        <w:t>investigated.</w:t>
      </w:r>
      <w:r>
        <w:rPr>
          <w:spacing w:val="1"/>
          <w:sz w:val="28"/>
          <w:szCs w:val="28"/>
        </w:rPr>
        <w:t xml:space="preserve"> </w:t>
      </w:r>
      <w:r>
        <w:rPr>
          <w:sz w:val="28"/>
          <w:szCs w:val="28"/>
        </w:rPr>
        <w:t>The</w:t>
      </w:r>
      <w:r>
        <w:rPr>
          <w:spacing w:val="1"/>
          <w:sz w:val="28"/>
          <w:szCs w:val="28"/>
        </w:rPr>
        <w:t xml:space="preserve"> </w:t>
      </w:r>
      <w:r>
        <w:rPr>
          <w:sz w:val="28"/>
          <w:szCs w:val="28"/>
        </w:rPr>
        <w:t>separation</w:t>
      </w:r>
      <w:r>
        <w:rPr>
          <w:spacing w:val="1"/>
          <w:sz w:val="28"/>
          <w:szCs w:val="28"/>
        </w:rPr>
        <w:t xml:space="preserve"> </w:t>
      </w:r>
      <w:r>
        <w:rPr>
          <w:sz w:val="28"/>
          <w:szCs w:val="28"/>
        </w:rPr>
        <w:t xml:space="preserve">efficiency increased with increasing settling time, </w:t>
      </w:r>
      <w:proofErr w:type="spellStart"/>
      <w:r>
        <w:rPr>
          <w:sz w:val="28"/>
          <w:szCs w:val="28"/>
        </w:rPr>
        <w:t>demulsifier</w:t>
      </w:r>
      <w:proofErr w:type="spellEnd"/>
      <w:r>
        <w:rPr>
          <w:sz w:val="28"/>
          <w:szCs w:val="28"/>
        </w:rPr>
        <w:t xml:space="preserve"> dose,</w:t>
      </w:r>
      <w:r>
        <w:rPr>
          <w:spacing w:val="1"/>
          <w:sz w:val="28"/>
          <w:szCs w:val="28"/>
        </w:rPr>
        <w:t xml:space="preserve"> </w:t>
      </w:r>
      <w:r>
        <w:rPr>
          <w:sz w:val="28"/>
          <w:szCs w:val="28"/>
        </w:rPr>
        <w:t>the temperature</w:t>
      </w:r>
      <w:r>
        <w:rPr>
          <w:spacing w:val="1"/>
          <w:sz w:val="28"/>
          <w:szCs w:val="28"/>
        </w:rPr>
        <w:t xml:space="preserve"> </w:t>
      </w:r>
      <w:r>
        <w:rPr>
          <w:sz w:val="28"/>
          <w:szCs w:val="28"/>
        </w:rPr>
        <w:t>conditions</w:t>
      </w:r>
      <w:r>
        <w:rPr>
          <w:spacing w:val="-5"/>
          <w:sz w:val="28"/>
          <w:szCs w:val="28"/>
        </w:rPr>
        <w:t xml:space="preserve"> </w:t>
      </w:r>
      <w:r>
        <w:rPr>
          <w:sz w:val="28"/>
          <w:szCs w:val="28"/>
        </w:rPr>
        <w:t>and</w:t>
      </w:r>
      <w:r>
        <w:rPr>
          <w:spacing w:val="-5"/>
          <w:sz w:val="28"/>
          <w:szCs w:val="28"/>
        </w:rPr>
        <w:t xml:space="preserve"> </w:t>
      </w:r>
      <w:r>
        <w:rPr>
          <w:sz w:val="28"/>
          <w:szCs w:val="28"/>
        </w:rPr>
        <w:t>effect</w:t>
      </w:r>
      <w:r>
        <w:rPr>
          <w:spacing w:val="-5"/>
          <w:sz w:val="28"/>
          <w:szCs w:val="28"/>
        </w:rPr>
        <w:t xml:space="preserve"> </w:t>
      </w:r>
      <w:r>
        <w:rPr>
          <w:sz w:val="28"/>
          <w:szCs w:val="28"/>
        </w:rPr>
        <w:t>of</w:t>
      </w:r>
      <w:r>
        <w:rPr>
          <w:spacing w:val="-3"/>
          <w:sz w:val="28"/>
          <w:szCs w:val="28"/>
        </w:rPr>
        <w:t xml:space="preserve"> </w:t>
      </w:r>
      <w:r>
        <w:rPr>
          <w:sz w:val="28"/>
          <w:szCs w:val="28"/>
        </w:rPr>
        <w:t>salt</w:t>
      </w:r>
      <w:r>
        <w:rPr>
          <w:spacing w:val="-6"/>
          <w:sz w:val="28"/>
          <w:szCs w:val="28"/>
        </w:rPr>
        <w:t xml:space="preserve"> </w:t>
      </w:r>
      <w:r>
        <w:rPr>
          <w:sz w:val="28"/>
          <w:szCs w:val="28"/>
        </w:rPr>
        <w:t>accelerate</w:t>
      </w:r>
      <w:r>
        <w:rPr>
          <w:spacing w:val="-5"/>
          <w:sz w:val="28"/>
          <w:szCs w:val="28"/>
        </w:rPr>
        <w:t xml:space="preserve"> </w:t>
      </w:r>
      <w:r>
        <w:rPr>
          <w:sz w:val="28"/>
          <w:szCs w:val="28"/>
        </w:rPr>
        <w:t>the</w:t>
      </w:r>
      <w:r>
        <w:rPr>
          <w:spacing w:val="-5"/>
          <w:sz w:val="28"/>
          <w:szCs w:val="28"/>
        </w:rPr>
        <w:t xml:space="preserve"> </w:t>
      </w:r>
      <w:r>
        <w:rPr>
          <w:sz w:val="28"/>
          <w:szCs w:val="28"/>
        </w:rPr>
        <w:t>demulsification</w:t>
      </w:r>
      <w:r>
        <w:rPr>
          <w:spacing w:val="-6"/>
          <w:sz w:val="28"/>
          <w:szCs w:val="28"/>
        </w:rPr>
        <w:t xml:space="preserve"> </w:t>
      </w:r>
      <w:r>
        <w:rPr>
          <w:sz w:val="28"/>
          <w:szCs w:val="28"/>
        </w:rPr>
        <w:t>process.</w:t>
      </w:r>
      <w:r>
        <w:rPr>
          <w:spacing w:val="-6"/>
          <w:sz w:val="28"/>
          <w:szCs w:val="28"/>
        </w:rPr>
        <w:t xml:space="preserve"> </w:t>
      </w:r>
      <w:r>
        <w:rPr>
          <w:sz w:val="28"/>
          <w:szCs w:val="28"/>
        </w:rPr>
        <w:t>As</w:t>
      </w:r>
      <w:r>
        <w:rPr>
          <w:spacing w:val="-3"/>
          <w:sz w:val="28"/>
          <w:szCs w:val="28"/>
        </w:rPr>
        <w:t xml:space="preserve"> </w:t>
      </w:r>
      <w:r>
        <w:rPr>
          <w:sz w:val="28"/>
          <w:szCs w:val="28"/>
        </w:rPr>
        <w:t>well,</w:t>
      </w:r>
      <w:r>
        <w:rPr>
          <w:spacing w:val="-6"/>
          <w:sz w:val="28"/>
          <w:szCs w:val="28"/>
        </w:rPr>
        <w:t xml:space="preserve"> </w:t>
      </w:r>
      <w:r>
        <w:rPr>
          <w:sz w:val="28"/>
          <w:szCs w:val="28"/>
        </w:rPr>
        <w:t>the</w:t>
      </w:r>
      <w:r>
        <w:rPr>
          <w:spacing w:val="-5"/>
          <w:sz w:val="28"/>
          <w:szCs w:val="28"/>
        </w:rPr>
        <w:t xml:space="preserve"> </w:t>
      </w:r>
      <w:r>
        <w:rPr>
          <w:sz w:val="28"/>
          <w:szCs w:val="28"/>
        </w:rPr>
        <w:t>interfacial</w:t>
      </w:r>
      <w:r>
        <w:rPr>
          <w:spacing w:val="-62"/>
          <w:sz w:val="28"/>
          <w:szCs w:val="28"/>
        </w:rPr>
        <w:t xml:space="preserve"> </w:t>
      </w:r>
      <w:r>
        <w:rPr>
          <w:sz w:val="28"/>
          <w:szCs w:val="28"/>
        </w:rPr>
        <w:t>tension</w:t>
      </w:r>
      <w:r>
        <w:rPr>
          <w:spacing w:val="-2"/>
          <w:sz w:val="28"/>
          <w:szCs w:val="28"/>
        </w:rPr>
        <w:t xml:space="preserve"> </w:t>
      </w:r>
      <w:r>
        <w:rPr>
          <w:sz w:val="28"/>
          <w:szCs w:val="28"/>
        </w:rPr>
        <w:t>decreases</w:t>
      </w:r>
      <w:r>
        <w:rPr>
          <w:spacing w:val="-2"/>
          <w:sz w:val="28"/>
          <w:szCs w:val="28"/>
        </w:rPr>
        <w:t xml:space="preserve"> </w:t>
      </w:r>
      <w:r>
        <w:rPr>
          <w:sz w:val="28"/>
          <w:szCs w:val="28"/>
        </w:rPr>
        <w:t>with</w:t>
      </w:r>
      <w:r>
        <w:rPr>
          <w:spacing w:val="1"/>
          <w:sz w:val="28"/>
          <w:szCs w:val="28"/>
        </w:rPr>
        <w:t xml:space="preserve"> </w:t>
      </w:r>
      <w:r>
        <w:rPr>
          <w:sz w:val="28"/>
          <w:szCs w:val="28"/>
        </w:rPr>
        <w:t>increases</w:t>
      </w:r>
      <w:r>
        <w:rPr>
          <w:spacing w:val="-1"/>
          <w:sz w:val="28"/>
          <w:szCs w:val="28"/>
        </w:rPr>
        <w:t xml:space="preserve"> </w:t>
      </w:r>
      <w:r>
        <w:rPr>
          <w:sz w:val="28"/>
          <w:szCs w:val="28"/>
        </w:rPr>
        <w:t>of</w:t>
      </w:r>
      <w:r>
        <w:rPr>
          <w:spacing w:val="1"/>
          <w:sz w:val="28"/>
          <w:szCs w:val="28"/>
        </w:rPr>
        <w:t xml:space="preserve"> </w:t>
      </w:r>
      <w:r>
        <w:rPr>
          <w:sz w:val="28"/>
          <w:szCs w:val="28"/>
        </w:rPr>
        <w:t>the</w:t>
      </w:r>
      <w:r>
        <w:rPr>
          <w:spacing w:val="-2"/>
          <w:sz w:val="28"/>
          <w:szCs w:val="28"/>
        </w:rPr>
        <w:t xml:space="preserve"> </w:t>
      </w:r>
      <w:proofErr w:type="spellStart"/>
      <w:r>
        <w:rPr>
          <w:sz w:val="28"/>
          <w:szCs w:val="28"/>
        </w:rPr>
        <w:t>demulsifier</w:t>
      </w:r>
      <w:proofErr w:type="spellEnd"/>
      <w:r>
        <w:rPr>
          <w:spacing w:val="-1"/>
          <w:sz w:val="28"/>
          <w:szCs w:val="28"/>
        </w:rPr>
        <w:t xml:space="preserve"> </w:t>
      </w:r>
      <w:r>
        <w:rPr>
          <w:sz w:val="28"/>
          <w:szCs w:val="28"/>
        </w:rPr>
        <w:t>dose.</w:t>
      </w:r>
    </w:p>
    <w:p w14:paraId="5607391E" w14:textId="77777777" w:rsidR="00620AF0" w:rsidRDefault="00000000">
      <w:pPr>
        <w:spacing w:before="160"/>
        <w:ind w:left="160"/>
        <w:rPr>
          <w:sz w:val="28"/>
          <w:szCs w:val="28"/>
        </w:rPr>
      </w:pPr>
      <w:r>
        <w:rPr>
          <w:sz w:val="28"/>
          <w:szCs w:val="28"/>
        </w:rPr>
        <w:t>Keywords:</w:t>
      </w:r>
    </w:p>
    <w:p w14:paraId="6E2718C0" w14:textId="77777777" w:rsidR="00620AF0" w:rsidRDefault="00620AF0">
      <w:pPr>
        <w:pStyle w:val="BodyText"/>
        <w:spacing w:before="4"/>
        <w:rPr>
          <w:sz w:val="28"/>
          <w:szCs w:val="28"/>
        </w:rPr>
      </w:pPr>
    </w:p>
    <w:p w14:paraId="6CED8152" w14:textId="77777777" w:rsidR="00620AF0" w:rsidRDefault="00000000">
      <w:pPr>
        <w:spacing w:before="88"/>
        <w:ind w:left="1199"/>
        <w:rPr>
          <w:sz w:val="28"/>
          <w:szCs w:val="28"/>
        </w:rPr>
      </w:pPr>
      <w:r>
        <w:rPr>
          <w:sz w:val="28"/>
          <w:szCs w:val="28"/>
        </w:rPr>
        <w:t>Water</w:t>
      </w:r>
      <w:r>
        <w:rPr>
          <w:spacing w:val="18"/>
          <w:sz w:val="28"/>
          <w:szCs w:val="28"/>
        </w:rPr>
        <w:t xml:space="preserve"> </w:t>
      </w:r>
      <w:r>
        <w:rPr>
          <w:sz w:val="28"/>
          <w:szCs w:val="28"/>
        </w:rPr>
        <w:t>in</w:t>
      </w:r>
      <w:r>
        <w:rPr>
          <w:spacing w:val="17"/>
          <w:sz w:val="28"/>
          <w:szCs w:val="28"/>
        </w:rPr>
        <w:t xml:space="preserve"> </w:t>
      </w:r>
      <w:r>
        <w:rPr>
          <w:sz w:val="28"/>
          <w:szCs w:val="28"/>
        </w:rPr>
        <w:t>oil</w:t>
      </w:r>
      <w:r>
        <w:rPr>
          <w:spacing w:val="21"/>
          <w:sz w:val="28"/>
          <w:szCs w:val="28"/>
        </w:rPr>
        <w:t xml:space="preserve"> </w:t>
      </w:r>
      <w:r>
        <w:rPr>
          <w:sz w:val="28"/>
          <w:szCs w:val="28"/>
        </w:rPr>
        <w:t>emulsion,</w:t>
      </w:r>
      <w:r>
        <w:rPr>
          <w:spacing w:val="17"/>
          <w:sz w:val="28"/>
          <w:szCs w:val="28"/>
        </w:rPr>
        <w:t xml:space="preserve"> </w:t>
      </w:r>
      <w:r>
        <w:rPr>
          <w:sz w:val="28"/>
          <w:szCs w:val="28"/>
        </w:rPr>
        <w:t>lubricating</w:t>
      </w:r>
      <w:r>
        <w:rPr>
          <w:spacing w:val="18"/>
          <w:sz w:val="28"/>
          <w:szCs w:val="28"/>
        </w:rPr>
        <w:t xml:space="preserve"> </w:t>
      </w:r>
      <w:r>
        <w:rPr>
          <w:sz w:val="28"/>
          <w:szCs w:val="28"/>
        </w:rPr>
        <w:t>oil,</w:t>
      </w:r>
      <w:r>
        <w:rPr>
          <w:spacing w:val="17"/>
          <w:sz w:val="28"/>
          <w:szCs w:val="28"/>
        </w:rPr>
        <w:t xml:space="preserve"> </w:t>
      </w:r>
      <w:r>
        <w:rPr>
          <w:sz w:val="28"/>
          <w:szCs w:val="28"/>
        </w:rPr>
        <w:t>demulsification,</w:t>
      </w:r>
      <w:r>
        <w:rPr>
          <w:spacing w:val="18"/>
          <w:sz w:val="28"/>
          <w:szCs w:val="28"/>
        </w:rPr>
        <w:t xml:space="preserve"> </w:t>
      </w:r>
      <w:r>
        <w:rPr>
          <w:sz w:val="28"/>
          <w:szCs w:val="28"/>
        </w:rPr>
        <w:t>crude</w:t>
      </w:r>
      <w:r>
        <w:rPr>
          <w:spacing w:val="17"/>
          <w:sz w:val="28"/>
          <w:szCs w:val="28"/>
        </w:rPr>
        <w:t xml:space="preserve"> </w:t>
      </w:r>
      <w:r>
        <w:rPr>
          <w:sz w:val="28"/>
          <w:szCs w:val="28"/>
        </w:rPr>
        <w:t>oil,</w:t>
      </w:r>
      <w:r>
        <w:rPr>
          <w:spacing w:val="17"/>
          <w:sz w:val="28"/>
          <w:szCs w:val="28"/>
        </w:rPr>
        <w:t xml:space="preserve"> </w:t>
      </w:r>
      <w:r>
        <w:rPr>
          <w:sz w:val="28"/>
          <w:szCs w:val="28"/>
        </w:rPr>
        <w:t>separation</w:t>
      </w:r>
      <w:r>
        <w:rPr>
          <w:spacing w:val="18"/>
          <w:sz w:val="28"/>
          <w:szCs w:val="28"/>
        </w:rPr>
        <w:t xml:space="preserve"> </w:t>
      </w:r>
      <w:r>
        <w:rPr>
          <w:sz w:val="28"/>
          <w:szCs w:val="28"/>
        </w:rPr>
        <w:t>of</w:t>
      </w:r>
    </w:p>
    <w:p w14:paraId="6E87257E" w14:textId="77777777" w:rsidR="00620AF0" w:rsidRDefault="00000000">
      <w:pPr>
        <w:spacing w:before="148"/>
        <w:ind w:left="160"/>
        <w:rPr>
          <w:sz w:val="28"/>
          <w:szCs w:val="28"/>
        </w:rPr>
      </w:pPr>
      <w:r>
        <w:rPr>
          <w:sz w:val="28"/>
          <w:szCs w:val="28"/>
        </w:rPr>
        <w:t>water.</w:t>
      </w:r>
    </w:p>
    <w:p w14:paraId="51B6329B" w14:textId="77777777" w:rsidR="00620AF0" w:rsidRDefault="00620AF0">
      <w:pPr>
        <w:pStyle w:val="BodyText"/>
        <w:rPr>
          <w:sz w:val="20"/>
        </w:rPr>
      </w:pPr>
    </w:p>
    <w:p w14:paraId="55C04A6F" w14:textId="77777777" w:rsidR="00620AF0" w:rsidRDefault="00620AF0">
      <w:pPr>
        <w:pStyle w:val="BodyText"/>
        <w:rPr>
          <w:sz w:val="20"/>
        </w:rPr>
      </w:pPr>
    </w:p>
    <w:p w14:paraId="4CF47444" w14:textId="77777777" w:rsidR="00620AF0" w:rsidRDefault="00620AF0">
      <w:pPr>
        <w:pStyle w:val="BodyText"/>
        <w:rPr>
          <w:sz w:val="20"/>
        </w:rPr>
      </w:pPr>
    </w:p>
    <w:p w14:paraId="591D3CC7" w14:textId="77777777" w:rsidR="00620AF0" w:rsidRDefault="00620AF0">
      <w:pPr>
        <w:pStyle w:val="BodyText"/>
        <w:rPr>
          <w:sz w:val="20"/>
        </w:rPr>
      </w:pPr>
    </w:p>
    <w:p w14:paraId="51B18398" w14:textId="77777777" w:rsidR="00620AF0" w:rsidRDefault="00620AF0">
      <w:pPr>
        <w:pStyle w:val="BodyText"/>
        <w:rPr>
          <w:sz w:val="20"/>
        </w:rPr>
      </w:pPr>
    </w:p>
    <w:p w14:paraId="22124E3D" w14:textId="77777777" w:rsidR="00620AF0" w:rsidRDefault="00620AF0">
      <w:pPr>
        <w:pStyle w:val="BodyText"/>
        <w:rPr>
          <w:sz w:val="20"/>
        </w:rPr>
      </w:pPr>
    </w:p>
    <w:p w14:paraId="335042D7" w14:textId="77777777" w:rsidR="00620AF0" w:rsidRDefault="00620AF0">
      <w:pPr>
        <w:pStyle w:val="BodyText"/>
        <w:rPr>
          <w:sz w:val="20"/>
        </w:rPr>
      </w:pPr>
    </w:p>
    <w:p w14:paraId="2921134A" w14:textId="77777777" w:rsidR="00620AF0" w:rsidRDefault="00620AF0">
      <w:pPr>
        <w:pStyle w:val="BodyText"/>
        <w:rPr>
          <w:sz w:val="20"/>
        </w:rPr>
      </w:pPr>
    </w:p>
    <w:p w14:paraId="74EDC7E9" w14:textId="77777777" w:rsidR="00620AF0" w:rsidRDefault="00620AF0">
      <w:pPr>
        <w:pStyle w:val="BodyText"/>
        <w:rPr>
          <w:sz w:val="20"/>
        </w:rPr>
      </w:pPr>
    </w:p>
    <w:p w14:paraId="611B212A" w14:textId="77777777" w:rsidR="00620AF0" w:rsidRDefault="00620AF0">
      <w:pPr>
        <w:pStyle w:val="BodyText"/>
        <w:rPr>
          <w:sz w:val="20"/>
        </w:rPr>
      </w:pPr>
    </w:p>
    <w:p w14:paraId="68D43B45" w14:textId="77777777" w:rsidR="00620AF0" w:rsidRDefault="00620AF0">
      <w:pPr>
        <w:pStyle w:val="BodyText"/>
        <w:rPr>
          <w:sz w:val="20"/>
        </w:rPr>
      </w:pPr>
    </w:p>
    <w:p w14:paraId="30F2BF4D" w14:textId="77777777" w:rsidR="00620AF0" w:rsidRDefault="00620AF0">
      <w:pPr>
        <w:pStyle w:val="BodyText"/>
        <w:rPr>
          <w:sz w:val="20"/>
        </w:rPr>
      </w:pPr>
    </w:p>
    <w:p w14:paraId="6BA1C2C3" w14:textId="77777777" w:rsidR="00620AF0" w:rsidRDefault="00620AF0">
      <w:pPr>
        <w:pStyle w:val="BodyText"/>
        <w:rPr>
          <w:sz w:val="20"/>
        </w:rPr>
      </w:pPr>
    </w:p>
    <w:p w14:paraId="37B9B238" w14:textId="77777777" w:rsidR="00620AF0" w:rsidRDefault="00620AF0">
      <w:pPr>
        <w:pStyle w:val="BodyText"/>
        <w:rPr>
          <w:sz w:val="20"/>
        </w:rPr>
      </w:pPr>
    </w:p>
    <w:p w14:paraId="69F6E017" w14:textId="77777777" w:rsidR="00620AF0" w:rsidRDefault="00620AF0">
      <w:pPr>
        <w:pStyle w:val="BodyText"/>
        <w:rPr>
          <w:sz w:val="20"/>
        </w:rPr>
      </w:pPr>
    </w:p>
    <w:p w14:paraId="3EFFB2B7" w14:textId="77777777" w:rsidR="00620AF0" w:rsidRDefault="00620AF0">
      <w:pPr>
        <w:pStyle w:val="BodyText"/>
        <w:spacing w:before="11"/>
        <w:rPr>
          <w:sz w:val="16"/>
        </w:rPr>
      </w:pPr>
    </w:p>
    <w:p w14:paraId="7277E095" w14:textId="77777777" w:rsidR="00620AF0" w:rsidRDefault="00620AF0">
      <w:pPr>
        <w:rPr>
          <w:sz w:val="16"/>
        </w:rPr>
        <w:sectPr w:rsidR="00620AF0">
          <w:pgSz w:w="12240" w:h="20160"/>
          <w:pgMar w:top="1340" w:right="0" w:bottom="280" w:left="1054" w:header="763" w:footer="0" w:gutter="0"/>
          <w:cols w:space="720"/>
        </w:sectPr>
      </w:pPr>
    </w:p>
    <w:p w14:paraId="7BEFA69E" w14:textId="77777777" w:rsidR="00620AF0" w:rsidRDefault="00000000">
      <w:pPr>
        <w:tabs>
          <w:tab w:val="left" w:pos="4087"/>
          <w:tab w:val="left" w:pos="9551"/>
        </w:tabs>
        <w:spacing w:before="136"/>
        <w:ind w:left="131"/>
        <w:rPr>
          <w:rFonts w:ascii="Nirmala UI" w:eastAsia="Nirmala UI" w:hAnsi="Nirmala UI" w:cs="Nirmala UI"/>
          <w:sz w:val="32"/>
          <w:szCs w:val="32"/>
        </w:rPr>
      </w:pPr>
      <w:r>
        <w:rPr>
          <w:color w:val="1F2023"/>
          <w:w w:val="99"/>
          <w:sz w:val="32"/>
          <w:szCs w:val="32"/>
          <w:shd w:val="clear" w:color="auto" w:fill="F8F8F9"/>
        </w:rPr>
        <w:lastRenderedPageBreak/>
        <w:t xml:space="preserve"> </w:t>
      </w:r>
      <w:r>
        <w:rPr>
          <w:color w:val="1F2023"/>
          <w:sz w:val="32"/>
          <w:szCs w:val="32"/>
          <w:shd w:val="clear" w:color="auto" w:fill="F8F8F9"/>
        </w:rPr>
        <w:tab/>
      </w:r>
      <w:r>
        <w:rPr>
          <w:rFonts w:ascii="Nirmala UI" w:eastAsia="Nirmala UI" w:hAnsi="Nirmala UI" w:cs="Nirmala UI"/>
          <w:color w:val="1F2023"/>
          <w:w w:val="120"/>
          <w:sz w:val="32"/>
          <w:szCs w:val="32"/>
          <w:cs/>
        </w:rPr>
        <w:t>சுருக்கம்</w:t>
      </w:r>
      <w:r>
        <w:rPr>
          <w:rFonts w:ascii="Nirmala UI" w:eastAsia="Nirmala UI" w:hAnsi="Nirmala UI" w:cs="Nirmala UI"/>
          <w:color w:val="1F2023"/>
          <w:sz w:val="32"/>
          <w:szCs w:val="32"/>
        </w:rPr>
        <w:tab/>
      </w:r>
    </w:p>
    <w:p w14:paraId="33D7EA38" w14:textId="77777777" w:rsidR="00620AF0" w:rsidRDefault="00000000" w:rsidP="00B827EC">
      <w:pPr>
        <w:pStyle w:val="HTMLPreformatted"/>
        <w:shd w:val="clear" w:color="auto" w:fill="F8F9FA"/>
        <w:tabs>
          <w:tab w:val="clear" w:pos="10076"/>
        </w:tabs>
        <w:spacing w:line="360" w:lineRule="auto"/>
        <w:ind w:right="555"/>
        <w:jc w:val="both"/>
        <w:rPr>
          <w:rFonts w:ascii="Times New Roman" w:hAnsi="Times New Roman" w:cs="Times New Roman" w:hint="default"/>
          <w:color w:val="202124"/>
        </w:rPr>
      </w:pPr>
      <w:r>
        <w:rPr>
          <w:rFonts w:ascii="Times New Roman" w:hAnsi="Times New Roman" w:cs="Times New Roman" w:hint="default"/>
          <w:color w:val="202124"/>
          <w:cs/>
        </w:rPr>
        <w:t>பெட்ரோலியம் சார்ந்த எண்ணெய் இரசாயனங்களை சுற்றுச்சூழலுக்கு உகந்த பொருட்களுடன் மாற்றுவதில் பெட்ரோலியம் தயாரிப்பு சார்ந்த பொருட்கள் குறிப்பிடத்தக்க ஆர்வத்தை பெற்றுள்ளன</w:t>
      </w:r>
      <w:r>
        <w:rPr>
          <w:rFonts w:ascii="Times New Roman" w:hAnsi="Times New Roman" w:cs="Times New Roman" w:hint="default"/>
          <w:color w:val="202124"/>
        </w:rPr>
        <w:t xml:space="preserve">. </w:t>
      </w:r>
      <w:r>
        <w:rPr>
          <w:rFonts w:ascii="Times New Roman" w:hAnsi="Times New Roman" w:cs="Times New Roman" w:hint="default"/>
          <w:color w:val="202124"/>
          <w:cs/>
        </w:rPr>
        <w:t>நீர்</w:t>
      </w:r>
      <w:r>
        <w:rPr>
          <w:rFonts w:ascii="Times New Roman" w:hAnsi="Times New Roman" w:cs="Times New Roman" w:hint="default"/>
          <w:color w:val="202124"/>
        </w:rPr>
        <w:t>-</w:t>
      </w:r>
      <w:r>
        <w:rPr>
          <w:rFonts w:ascii="Times New Roman" w:hAnsi="Times New Roman" w:cs="Times New Roman" w:hint="default"/>
          <w:color w:val="202124"/>
          <w:cs/>
        </w:rPr>
        <w:t xml:space="preserve">எண்ணெய் </w:t>
      </w:r>
      <w:r>
        <w:rPr>
          <w:rFonts w:ascii="Times New Roman" w:hAnsi="Times New Roman" w:cs="Times New Roman" w:hint="default"/>
          <w:color w:val="202124"/>
        </w:rPr>
        <w:t xml:space="preserve">(W/O) </w:t>
      </w:r>
      <w:r>
        <w:rPr>
          <w:rFonts w:ascii="Times New Roman" w:hAnsi="Times New Roman" w:cs="Times New Roman" w:hint="default"/>
          <w:color w:val="202124"/>
          <w:cs/>
        </w:rPr>
        <w:t>குழம்பு மூலம் பிரிக்கும் போது பயன்படுத்தப்படும் ஒரு வினையூக்கியின் முன்னிலையில் டயத்தனோலமைனுடன் மசகு எண்ணெயின் ஒடுக்க வினையின் மூலம் ஒரு மசகு எண்ணெய் அடிப்படையிலான டிமல்சிஃபையர் வெற்றிகரமாக ஒருங்கிணைக்கப்பட்டது</w:t>
      </w:r>
      <w:r>
        <w:rPr>
          <w:rFonts w:ascii="Times New Roman" w:hAnsi="Times New Roman" w:cs="Times New Roman" w:hint="default"/>
          <w:color w:val="202124"/>
        </w:rPr>
        <w:t xml:space="preserve">. </w:t>
      </w:r>
      <w:r>
        <w:rPr>
          <w:rFonts w:ascii="Times New Roman" w:hAnsi="Times New Roman" w:cs="Times New Roman" w:hint="default"/>
          <w:color w:val="202124"/>
          <w:cs/>
        </w:rPr>
        <w:t xml:space="preserve">டெமல்சிஃபையர் </w:t>
      </w:r>
      <w:r>
        <w:rPr>
          <w:rFonts w:ascii="Times New Roman" w:hAnsi="Times New Roman" w:cs="Times New Roman" w:hint="default"/>
          <w:color w:val="202124"/>
        </w:rPr>
        <w:t xml:space="preserve">FTIR, GC-MS </w:t>
      </w:r>
      <w:r>
        <w:rPr>
          <w:rFonts w:ascii="Times New Roman" w:hAnsi="Times New Roman" w:cs="Times New Roman" w:hint="default"/>
          <w:color w:val="202124"/>
          <w:cs/>
        </w:rPr>
        <w:t xml:space="preserve">மற்றும் </w:t>
      </w:r>
      <w:r>
        <w:rPr>
          <w:rFonts w:ascii="Times New Roman" w:hAnsi="Times New Roman" w:cs="Times New Roman" w:hint="default"/>
          <w:color w:val="202124"/>
        </w:rPr>
        <w:t xml:space="preserve">SEM </w:t>
      </w:r>
      <w:r>
        <w:rPr>
          <w:rFonts w:ascii="Times New Roman" w:hAnsi="Times New Roman" w:cs="Times New Roman" w:hint="default"/>
          <w:color w:val="202124"/>
          <w:cs/>
        </w:rPr>
        <w:t>பகுப்பாய்வுகளால் வகைப்படுத்தப்பட்டது</w:t>
      </w:r>
      <w:r>
        <w:rPr>
          <w:rFonts w:ascii="Times New Roman" w:hAnsi="Times New Roman" w:cs="Times New Roman" w:hint="default"/>
          <w:color w:val="202124"/>
        </w:rPr>
        <w:t xml:space="preserve">. </w:t>
      </w:r>
      <w:r>
        <w:rPr>
          <w:rFonts w:ascii="Times New Roman" w:hAnsi="Times New Roman" w:cs="Times New Roman" w:hint="default"/>
          <w:color w:val="202124"/>
          <w:cs/>
        </w:rPr>
        <w:t>பாட்டில் சோதனையைப் பயன்படுத்தி சர்பாக்டான்ட்டின் பிரிப்பு திறன் ஆய்வு செய்யப்பட்டது</w:t>
      </w:r>
      <w:r>
        <w:rPr>
          <w:rFonts w:ascii="Times New Roman" w:hAnsi="Times New Roman" w:cs="Times New Roman" w:hint="default"/>
          <w:color w:val="202124"/>
        </w:rPr>
        <w:t xml:space="preserve">. </w:t>
      </w:r>
      <w:r>
        <w:rPr>
          <w:rFonts w:ascii="Times New Roman" w:hAnsi="Times New Roman" w:cs="Times New Roman" w:hint="default"/>
          <w:color w:val="202124"/>
          <w:cs/>
        </w:rPr>
        <w:t xml:space="preserve">இந்த புதிய தயாரிப்பு </w:t>
      </w:r>
      <w:r>
        <w:rPr>
          <w:rFonts w:ascii="Times New Roman" w:hAnsi="Times New Roman" w:cs="Times New Roman" w:hint="default"/>
          <w:color w:val="202124"/>
        </w:rPr>
        <w:t xml:space="preserve">W/O </w:t>
      </w:r>
      <w:r>
        <w:rPr>
          <w:rFonts w:ascii="Times New Roman" w:hAnsi="Times New Roman" w:cs="Times New Roman" w:hint="default"/>
          <w:color w:val="202124"/>
          <w:cs/>
        </w:rPr>
        <w:t xml:space="preserve">குழம்பை </w:t>
      </w:r>
      <w:r>
        <w:rPr>
          <w:rFonts w:ascii="Times New Roman" w:hAnsi="Times New Roman" w:cs="Times New Roman" w:hint="default"/>
          <w:color w:val="202124"/>
        </w:rPr>
        <w:t xml:space="preserve">98% </w:t>
      </w:r>
      <w:r>
        <w:rPr>
          <w:rFonts w:ascii="Times New Roman" w:hAnsi="Times New Roman" w:cs="Times New Roman" w:hint="default"/>
          <w:color w:val="202124"/>
          <w:cs/>
        </w:rPr>
        <w:t>பிரிப்புடன் திறம்பட நீக்கியது என்று முடிவுகள் காட்டுகின்றன</w:t>
      </w:r>
      <w:r>
        <w:rPr>
          <w:rFonts w:ascii="Times New Roman" w:hAnsi="Times New Roman" w:cs="Times New Roman" w:hint="default"/>
          <w:color w:val="202124"/>
        </w:rPr>
        <w:t xml:space="preserve">. </w:t>
      </w:r>
      <w:r>
        <w:rPr>
          <w:rFonts w:ascii="Times New Roman" w:hAnsi="Times New Roman" w:cs="Times New Roman" w:hint="default"/>
          <w:color w:val="202124"/>
          <w:cs/>
        </w:rPr>
        <w:t>தீர்வு நேரத்தின் தாக்கம்</w:t>
      </w:r>
      <w:r>
        <w:rPr>
          <w:rFonts w:ascii="Times New Roman" w:hAnsi="Times New Roman" w:cs="Times New Roman" w:hint="default"/>
          <w:color w:val="202124"/>
        </w:rPr>
        <w:t xml:space="preserve">, </w:t>
      </w:r>
      <w:r>
        <w:rPr>
          <w:rFonts w:ascii="Times New Roman" w:hAnsi="Times New Roman" w:cs="Times New Roman" w:hint="default"/>
          <w:color w:val="202124"/>
          <w:cs/>
        </w:rPr>
        <w:t>டெமல்சிஃபையர் டோஸ்</w:t>
      </w:r>
      <w:r>
        <w:rPr>
          <w:rFonts w:ascii="Times New Roman" w:hAnsi="Times New Roman" w:cs="Times New Roman" w:hint="default"/>
          <w:color w:val="202124"/>
        </w:rPr>
        <w:t xml:space="preserve">, </w:t>
      </w:r>
      <w:r>
        <w:rPr>
          <w:rFonts w:ascii="Times New Roman" w:hAnsi="Times New Roman" w:cs="Times New Roman" w:hint="default"/>
          <w:color w:val="202124"/>
          <w:cs/>
        </w:rPr>
        <w:t>டெமல்சிஃபிகேஷன் செயல்திறனில் வெப்பநிலை</w:t>
      </w:r>
      <w:r>
        <w:rPr>
          <w:rFonts w:ascii="Times New Roman" w:hAnsi="Times New Roman" w:cs="Times New Roman" w:hint="default"/>
          <w:color w:val="202124"/>
        </w:rPr>
        <w:t xml:space="preserve">, </w:t>
      </w:r>
      <w:r>
        <w:rPr>
          <w:rFonts w:ascii="Times New Roman" w:hAnsi="Times New Roman" w:cs="Times New Roman" w:hint="default"/>
          <w:color w:val="202124"/>
          <w:cs/>
        </w:rPr>
        <w:t>உப்பின் விளைவு ஆகியவை ஆராயப்பட்டன</w:t>
      </w:r>
      <w:r>
        <w:rPr>
          <w:rFonts w:ascii="Times New Roman" w:hAnsi="Times New Roman" w:cs="Times New Roman" w:hint="default"/>
          <w:color w:val="202124"/>
        </w:rPr>
        <w:t xml:space="preserve">. </w:t>
      </w:r>
      <w:r>
        <w:rPr>
          <w:rFonts w:ascii="Times New Roman" w:hAnsi="Times New Roman" w:cs="Times New Roman" w:hint="default"/>
          <w:color w:val="202124"/>
          <w:cs/>
        </w:rPr>
        <w:t>பிரிப்புத் திறன் அதிகரித்து தீர்வு நேரம்</w:t>
      </w:r>
      <w:r>
        <w:rPr>
          <w:rFonts w:ascii="Times New Roman" w:hAnsi="Times New Roman" w:cs="Times New Roman" w:hint="default"/>
          <w:color w:val="202124"/>
        </w:rPr>
        <w:t xml:space="preserve">, </w:t>
      </w:r>
      <w:r>
        <w:rPr>
          <w:rFonts w:ascii="Times New Roman" w:hAnsi="Times New Roman" w:cs="Times New Roman" w:hint="default"/>
          <w:color w:val="202124"/>
          <w:cs/>
        </w:rPr>
        <w:t>டீமல்சிஃபையர் டோஸ்</w:t>
      </w:r>
      <w:r>
        <w:rPr>
          <w:rFonts w:ascii="Times New Roman" w:hAnsi="Times New Roman" w:cs="Times New Roman" w:hint="default"/>
          <w:color w:val="202124"/>
        </w:rPr>
        <w:t xml:space="preserve">, </w:t>
      </w:r>
      <w:r>
        <w:rPr>
          <w:rFonts w:ascii="Times New Roman" w:hAnsi="Times New Roman" w:cs="Times New Roman" w:hint="default"/>
          <w:color w:val="202124"/>
          <w:cs/>
        </w:rPr>
        <w:t>வெப்பநிலை நிலைகள் மற்றும் உப்பின் விளைவு ஆகியவை டீமல்சிஃபிகேஷன் செயல்முறையை துரிதப்படுத்துகின்றன</w:t>
      </w:r>
      <w:r>
        <w:rPr>
          <w:rFonts w:ascii="Times New Roman" w:hAnsi="Times New Roman" w:cs="Times New Roman" w:hint="default"/>
          <w:color w:val="202124"/>
        </w:rPr>
        <w:t xml:space="preserve">. </w:t>
      </w:r>
      <w:r>
        <w:rPr>
          <w:rFonts w:ascii="Times New Roman" w:hAnsi="Times New Roman" w:cs="Times New Roman" w:hint="default"/>
          <w:color w:val="202124"/>
          <w:cs/>
        </w:rPr>
        <w:t>அத்துடன்</w:t>
      </w:r>
      <w:r>
        <w:rPr>
          <w:rFonts w:ascii="Times New Roman" w:hAnsi="Times New Roman" w:cs="Times New Roman" w:hint="default"/>
          <w:color w:val="202124"/>
        </w:rPr>
        <w:t xml:space="preserve">, </w:t>
      </w:r>
      <w:r>
        <w:rPr>
          <w:rFonts w:ascii="Times New Roman" w:hAnsi="Times New Roman" w:cs="Times New Roman" w:hint="default"/>
          <w:color w:val="202124"/>
          <w:cs/>
        </w:rPr>
        <w:t>டெமல்சிஃபயர் டோஸ் அதிகரிப்பதன் மூலம் இடைமுகப் பதற்றம் குறைகிறது</w:t>
      </w:r>
      <w:r>
        <w:rPr>
          <w:rFonts w:ascii="Times New Roman" w:hAnsi="Times New Roman" w:cs="Times New Roman" w:hint="default"/>
          <w:color w:val="202124"/>
        </w:rPr>
        <w:t>.</w:t>
      </w:r>
    </w:p>
    <w:p w14:paraId="7D4132B1" w14:textId="77777777" w:rsidR="00620AF0" w:rsidRDefault="00000000">
      <w:pPr>
        <w:pStyle w:val="HTMLPreformatted"/>
        <w:shd w:val="clear" w:color="auto" w:fill="F8F9FA"/>
        <w:spacing w:line="360" w:lineRule="auto"/>
        <w:rPr>
          <w:rFonts w:ascii="Times New Roman" w:hAnsi="Times New Roman" w:cs="Times New Roman" w:hint="default"/>
          <w:color w:val="202124"/>
        </w:rPr>
      </w:pPr>
      <w:r>
        <w:rPr>
          <w:rFonts w:ascii="Times New Roman" w:hAnsi="Times New Roman" w:cs="Times New Roman" w:hint="default"/>
          <w:color w:val="202124"/>
          <w:cs/>
        </w:rPr>
        <w:t>முக்கிய வார்த்தைகள்</w:t>
      </w:r>
      <w:r>
        <w:rPr>
          <w:rFonts w:ascii="Times New Roman" w:hAnsi="Times New Roman" w:cs="Times New Roman" w:hint="default"/>
          <w:color w:val="202124"/>
        </w:rPr>
        <w:t>:</w:t>
      </w:r>
    </w:p>
    <w:p w14:paraId="4942B406" w14:textId="77777777" w:rsidR="00620AF0" w:rsidRDefault="00000000">
      <w:pPr>
        <w:pStyle w:val="HTMLPreformatted"/>
        <w:shd w:val="clear" w:color="auto" w:fill="F8F9FA"/>
        <w:spacing w:line="360" w:lineRule="auto"/>
        <w:rPr>
          <w:rFonts w:ascii="Times New Roman" w:hAnsi="Times New Roman" w:cs="Times New Roman" w:hint="default"/>
          <w:color w:val="202124"/>
          <w:sz w:val="28"/>
          <w:szCs w:val="28"/>
        </w:rPr>
      </w:pPr>
      <w:r>
        <w:rPr>
          <w:rFonts w:ascii="Times New Roman" w:hAnsi="Times New Roman" w:cs="Times New Roman" w:hint="default"/>
          <w:color w:val="202124"/>
          <w:lang w:val="en-IN"/>
        </w:rPr>
        <w:tab/>
      </w:r>
      <w:r>
        <w:rPr>
          <w:rFonts w:ascii="Times New Roman" w:hAnsi="Times New Roman" w:cs="Times New Roman" w:hint="default"/>
          <w:color w:val="202124"/>
          <w:sz w:val="28"/>
          <w:szCs w:val="28"/>
          <w:cs/>
        </w:rPr>
        <w:t>எண்ணெய் குழம்பில் உள்ள நீர்</w:t>
      </w:r>
      <w:r>
        <w:rPr>
          <w:rFonts w:ascii="Times New Roman" w:hAnsi="Times New Roman" w:cs="Times New Roman" w:hint="default"/>
          <w:color w:val="202124"/>
          <w:sz w:val="28"/>
          <w:szCs w:val="28"/>
        </w:rPr>
        <w:t xml:space="preserve">, </w:t>
      </w:r>
      <w:r>
        <w:rPr>
          <w:rFonts w:ascii="Times New Roman" w:hAnsi="Times New Roman" w:cs="Times New Roman" w:hint="default"/>
          <w:color w:val="202124"/>
          <w:sz w:val="28"/>
          <w:szCs w:val="28"/>
          <w:cs/>
        </w:rPr>
        <w:t>மசகு எண்ணெய்</w:t>
      </w:r>
      <w:r>
        <w:rPr>
          <w:rFonts w:ascii="Times New Roman" w:hAnsi="Times New Roman" w:cs="Times New Roman" w:hint="default"/>
          <w:color w:val="202124"/>
          <w:sz w:val="28"/>
          <w:szCs w:val="28"/>
        </w:rPr>
        <w:t xml:space="preserve">, </w:t>
      </w:r>
      <w:r>
        <w:rPr>
          <w:rFonts w:ascii="Times New Roman" w:hAnsi="Times New Roman" w:cs="Times New Roman" w:hint="default"/>
          <w:color w:val="202124"/>
          <w:sz w:val="28"/>
          <w:szCs w:val="28"/>
          <w:cs/>
        </w:rPr>
        <w:t>நீக்குதல்</w:t>
      </w:r>
      <w:r>
        <w:rPr>
          <w:rFonts w:ascii="Times New Roman" w:hAnsi="Times New Roman" w:cs="Times New Roman" w:hint="default"/>
          <w:color w:val="202124"/>
          <w:sz w:val="28"/>
          <w:szCs w:val="28"/>
        </w:rPr>
        <w:t xml:space="preserve">, </w:t>
      </w:r>
      <w:r>
        <w:rPr>
          <w:rFonts w:ascii="Times New Roman" w:hAnsi="Times New Roman" w:cs="Times New Roman" w:hint="default"/>
          <w:color w:val="202124"/>
          <w:sz w:val="28"/>
          <w:szCs w:val="28"/>
          <w:cs/>
        </w:rPr>
        <w:t>கச்சா எண்ணெய்</w:t>
      </w:r>
      <w:r>
        <w:rPr>
          <w:rFonts w:ascii="Times New Roman" w:hAnsi="Times New Roman" w:cs="Times New Roman" w:hint="default"/>
          <w:color w:val="202124"/>
          <w:sz w:val="28"/>
          <w:szCs w:val="28"/>
        </w:rPr>
        <w:t xml:space="preserve">, </w:t>
      </w:r>
      <w:r>
        <w:rPr>
          <w:rFonts w:ascii="Times New Roman" w:hAnsi="Times New Roman" w:cs="Times New Roman" w:hint="default"/>
          <w:color w:val="202124"/>
          <w:sz w:val="28"/>
          <w:szCs w:val="28"/>
          <w:cs/>
        </w:rPr>
        <w:t>பிரித்தல்</w:t>
      </w:r>
      <w:r>
        <w:rPr>
          <w:rFonts w:ascii="Times New Roman" w:hAnsi="Times New Roman" w:cs="Times New Roman" w:hint="default"/>
          <w:color w:val="202124"/>
          <w:sz w:val="28"/>
          <w:szCs w:val="28"/>
          <w:lang w:val="en-IN"/>
        </w:rPr>
        <w:t xml:space="preserve">, </w:t>
      </w:r>
      <w:r>
        <w:rPr>
          <w:rFonts w:ascii="Times New Roman" w:hAnsi="Times New Roman" w:cs="Times New Roman" w:hint="default"/>
          <w:color w:val="202124"/>
          <w:sz w:val="28"/>
          <w:szCs w:val="28"/>
          <w:cs/>
        </w:rPr>
        <w:t>தண்ணீர்</w:t>
      </w:r>
      <w:r>
        <w:rPr>
          <w:rFonts w:ascii="Times New Roman" w:hAnsi="Times New Roman" w:cs="Times New Roman" w:hint="default"/>
          <w:color w:val="202124"/>
          <w:sz w:val="28"/>
          <w:szCs w:val="28"/>
        </w:rPr>
        <w:t>.</w:t>
      </w:r>
    </w:p>
    <w:p w14:paraId="1F01309C" w14:textId="77777777" w:rsidR="00620AF0" w:rsidRDefault="00620AF0">
      <w:pPr>
        <w:pStyle w:val="HTMLPreformatted"/>
        <w:shd w:val="clear" w:color="auto" w:fill="F8F9FA"/>
        <w:spacing w:line="480" w:lineRule="atLeast"/>
        <w:rPr>
          <w:rFonts w:ascii="Times New Roman" w:hAnsi="Times New Roman" w:cs="Times New Roman" w:hint="default"/>
          <w:color w:val="202124"/>
          <w:shd w:val="clear" w:color="auto" w:fill="F8F9FA"/>
          <w:lang w:val="en-IN"/>
        </w:rPr>
      </w:pPr>
    </w:p>
    <w:p w14:paraId="0BB28FC4" w14:textId="77777777" w:rsidR="00620AF0" w:rsidRDefault="00000000">
      <w:pPr>
        <w:pStyle w:val="HTMLPreformatted"/>
        <w:shd w:val="clear" w:color="auto" w:fill="F8F9FA"/>
        <w:spacing w:line="480" w:lineRule="atLeast"/>
        <w:rPr>
          <w:rFonts w:ascii="Times New Roman" w:hAnsi="Times New Roman" w:cs="Times New Roman" w:hint="default"/>
          <w:color w:val="202124"/>
          <w:shd w:val="clear" w:color="auto" w:fill="F8F9FA"/>
          <w:lang w:val="en-IN"/>
        </w:rPr>
      </w:pPr>
      <w:r>
        <w:rPr>
          <w:rFonts w:ascii="Times New Roman" w:hAnsi="Times New Roman" w:cs="Times New Roman" w:hint="default"/>
          <w:color w:val="202124"/>
          <w:shd w:val="clear" w:color="auto" w:fill="F8F9FA"/>
          <w:lang w:val="en-IN"/>
        </w:rPr>
        <w:tab/>
      </w:r>
    </w:p>
    <w:p w14:paraId="5C42036E" w14:textId="77777777" w:rsidR="00620AF0" w:rsidRDefault="00620AF0">
      <w:pPr>
        <w:pStyle w:val="BodyText"/>
        <w:tabs>
          <w:tab w:val="left" w:pos="3452"/>
          <w:tab w:val="left" w:pos="5102"/>
          <w:tab w:val="left" w:pos="7273"/>
        </w:tabs>
        <w:spacing w:before="50" w:line="360" w:lineRule="auto"/>
        <w:ind w:left="160" w:right="1093" w:firstLine="628"/>
        <w:jc w:val="both"/>
        <w:rPr>
          <w:rFonts w:ascii="Nirmala UI" w:eastAsia="Nirmala UI" w:hAnsi="Nirmala UI" w:cs="Nirmala UI"/>
          <w:color w:val="1F2023"/>
          <w:w w:val="115"/>
        </w:rPr>
      </w:pPr>
    </w:p>
    <w:p w14:paraId="6B8A79C3" w14:textId="77777777" w:rsidR="00620AF0" w:rsidRDefault="00620AF0">
      <w:pPr>
        <w:pStyle w:val="BodyText"/>
        <w:tabs>
          <w:tab w:val="left" w:pos="3452"/>
          <w:tab w:val="left" w:pos="5102"/>
          <w:tab w:val="left" w:pos="7273"/>
        </w:tabs>
        <w:spacing w:before="50" w:line="360" w:lineRule="auto"/>
        <w:ind w:left="160" w:right="1093" w:firstLine="628"/>
        <w:jc w:val="both"/>
        <w:rPr>
          <w:rFonts w:ascii="Nirmala UI" w:eastAsia="Nirmala UI" w:hAnsi="Nirmala UI" w:cs="Nirmala UI"/>
          <w:color w:val="1F2023"/>
          <w:w w:val="115"/>
        </w:rPr>
      </w:pPr>
    </w:p>
    <w:p w14:paraId="3A6E0FC6" w14:textId="77777777" w:rsidR="00620AF0" w:rsidRDefault="00620AF0">
      <w:pPr>
        <w:spacing w:line="360" w:lineRule="auto"/>
        <w:jc w:val="both"/>
        <w:rPr>
          <w:rFonts w:ascii="Nirmala UI" w:eastAsia="Nirmala UI" w:hAnsi="Nirmala UI" w:cs="Nirmala UI"/>
          <w:sz w:val="24"/>
          <w:szCs w:val="24"/>
        </w:rPr>
        <w:sectPr w:rsidR="00620AF0">
          <w:pgSz w:w="12240" w:h="15840"/>
          <w:pgMar w:top="1340" w:right="340" w:bottom="280" w:left="1280" w:header="763" w:footer="0" w:gutter="0"/>
          <w:cols w:space="720"/>
        </w:sectPr>
      </w:pPr>
    </w:p>
    <w:p w14:paraId="2B5FE1FE" w14:textId="77777777" w:rsidR="00620AF0" w:rsidRDefault="00000000">
      <w:pPr>
        <w:spacing w:before="81"/>
        <w:ind w:firstLineChars="1150" w:firstLine="3233"/>
        <w:rPr>
          <w:b/>
          <w:sz w:val="28"/>
        </w:rPr>
      </w:pPr>
      <w:r>
        <w:rPr>
          <w:b/>
          <w:sz w:val="28"/>
        </w:rPr>
        <w:lastRenderedPageBreak/>
        <w:t>TABLE</w:t>
      </w:r>
      <w:r>
        <w:rPr>
          <w:b/>
          <w:spacing w:val="-4"/>
          <w:sz w:val="28"/>
        </w:rPr>
        <w:t xml:space="preserve"> </w:t>
      </w:r>
      <w:r>
        <w:rPr>
          <w:b/>
          <w:sz w:val="28"/>
        </w:rPr>
        <w:t>OF</w:t>
      </w:r>
      <w:r>
        <w:rPr>
          <w:b/>
          <w:spacing w:val="-3"/>
          <w:sz w:val="28"/>
        </w:rPr>
        <w:t xml:space="preserve"> </w:t>
      </w:r>
      <w:r>
        <w:rPr>
          <w:b/>
          <w:sz w:val="28"/>
        </w:rPr>
        <w:t>CONTENT</w:t>
      </w:r>
    </w:p>
    <w:p w14:paraId="186D968E" w14:textId="77777777" w:rsidR="00620AF0" w:rsidRDefault="00620AF0">
      <w:pPr>
        <w:pStyle w:val="BodyText"/>
        <w:spacing w:before="1"/>
        <w:rPr>
          <w:b/>
          <w:sz w:val="29"/>
        </w:rPr>
      </w:pPr>
    </w:p>
    <w:tbl>
      <w:tblPr>
        <w:tblW w:w="0" w:type="auto"/>
        <w:tblInd w:w="117" w:type="dxa"/>
        <w:tblLayout w:type="fixed"/>
        <w:tblCellMar>
          <w:left w:w="0" w:type="dxa"/>
          <w:right w:w="0" w:type="dxa"/>
        </w:tblCellMar>
        <w:tblLook w:val="04A0" w:firstRow="1" w:lastRow="0" w:firstColumn="1" w:lastColumn="0" w:noHBand="0" w:noVBand="1"/>
      </w:tblPr>
      <w:tblGrid>
        <w:gridCol w:w="2804"/>
        <w:gridCol w:w="5007"/>
        <w:gridCol w:w="1642"/>
      </w:tblGrid>
      <w:tr w:rsidR="00620AF0" w14:paraId="63E3F457" w14:textId="77777777">
        <w:trPr>
          <w:trHeight w:val="1002"/>
        </w:trPr>
        <w:tc>
          <w:tcPr>
            <w:tcW w:w="2804" w:type="dxa"/>
          </w:tcPr>
          <w:p w14:paraId="3F3591CA" w14:textId="77777777" w:rsidR="00620AF0" w:rsidRDefault="00000000">
            <w:pPr>
              <w:pStyle w:val="TableParagraph"/>
              <w:spacing w:line="287" w:lineRule="exact"/>
              <w:ind w:left="50"/>
              <w:rPr>
                <w:b/>
                <w:sz w:val="26"/>
              </w:rPr>
            </w:pPr>
            <w:r>
              <w:rPr>
                <w:b/>
                <w:sz w:val="26"/>
              </w:rPr>
              <w:t>CHAPTER</w:t>
            </w:r>
            <w:r>
              <w:rPr>
                <w:b/>
                <w:spacing w:val="-3"/>
                <w:sz w:val="26"/>
              </w:rPr>
              <w:t xml:space="preserve"> </w:t>
            </w:r>
            <w:r>
              <w:rPr>
                <w:b/>
                <w:sz w:val="26"/>
              </w:rPr>
              <w:t>NO.</w:t>
            </w:r>
          </w:p>
        </w:tc>
        <w:tc>
          <w:tcPr>
            <w:tcW w:w="5007" w:type="dxa"/>
          </w:tcPr>
          <w:p w14:paraId="0526C1D0" w14:textId="77777777" w:rsidR="00620AF0" w:rsidRDefault="00000000">
            <w:pPr>
              <w:pStyle w:val="TableParagraph"/>
              <w:spacing w:line="287" w:lineRule="exact"/>
              <w:ind w:left="938" w:right="1227"/>
              <w:jc w:val="center"/>
              <w:rPr>
                <w:b/>
                <w:sz w:val="26"/>
              </w:rPr>
            </w:pPr>
            <w:r>
              <w:rPr>
                <w:b/>
                <w:sz w:val="26"/>
              </w:rPr>
              <w:t>TITLE</w:t>
            </w:r>
          </w:p>
          <w:p w14:paraId="3AE5EA5B" w14:textId="77777777" w:rsidR="00620AF0" w:rsidRDefault="00620AF0">
            <w:pPr>
              <w:pStyle w:val="TableParagraph"/>
              <w:spacing w:before="9"/>
              <w:rPr>
                <w:b/>
                <w:sz w:val="26"/>
              </w:rPr>
            </w:pPr>
          </w:p>
          <w:p w14:paraId="215C7BD4" w14:textId="77777777" w:rsidR="00620AF0" w:rsidRDefault="00000000">
            <w:pPr>
              <w:pStyle w:val="TableParagraph"/>
              <w:ind w:left="994" w:right="1227"/>
              <w:jc w:val="center"/>
              <w:rPr>
                <w:b/>
                <w:sz w:val="26"/>
              </w:rPr>
            </w:pPr>
            <w:r>
              <w:rPr>
                <w:b/>
                <w:sz w:val="26"/>
              </w:rPr>
              <w:t>ACKNOWLEDGMENT</w:t>
            </w:r>
          </w:p>
        </w:tc>
        <w:tc>
          <w:tcPr>
            <w:tcW w:w="1642" w:type="dxa"/>
          </w:tcPr>
          <w:p w14:paraId="74073487" w14:textId="77777777" w:rsidR="00620AF0" w:rsidRDefault="00000000">
            <w:pPr>
              <w:pStyle w:val="TableParagraph"/>
              <w:spacing w:line="287" w:lineRule="exact"/>
              <w:ind w:left="347"/>
              <w:rPr>
                <w:b/>
                <w:sz w:val="26"/>
              </w:rPr>
            </w:pPr>
            <w:r>
              <w:rPr>
                <w:b/>
                <w:sz w:val="26"/>
              </w:rPr>
              <w:t>PAGE</w:t>
            </w:r>
            <w:r>
              <w:rPr>
                <w:b/>
                <w:spacing w:val="-1"/>
                <w:sz w:val="26"/>
              </w:rPr>
              <w:t xml:space="preserve"> </w:t>
            </w:r>
            <w:r>
              <w:rPr>
                <w:b/>
                <w:sz w:val="26"/>
              </w:rPr>
              <w:t>NO.</w:t>
            </w:r>
          </w:p>
          <w:p w14:paraId="537707F1" w14:textId="77777777" w:rsidR="00620AF0" w:rsidRDefault="00620AF0">
            <w:pPr>
              <w:pStyle w:val="TableParagraph"/>
              <w:spacing w:before="9"/>
              <w:rPr>
                <w:b/>
                <w:sz w:val="26"/>
              </w:rPr>
            </w:pPr>
          </w:p>
          <w:p w14:paraId="18788DC8" w14:textId="45E41621" w:rsidR="00620AF0" w:rsidRDefault="00F8323A">
            <w:pPr>
              <w:pStyle w:val="TableParagraph"/>
              <w:ind w:left="747" w:right="638"/>
              <w:jc w:val="center"/>
              <w:rPr>
                <w:b/>
                <w:sz w:val="26"/>
              </w:rPr>
            </w:pPr>
            <w:r>
              <w:rPr>
                <w:b/>
                <w:sz w:val="26"/>
              </w:rPr>
              <w:t>I</w:t>
            </w:r>
            <w:r w:rsidR="00000000">
              <w:rPr>
                <w:b/>
                <w:sz w:val="26"/>
              </w:rPr>
              <w:t>ii</w:t>
            </w:r>
          </w:p>
        </w:tc>
      </w:tr>
      <w:tr w:rsidR="00620AF0" w14:paraId="055DD55E" w14:textId="77777777">
        <w:trPr>
          <w:trHeight w:val="504"/>
        </w:trPr>
        <w:tc>
          <w:tcPr>
            <w:tcW w:w="2804" w:type="dxa"/>
          </w:tcPr>
          <w:p w14:paraId="3B21A0C5" w14:textId="77777777" w:rsidR="00620AF0" w:rsidRDefault="00620AF0">
            <w:pPr>
              <w:pStyle w:val="TableParagraph"/>
              <w:rPr>
                <w:sz w:val="24"/>
              </w:rPr>
            </w:pPr>
          </w:p>
        </w:tc>
        <w:tc>
          <w:tcPr>
            <w:tcW w:w="5007" w:type="dxa"/>
          </w:tcPr>
          <w:p w14:paraId="14218660" w14:textId="77777777" w:rsidR="00620AF0" w:rsidRDefault="00000000">
            <w:pPr>
              <w:pStyle w:val="TableParagraph"/>
              <w:spacing w:before="96"/>
              <w:ind w:left="1014"/>
              <w:rPr>
                <w:b/>
                <w:sz w:val="26"/>
              </w:rPr>
            </w:pPr>
            <w:r>
              <w:rPr>
                <w:b/>
                <w:sz w:val="26"/>
              </w:rPr>
              <w:t>ABSTRACT</w:t>
            </w:r>
            <w:r>
              <w:rPr>
                <w:b/>
                <w:spacing w:val="-2"/>
                <w:sz w:val="26"/>
              </w:rPr>
              <w:t xml:space="preserve"> </w:t>
            </w:r>
            <w:r>
              <w:rPr>
                <w:b/>
                <w:sz w:val="26"/>
              </w:rPr>
              <w:t>(</w:t>
            </w:r>
            <w:proofErr w:type="spellStart"/>
            <w:r>
              <w:rPr>
                <w:b/>
                <w:sz w:val="26"/>
              </w:rPr>
              <w:t>english</w:t>
            </w:r>
            <w:proofErr w:type="spellEnd"/>
            <w:r>
              <w:rPr>
                <w:b/>
                <w:sz w:val="26"/>
              </w:rPr>
              <w:t>)</w:t>
            </w:r>
          </w:p>
        </w:tc>
        <w:tc>
          <w:tcPr>
            <w:tcW w:w="1642" w:type="dxa"/>
          </w:tcPr>
          <w:p w14:paraId="652CDE6D" w14:textId="7EB2956C" w:rsidR="00620AF0" w:rsidRDefault="00F8323A">
            <w:pPr>
              <w:pStyle w:val="TableParagraph"/>
              <w:spacing w:before="96"/>
              <w:ind w:left="779"/>
              <w:rPr>
                <w:b/>
                <w:sz w:val="26"/>
              </w:rPr>
            </w:pPr>
            <w:r>
              <w:rPr>
                <w:b/>
                <w:sz w:val="26"/>
              </w:rPr>
              <w:t>I</w:t>
            </w:r>
            <w:r w:rsidR="00000000">
              <w:rPr>
                <w:b/>
                <w:sz w:val="26"/>
              </w:rPr>
              <w:t>v</w:t>
            </w:r>
          </w:p>
        </w:tc>
      </w:tr>
      <w:tr w:rsidR="00620AF0" w14:paraId="222EC7C5" w14:textId="77777777">
        <w:trPr>
          <w:trHeight w:val="504"/>
        </w:trPr>
        <w:tc>
          <w:tcPr>
            <w:tcW w:w="2804" w:type="dxa"/>
          </w:tcPr>
          <w:p w14:paraId="7BCF1B7C" w14:textId="77777777" w:rsidR="00620AF0" w:rsidRDefault="00620AF0">
            <w:pPr>
              <w:pStyle w:val="TableParagraph"/>
              <w:rPr>
                <w:sz w:val="24"/>
              </w:rPr>
            </w:pPr>
          </w:p>
        </w:tc>
        <w:tc>
          <w:tcPr>
            <w:tcW w:w="5007" w:type="dxa"/>
          </w:tcPr>
          <w:p w14:paraId="535E67EB" w14:textId="77777777" w:rsidR="00620AF0" w:rsidRDefault="00000000">
            <w:pPr>
              <w:pStyle w:val="TableParagraph"/>
              <w:spacing w:before="96"/>
              <w:ind w:left="1014"/>
              <w:rPr>
                <w:b/>
                <w:sz w:val="26"/>
              </w:rPr>
            </w:pPr>
            <w:r>
              <w:rPr>
                <w:b/>
                <w:sz w:val="26"/>
              </w:rPr>
              <w:t>ABSTRACT</w:t>
            </w:r>
            <w:r>
              <w:rPr>
                <w:b/>
                <w:spacing w:val="-2"/>
                <w:sz w:val="26"/>
              </w:rPr>
              <w:t xml:space="preserve"> </w:t>
            </w:r>
            <w:r>
              <w:rPr>
                <w:b/>
                <w:sz w:val="26"/>
              </w:rPr>
              <w:t>(</w:t>
            </w:r>
            <w:proofErr w:type="spellStart"/>
            <w:r>
              <w:rPr>
                <w:b/>
                <w:sz w:val="26"/>
              </w:rPr>
              <w:t>tamil</w:t>
            </w:r>
            <w:proofErr w:type="spellEnd"/>
            <w:r>
              <w:rPr>
                <w:b/>
                <w:sz w:val="26"/>
              </w:rPr>
              <w:t>)</w:t>
            </w:r>
          </w:p>
        </w:tc>
        <w:tc>
          <w:tcPr>
            <w:tcW w:w="1642" w:type="dxa"/>
          </w:tcPr>
          <w:p w14:paraId="67C59695" w14:textId="6FDF7344" w:rsidR="00620AF0" w:rsidRDefault="00F8323A">
            <w:pPr>
              <w:pStyle w:val="TableParagraph"/>
              <w:spacing w:before="96"/>
              <w:ind w:left="839"/>
              <w:rPr>
                <w:b/>
                <w:sz w:val="26"/>
              </w:rPr>
            </w:pPr>
            <w:r>
              <w:rPr>
                <w:b/>
                <w:w w:val="99"/>
                <w:sz w:val="26"/>
              </w:rPr>
              <w:t>V</w:t>
            </w:r>
          </w:p>
        </w:tc>
      </w:tr>
      <w:tr w:rsidR="00620AF0" w14:paraId="25B79A11" w14:textId="77777777">
        <w:trPr>
          <w:trHeight w:val="504"/>
        </w:trPr>
        <w:tc>
          <w:tcPr>
            <w:tcW w:w="2804" w:type="dxa"/>
          </w:tcPr>
          <w:p w14:paraId="77B28AC8" w14:textId="77777777" w:rsidR="00620AF0" w:rsidRDefault="00620AF0">
            <w:pPr>
              <w:pStyle w:val="TableParagraph"/>
              <w:rPr>
                <w:sz w:val="24"/>
              </w:rPr>
            </w:pPr>
          </w:p>
        </w:tc>
        <w:tc>
          <w:tcPr>
            <w:tcW w:w="5007" w:type="dxa"/>
          </w:tcPr>
          <w:p w14:paraId="17832008" w14:textId="77777777" w:rsidR="00620AF0" w:rsidRDefault="00000000">
            <w:pPr>
              <w:pStyle w:val="TableParagraph"/>
              <w:spacing w:before="96"/>
              <w:ind w:left="1535"/>
              <w:rPr>
                <w:b/>
                <w:sz w:val="26"/>
              </w:rPr>
            </w:pPr>
            <w:r>
              <w:rPr>
                <w:b/>
                <w:sz w:val="26"/>
              </w:rPr>
              <w:t>List of</w:t>
            </w:r>
            <w:r>
              <w:rPr>
                <w:b/>
                <w:spacing w:val="-1"/>
                <w:sz w:val="26"/>
              </w:rPr>
              <w:t xml:space="preserve"> </w:t>
            </w:r>
            <w:r>
              <w:rPr>
                <w:b/>
                <w:sz w:val="26"/>
              </w:rPr>
              <w:t>symbols</w:t>
            </w:r>
          </w:p>
        </w:tc>
        <w:tc>
          <w:tcPr>
            <w:tcW w:w="1642" w:type="dxa"/>
          </w:tcPr>
          <w:p w14:paraId="1C7092AC" w14:textId="4BDBDE9F" w:rsidR="00620AF0" w:rsidRDefault="00F8323A">
            <w:pPr>
              <w:pStyle w:val="TableParagraph"/>
              <w:spacing w:before="96"/>
              <w:ind w:left="803"/>
              <w:rPr>
                <w:b/>
                <w:sz w:val="26"/>
              </w:rPr>
            </w:pPr>
            <w:proofErr w:type="spellStart"/>
            <w:r>
              <w:rPr>
                <w:b/>
                <w:sz w:val="26"/>
              </w:rPr>
              <w:t>V</w:t>
            </w:r>
            <w:r w:rsidR="00000000">
              <w:rPr>
                <w:b/>
                <w:sz w:val="26"/>
              </w:rPr>
              <w:t>iii</w:t>
            </w:r>
            <w:proofErr w:type="spellEnd"/>
          </w:p>
        </w:tc>
      </w:tr>
      <w:tr w:rsidR="00620AF0" w14:paraId="6E573263" w14:textId="77777777">
        <w:trPr>
          <w:trHeight w:val="504"/>
        </w:trPr>
        <w:tc>
          <w:tcPr>
            <w:tcW w:w="2804" w:type="dxa"/>
          </w:tcPr>
          <w:p w14:paraId="0F9E3FE4" w14:textId="77777777" w:rsidR="00620AF0" w:rsidRDefault="00620AF0">
            <w:pPr>
              <w:pStyle w:val="TableParagraph"/>
              <w:rPr>
                <w:sz w:val="24"/>
              </w:rPr>
            </w:pPr>
          </w:p>
        </w:tc>
        <w:tc>
          <w:tcPr>
            <w:tcW w:w="5007" w:type="dxa"/>
          </w:tcPr>
          <w:p w14:paraId="4505CCC5" w14:textId="77777777" w:rsidR="00620AF0" w:rsidRDefault="00000000">
            <w:pPr>
              <w:pStyle w:val="TableParagraph"/>
              <w:spacing w:before="96"/>
              <w:ind w:left="1535"/>
              <w:rPr>
                <w:b/>
                <w:sz w:val="26"/>
              </w:rPr>
            </w:pPr>
            <w:r>
              <w:rPr>
                <w:b/>
                <w:sz w:val="26"/>
              </w:rPr>
              <w:t>List</w:t>
            </w:r>
            <w:r>
              <w:rPr>
                <w:b/>
                <w:spacing w:val="-1"/>
                <w:sz w:val="26"/>
              </w:rPr>
              <w:t xml:space="preserve"> </w:t>
            </w:r>
            <w:r>
              <w:rPr>
                <w:b/>
                <w:sz w:val="26"/>
              </w:rPr>
              <w:t>of</w:t>
            </w:r>
            <w:r>
              <w:rPr>
                <w:b/>
                <w:spacing w:val="-1"/>
                <w:sz w:val="26"/>
              </w:rPr>
              <w:t xml:space="preserve"> </w:t>
            </w:r>
            <w:r>
              <w:rPr>
                <w:b/>
                <w:sz w:val="26"/>
              </w:rPr>
              <w:t>figures</w:t>
            </w:r>
          </w:p>
        </w:tc>
        <w:tc>
          <w:tcPr>
            <w:tcW w:w="1642" w:type="dxa"/>
          </w:tcPr>
          <w:p w14:paraId="0A8D6B39" w14:textId="3FB6AC64" w:rsidR="00620AF0" w:rsidRDefault="00F8323A">
            <w:pPr>
              <w:pStyle w:val="TableParagraph"/>
              <w:spacing w:before="96"/>
              <w:ind w:left="803"/>
              <w:rPr>
                <w:b/>
                <w:sz w:val="26"/>
              </w:rPr>
            </w:pPr>
            <w:r>
              <w:rPr>
                <w:b/>
                <w:sz w:val="26"/>
              </w:rPr>
              <w:t>I</w:t>
            </w:r>
            <w:r w:rsidR="00000000">
              <w:rPr>
                <w:b/>
                <w:sz w:val="26"/>
              </w:rPr>
              <w:t>x</w:t>
            </w:r>
          </w:p>
        </w:tc>
      </w:tr>
      <w:tr w:rsidR="00620AF0" w14:paraId="16DDE034" w14:textId="77777777">
        <w:trPr>
          <w:trHeight w:val="1027"/>
        </w:trPr>
        <w:tc>
          <w:tcPr>
            <w:tcW w:w="2804" w:type="dxa"/>
          </w:tcPr>
          <w:p w14:paraId="2234E126" w14:textId="77777777" w:rsidR="00620AF0" w:rsidRDefault="00620AF0">
            <w:pPr>
              <w:pStyle w:val="TableParagraph"/>
              <w:rPr>
                <w:b/>
                <w:sz w:val="26"/>
              </w:rPr>
            </w:pPr>
          </w:p>
          <w:p w14:paraId="61AE38E8" w14:textId="77777777" w:rsidR="00620AF0" w:rsidRDefault="00620AF0">
            <w:pPr>
              <w:pStyle w:val="TableParagraph"/>
              <w:rPr>
                <w:b/>
                <w:sz w:val="26"/>
              </w:rPr>
            </w:pPr>
          </w:p>
          <w:p w14:paraId="73CA0EC5" w14:textId="77777777" w:rsidR="00620AF0" w:rsidRDefault="00000000">
            <w:pPr>
              <w:pStyle w:val="TableParagraph"/>
              <w:ind w:left="649"/>
              <w:rPr>
                <w:b/>
                <w:sz w:val="24"/>
              </w:rPr>
            </w:pPr>
            <w:r>
              <w:rPr>
                <w:b/>
                <w:sz w:val="24"/>
              </w:rPr>
              <w:t>1</w:t>
            </w:r>
          </w:p>
        </w:tc>
        <w:tc>
          <w:tcPr>
            <w:tcW w:w="5007" w:type="dxa"/>
          </w:tcPr>
          <w:p w14:paraId="29A58A63" w14:textId="77777777" w:rsidR="00620AF0" w:rsidRDefault="00000000">
            <w:pPr>
              <w:pStyle w:val="TableParagraph"/>
              <w:spacing w:before="97"/>
              <w:ind w:left="1535"/>
              <w:rPr>
                <w:b/>
                <w:sz w:val="26"/>
              </w:rPr>
            </w:pPr>
            <w:r>
              <w:rPr>
                <w:b/>
                <w:sz w:val="26"/>
              </w:rPr>
              <w:t>List</w:t>
            </w:r>
            <w:r>
              <w:rPr>
                <w:b/>
                <w:spacing w:val="-1"/>
                <w:sz w:val="26"/>
              </w:rPr>
              <w:t xml:space="preserve"> </w:t>
            </w:r>
            <w:r>
              <w:rPr>
                <w:b/>
                <w:sz w:val="26"/>
              </w:rPr>
              <w:t>of</w:t>
            </w:r>
            <w:r>
              <w:rPr>
                <w:b/>
                <w:spacing w:val="-1"/>
                <w:sz w:val="26"/>
              </w:rPr>
              <w:t xml:space="preserve"> </w:t>
            </w:r>
            <w:r>
              <w:rPr>
                <w:b/>
                <w:sz w:val="26"/>
              </w:rPr>
              <w:t>tables</w:t>
            </w:r>
          </w:p>
          <w:p w14:paraId="4EBAC451" w14:textId="77777777" w:rsidR="00620AF0" w:rsidRDefault="00000000">
            <w:pPr>
              <w:pStyle w:val="TableParagraph"/>
              <w:spacing w:before="202"/>
              <w:ind w:left="965"/>
              <w:rPr>
                <w:b/>
                <w:sz w:val="24"/>
              </w:rPr>
            </w:pPr>
            <w:r>
              <w:rPr>
                <w:b/>
                <w:sz w:val="24"/>
              </w:rPr>
              <w:t>INDRODUCTION</w:t>
            </w:r>
          </w:p>
        </w:tc>
        <w:tc>
          <w:tcPr>
            <w:tcW w:w="1642" w:type="dxa"/>
          </w:tcPr>
          <w:p w14:paraId="6E0A34C9" w14:textId="50813017" w:rsidR="00620AF0" w:rsidRDefault="00F8323A">
            <w:pPr>
              <w:pStyle w:val="TableParagraph"/>
              <w:spacing w:before="97"/>
              <w:ind w:left="123"/>
              <w:jc w:val="center"/>
              <w:rPr>
                <w:b/>
                <w:sz w:val="26"/>
              </w:rPr>
            </w:pPr>
            <w:r>
              <w:rPr>
                <w:b/>
                <w:w w:val="99"/>
                <w:sz w:val="26"/>
              </w:rPr>
              <w:t>X</w:t>
            </w:r>
          </w:p>
          <w:p w14:paraId="1897E94D" w14:textId="77777777" w:rsidR="00620AF0" w:rsidRDefault="00000000">
            <w:pPr>
              <w:pStyle w:val="TableParagraph"/>
              <w:spacing w:before="202"/>
              <w:ind w:left="147"/>
              <w:jc w:val="center"/>
              <w:rPr>
                <w:sz w:val="24"/>
                <w:lang w:val="en-IN"/>
              </w:rPr>
            </w:pPr>
            <w:r>
              <w:rPr>
                <w:sz w:val="24"/>
                <w:lang w:val="en-IN"/>
              </w:rPr>
              <w:t>1</w:t>
            </w:r>
          </w:p>
        </w:tc>
      </w:tr>
      <w:tr w:rsidR="00620AF0" w14:paraId="1A9D3684" w14:textId="77777777">
        <w:trPr>
          <w:trHeight w:val="573"/>
        </w:trPr>
        <w:tc>
          <w:tcPr>
            <w:tcW w:w="2804" w:type="dxa"/>
          </w:tcPr>
          <w:p w14:paraId="58EEEB54" w14:textId="77777777" w:rsidR="00620AF0" w:rsidRDefault="00620AF0">
            <w:pPr>
              <w:pStyle w:val="TableParagraph"/>
              <w:rPr>
                <w:sz w:val="24"/>
              </w:rPr>
            </w:pPr>
          </w:p>
        </w:tc>
        <w:tc>
          <w:tcPr>
            <w:tcW w:w="5007" w:type="dxa"/>
          </w:tcPr>
          <w:p w14:paraId="60C6D772" w14:textId="77777777" w:rsidR="00620AF0" w:rsidRDefault="00000000">
            <w:pPr>
              <w:pStyle w:val="TableParagraph"/>
              <w:spacing w:before="143"/>
              <w:ind w:left="1326"/>
              <w:rPr>
                <w:sz w:val="24"/>
              </w:rPr>
            </w:pPr>
            <w:r>
              <w:rPr>
                <w:sz w:val="24"/>
              </w:rPr>
              <w:t>1.1</w:t>
            </w:r>
            <w:r>
              <w:rPr>
                <w:spacing w:val="-1"/>
                <w:sz w:val="24"/>
              </w:rPr>
              <w:t xml:space="preserve"> </w:t>
            </w:r>
            <w:r>
              <w:rPr>
                <w:spacing w:val="-1"/>
                <w:sz w:val="24"/>
                <w:lang w:val="en-IN"/>
              </w:rPr>
              <w:t>C</w:t>
            </w:r>
            <w:proofErr w:type="spellStart"/>
            <w:r>
              <w:rPr>
                <w:sz w:val="24"/>
              </w:rPr>
              <w:t>haracterstics</w:t>
            </w:r>
            <w:proofErr w:type="spellEnd"/>
            <w:r>
              <w:rPr>
                <w:spacing w:val="-1"/>
                <w:sz w:val="24"/>
              </w:rPr>
              <w:t xml:space="preserve"> </w:t>
            </w:r>
            <w:r>
              <w:rPr>
                <w:sz w:val="24"/>
              </w:rPr>
              <w:t>of light</w:t>
            </w:r>
            <w:r>
              <w:rPr>
                <w:spacing w:val="-1"/>
                <w:sz w:val="24"/>
              </w:rPr>
              <w:t xml:space="preserve"> </w:t>
            </w:r>
            <w:r>
              <w:rPr>
                <w:sz w:val="24"/>
              </w:rPr>
              <w:t>crude</w:t>
            </w:r>
            <w:r>
              <w:rPr>
                <w:spacing w:val="-2"/>
                <w:sz w:val="24"/>
              </w:rPr>
              <w:t xml:space="preserve"> </w:t>
            </w:r>
            <w:r>
              <w:rPr>
                <w:sz w:val="24"/>
              </w:rPr>
              <w:t>oil</w:t>
            </w:r>
          </w:p>
        </w:tc>
        <w:tc>
          <w:tcPr>
            <w:tcW w:w="1642" w:type="dxa"/>
          </w:tcPr>
          <w:p w14:paraId="474419C3" w14:textId="77777777" w:rsidR="00620AF0" w:rsidRDefault="00000000">
            <w:pPr>
              <w:pStyle w:val="TableParagraph"/>
              <w:spacing w:before="143"/>
              <w:ind w:left="854"/>
              <w:rPr>
                <w:sz w:val="24"/>
                <w:lang w:val="en-IN"/>
              </w:rPr>
            </w:pPr>
            <w:r>
              <w:rPr>
                <w:sz w:val="24"/>
                <w:lang w:val="en-IN"/>
              </w:rPr>
              <w:t>2</w:t>
            </w:r>
          </w:p>
        </w:tc>
      </w:tr>
      <w:tr w:rsidR="00620AF0" w14:paraId="52BF48D0" w14:textId="77777777">
        <w:trPr>
          <w:trHeight w:val="573"/>
        </w:trPr>
        <w:tc>
          <w:tcPr>
            <w:tcW w:w="2804" w:type="dxa"/>
          </w:tcPr>
          <w:p w14:paraId="1C413647" w14:textId="77777777" w:rsidR="00620AF0" w:rsidRDefault="00000000">
            <w:pPr>
              <w:pStyle w:val="TableParagraph"/>
              <w:spacing w:before="143"/>
              <w:ind w:left="649"/>
              <w:rPr>
                <w:b/>
                <w:sz w:val="24"/>
              </w:rPr>
            </w:pPr>
            <w:r>
              <w:rPr>
                <w:b/>
                <w:sz w:val="24"/>
              </w:rPr>
              <w:t>2</w:t>
            </w:r>
          </w:p>
        </w:tc>
        <w:tc>
          <w:tcPr>
            <w:tcW w:w="5007" w:type="dxa"/>
          </w:tcPr>
          <w:p w14:paraId="0CCC10D9" w14:textId="77777777" w:rsidR="00620AF0" w:rsidRDefault="00000000">
            <w:pPr>
              <w:pStyle w:val="TableParagraph"/>
              <w:spacing w:before="143"/>
              <w:ind w:left="966"/>
              <w:rPr>
                <w:b/>
                <w:sz w:val="24"/>
              </w:rPr>
            </w:pPr>
            <w:r>
              <w:rPr>
                <w:b/>
                <w:sz w:val="24"/>
              </w:rPr>
              <w:t>LITERATURE</w:t>
            </w:r>
            <w:r>
              <w:rPr>
                <w:b/>
                <w:spacing w:val="-2"/>
                <w:sz w:val="24"/>
              </w:rPr>
              <w:t xml:space="preserve"> </w:t>
            </w:r>
            <w:r>
              <w:rPr>
                <w:b/>
                <w:sz w:val="24"/>
              </w:rPr>
              <w:t>REVIEW</w:t>
            </w:r>
          </w:p>
        </w:tc>
        <w:tc>
          <w:tcPr>
            <w:tcW w:w="1642" w:type="dxa"/>
          </w:tcPr>
          <w:p w14:paraId="0BAEFA26" w14:textId="77777777" w:rsidR="00620AF0" w:rsidRDefault="00000000">
            <w:pPr>
              <w:pStyle w:val="TableParagraph"/>
              <w:spacing w:before="143"/>
              <w:ind w:left="827"/>
              <w:rPr>
                <w:sz w:val="24"/>
                <w:lang w:val="en-IN"/>
              </w:rPr>
            </w:pPr>
            <w:r>
              <w:rPr>
                <w:sz w:val="24"/>
                <w:lang w:val="en-IN"/>
              </w:rPr>
              <w:t>3</w:t>
            </w:r>
          </w:p>
        </w:tc>
      </w:tr>
      <w:tr w:rsidR="00620AF0" w14:paraId="79B344F9" w14:textId="77777777">
        <w:trPr>
          <w:trHeight w:val="574"/>
        </w:trPr>
        <w:tc>
          <w:tcPr>
            <w:tcW w:w="2804" w:type="dxa"/>
          </w:tcPr>
          <w:p w14:paraId="0F593892" w14:textId="77777777" w:rsidR="00620AF0" w:rsidRDefault="00620AF0">
            <w:pPr>
              <w:pStyle w:val="TableParagraph"/>
              <w:rPr>
                <w:sz w:val="24"/>
              </w:rPr>
            </w:pPr>
          </w:p>
        </w:tc>
        <w:tc>
          <w:tcPr>
            <w:tcW w:w="5007" w:type="dxa"/>
          </w:tcPr>
          <w:p w14:paraId="6CDBE6D1" w14:textId="77777777" w:rsidR="00620AF0" w:rsidRDefault="00000000">
            <w:pPr>
              <w:pStyle w:val="TableParagraph"/>
              <w:spacing w:before="143"/>
              <w:ind w:left="1386"/>
              <w:rPr>
                <w:sz w:val="24"/>
              </w:rPr>
            </w:pPr>
            <w:r>
              <w:rPr>
                <w:sz w:val="24"/>
              </w:rPr>
              <w:t>2.1</w:t>
            </w:r>
            <w:r>
              <w:rPr>
                <w:spacing w:val="-1"/>
                <w:sz w:val="24"/>
              </w:rPr>
              <w:t xml:space="preserve"> </w:t>
            </w:r>
            <w:r>
              <w:rPr>
                <w:spacing w:val="-1"/>
                <w:sz w:val="24"/>
                <w:lang w:val="en-IN"/>
              </w:rPr>
              <w:t>R</w:t>
            </w:r>
            <w:proofErr w:type="spellStart"/>
            <w:r>
              <w:rPr>
                <w:sz w:val="24"/>
              </w:rPr>
              <w:t>esearch</w:t>
            </w:r>
            <w:proofErr w:type="spellEnd"/>
            <w:r>
              <w:rPr>
                <w:spacing w:val="-1"/>
                <w:sz w:val="24"/>
              </w:rPr>
              <w:t xml:space="preserve"> </w:t>
            </w:r>
            <w:r>
              <w:rPr>
                <w:sz w:val="24"/>
              </w:rPr>
              <w:t>gap</w:t>
            </w:r>
          </w:p>
        </w:tc>
        <w:tc>
          <w:tcPr>
            <w:tcW w:w="1642" w:type="dxa"/>
          </w:tcPr>
          <w:p w14:paraId="4B32DF74" w14:textId="77777777" w:rsidR="00620AF0" w:rsidRDefault="00000000">
            <w:pPr>
              <w:pStyle w:val="TableParagraph"/>
              <w:spacing w:before="143"/>
              <w:ind w:left="827"/>
              <w:rPr>
                <w:sz w:val="24"/>
                <w:lang w:val="en-IN"/>
              </w:rPr>
            </w:pPr>
            <w:r>
              <w:rPr>
                <w:sz w:val="24"/>
                <w:lang w:val="en-IN"/>
              </w:rPr>
              <w:t>4</w:t>
            </w:r>
          </w:p>
        </w:tc>
      </w:tr>
      <w:tr w:rsidR="00620AF0" w14:paraId="6DB4B7C9" w14:textId="77777777">
        <w:trPr>
          <w:trHeight w:val="575"/>
        </w:trPr>
        <w:tc>
          <w:tcPr>
            <w:tcW w:w="2804" w:type="dxa"/>
          </w:tcPr>
          <w:p w14:paraId="6D69EA82" w14:textId="77777777" w:rsidR="00620AF0" w:rsidRDefault="00620AF0">
            <w:pPr>
              <w:pStyle w:val="TableParagraph"/>
              <w:rPr>
                <w:sz w:val="24"/>
              </w:rPr>
            </w:pPr>
          </w:p>
        </w:tc>
        <w:tc>
          <w:tcPr>
            <w:tcW w:w="5007" w:type="dxa"/>
          </w:tcPr>
          <w:p w14:paraId="1356665B" w14:textId="77777777" w:rsidR="00620AF0" w:rsidRDefault="00000000">
            <w:pPr>
              <w:pStyle w:val="TableParagraph"/>
              <w:spacing w:before="145"/>
              <w:ind w:left="1386"/>
              <w:rPr>
                <w:sz w:val="24"/>
              </w:rPr>
            </w:pPr>
            <w:r>
              <w:rPr>
                <w:sz w:val="24"/>
              </w:rPr>
              <w:t>2.2</w:t>
            </w:r>
            <w:r>
              <w:rPr>
                <w:spacing w:val="-1"/>
                <w:sz w:val="24"/>
              </w:rPr>
              <w:t xml:space="preserve"> </w:t>
            </w:r>
            <w:r>
              <w:rPr>
                <w:spacing w:val="-1"/>
                <w:sz w:val="24"/>
                <w:lang w:val="en-IN"/>
              </w:rPr>
              <w:t>A</w:t>
            </w:r>
            <w:proofErr w:type="spellStart"/>
            <w:r>
              <w:rPr>
                <w:sz w:val="24"/>
              </w:rPr>
              <w:t>im</w:t>
            </w:r>
            <w:proofErr w:type="spellEnd"/>
          </w:p>
        </w:tc>
        <w:tc>
          <w:tcPr>
            <w:tcW w:w="1642" w:type="dxa"/>
          </w:tcPr>
          <w:p w14:paraId="74A15E8A" w14:textId="77777777" w:rsidR="00620AF0" w:rsidRDefault="00000000">
            <w:pPr>
              <w:pStyle w:val="TableParagraph"/>
              <w:spacing w:before="145"/>
              <w:ind w:left="820"/>
              <w:rPr>
                <w:sz w:val="24"/>
                <w:lang w:val="en-IN"/>
              </w:rPr>
            </w:pPr>
            <w:r>
              <w:rPr>
                <w:sz w:val="24"/>
                <w:lang w:val="en-IN"/>
              </w:rPr>
              <w:t>5</w:t>
            </w:r>
          </w:p>
        </w:tc>
      </w:tr>
      <w:tr w:rsidR="00620AF0" w14:paraId="4FA2C5C4" w14:textId="77777777">
        <w:trPr>
          <w:trHeight w:val="573"/>
        </w:trPr>
        <w:tc>
          <w:tcPr>
            <w:tcW w:w="2804" w:type="dxa"/>
          </w:tcPr>
          <w:p w14:paraId="48FB8A56" w14:textId="77777777" w:rsidR="00620AF0" w:rsidRDefault="00620AF0">
            <w:pPr>
              <w:pStyle w:val="TableParagraph"/>
              <w:rPr>
                <w:sz w:val="24"/>
              </w:rPr>
            </w:pPr>
          </w:p>
        </w:tc>
        <w:tc>
          <w:tcPr>
            <w:tcW w:w="5007" w:type="dxa"/>
          </w:tcPr>
          <w:p w14:paraId="74F6E9DE" w14:textId="77777777" w:rsidR="00620AF0" w:rsidRDefault="00000000">
            <w:pPr>
              <w:pStyle w:val="TableParagraph"/>
              <w:spacing w:before="144"/>
              <w:ind w:left="1386"/>
              <w:rPr>
                <w:sz w:val="24"/>
              </w:rPr>
            </w:pPr>
            <w:r>
              <w:rPr>
                <w:sz w:val="24"/>
              </w:rPr>
              <w:t>2.3</w:t>
            </w:r>
            <w:r>
              <w:rPr>
                <w:spacing w:val="-1"/>
                <w:sz w:val="24"/>
              </w:rPr>
              <w:t xml:space="preserve"> </w:t>
            </w:r>
            <w:r>
              <w:rPr>
                <w:spacing w:val="-1"/>
                <w:sz w:val="24"/>
                <w:lang w:val="en-IN"/>
              </w:rPr>
              <w:t>O</w:t>
            </w:r>
            <w:proofErr w:type="spellStart"/>
            <w:r>
              <w:rPr>
                <w:sz w:val="24"/>
              </w:rPr>
              <w:t>bjective</w:t>
            </w:r>
            <w:proofErr w:type="spellEnd"/>
          </w:p>
        </w:tc>
        <w:tc>
          <w:tcPr>
            <w:tcW w:w="1642" w:type="dxa"/>
          </w:tcPr>
          <w:p w14:paraId="3F76E7AE" w14:textId="77777777" w:rsidR="00620AF0" w:rsidRDefault="00000000">
            <w:pPr>
              <w:pStyle w:val="TableParagraph"/>
              <w:spacing w:before="144"/>
              <w:ind w:left="801"/>
              <w:rPr>
                <w:sz w:val="24"/>
                <w:lang w:val="en-IN"/>
              </w:rPr>
            </w:pPr>
            <w:r>
              <w:rPr>
                <w:sz w:val="24"/>
                <w:lang w:val="en-IN"/>
              </w:rPr>
              <w:t>5</w:t>
            </w:r>
          </w:p>
        </w:tc>
      </w:tr>
      <w:tr w:rsidR="00620AF0" w14:paraId="1806A647" w14:textId="77777777">
        <w:trPr>
          <w:trHeight w:val="573"/>
        </w:trPr>
        <w:tc>
          <w:tcPr>
            <w:tcW w:w="2804" w:type="dxa"/>
          </w:tcPr>
          <w:p w14:paraId="3289DBF3" w14:textId="77777777" w:rsidR="00620AF0" w:rsidRDefault="00000000">
            <w:pPr>
              <w:pStyle w:val="TableParagraph"/>
              <w:spacing w:before="143"/>
              <w:ind w:left="649"/>
              <w:rPr>
                <w:b/>
                <w:sz w:val="24"/>
              </w:rPr>
            </w:pPr>
            <w:r>
              <w:rPr>
                <w:b/>
                <w:sz w:val="24"/>
              </w:rPr>
              <w:t>3</w:t>
            </w:r>
          </w:p>
        </w:tc>
        <w:tc>
          <w:tcPr>
            <w:tcW w:w="5007" w:type="dxa"/>
          </w:tcPr>
          <w:p w14:paraId="38DE5467" w14:textId="77777777" w:rsidR="00620AF0" w:rsidRDefault="00000000">
            <w:pPr>
              <w:pStyle w:val="TableParagraph"/>
              <w:spacing w:before="143"/>
              <w:ind w:left="966"/>
              <w:rPr>
                <w:b/>
                <w:sz w:val="24"/>
              </w:rPr>
            </w:pPr>
            <w:r>
              <w:rPr>
                <w:b/>
                <w:sz w:val="24"/>
              </w:rPr>
              <w:t>MATERIALS</w:t>
            </w:r>
            <w:r>
              <w:rPr>
                <w:b/>
                <w:spacing w:val="-2"/>
                <w:sz w:val="24"/>
              </w:rPr>
              <w:t xml:space="preserve"> </w:t>
            </w:r>
            <w:r>
              <w:rPr>
                <w:b/>
                <w:sz w:val="24"/>
              </w:rPr>
              <w:t>AND</w:t>
            </w:r>
            <w:r>
              <w:rPr>
                <w:b/>
                <w:spacing w:val="-2"/>
                <w:sz w:val="24"/>
              </w:rPr>
              <w:t xml:space="preserve"> </w:t>
            </w:r>
            <w:r>
              <w:rPr>
                <w:b/>
                <w:sz w:val="24"/>
              </w:rPr>
              <w:t>METHODS</w:t>
            </w:r>
          </w:p>
          <w:p w14:paraId="6DC7DAC2" w14:textId="31A3896F" w:rsidR="00B84B2B" w:rsidRPr="00F8323A" w:rsidRDefault="00B84B2B">
            <w:pPr>
              <w:pStyle w:val="TableParagraph"/>
              <w:spacing w:before="143"/>
              <w:ind w:left="966"/>
              <w:rPr>
                <w:bCs/>
                <w:sz w:val="24"/>
              </w:rPr>
            </w:pPr>
            <w:r>
              <w:rPr>
                <w:b/>
                <w:sz w:val="24"/>
              </w:rPr>
              <w:t xml:space="preserve">        </w:t>
            </w:r>
            <w:r w:rsidRPr="00F8323A">
              <w:rPr>
                <w:bCs/>
                <w:sz w:val="24"/>
              </w:rPr>
              <w:t>3</w:t>
            </w:r>
            <w:r w:rsidR="00F8323A" w:rsidRPr="00F8323A">
              <w:rPr>
                <w:bCs/>
                <w:sz w:val="24"/>
              </w:rPr>
              <w:t>.1 Materials</w:t>
            </w:r>
            <w:r w:rsidRPr="00F8323A">
              <w:rPr>
                <w:bCs/>
                <w:sz w:val="24"/>
              </w:rPr>
              <w:t xml:space="preserve"> </w:t>
            </w:r>
          </w:p>
        </w:tc>
        <w:tc>
          <w:tcPr>
            <w:tcW w:w="1642" w:type="dxa"/>
          </w:tcPr>
          <w:p w14:paraId="27202A62" w14:textId="77777777" w:rsidR="00620AF0" w:rsidRDefault="00000000">
            <w:pPr>
              <w:pStyle w:val="TableParagraph"/>
              <w:spacing w:before="143"/>
              <w:ind w:left="839"/>
              <w:rPr>
                <w:sz w:val="24"/>
                <w:lang w:val="en-IN"/>
              </w:rPr>
            </w:pPr>
            <w:r>
              <w:rPr>
                <w:sz w:val="24"/>
                <w:lang w:val="en-IN"/>
              </w:rPr>
              <w:t>5</w:t>
            </w:r>
          </w:p>
        </w:tc>
      </w:tr>
      <w:tr w:rsidR="00620AF0" w14:paraId="60B995EE" w14:textId="77777777">
        <w:trPr>
          <w:trHeight w:val="573"/>
        </w:trPr>
        <w:tc>
          <w:tcPr>
            <w:tcW w:w="2804" w:type="dxa"/>
          </w:tcPr>
          <w:p w14:paraId="5225BFDE" w14:textId="77777777" w:rsidR="00620AF0" w:rsidRDefault="00620AF0">
            <w:pPr>
              <w:pStyle w:val="TableParagraph"/>
              <w:rPr>
                <w:sz w:val="24"/>
              </w:rPr>
            </w:pPr>
          </w:p>
        </w:tc>
        <w:tc>
          <w:tcPr>
            <w:tcW w:w="5007" w:type="dxa"/>
          </w:tcPr>
          <w:p w14:paraId="0D3E8BD5" w14:textId="320B6683" w:rsidR="00620AF0" w:rsidRDefault="00000000">
            <w:pPr>
              <w:pStyle w:val="TableParagraph"/>
              <w:spacing w:before="143"/>
              <w:ind w:left="1386"/>
              <w:rPr>
                <w:sz w:val="24"/>
              </w:rPr>
            </w:pPr>
            <w:r>
              <w:rPr>
                <w:sz w:val="24"/>
              </w:rPr>
              <w:t>3.</w:t>
            </w:r>
            <w:r w:rsidR="00F8323A">
              <w:rPr>
                <w:sz w:val="24"/>
              </w:rPr>
              <w:t>2</w:t>
            </w:r>
            <w:r>
              <w:rPr>
                <w:spacing w:val="-2"/>
                <w:sz w:val="24"/>
              </w:rPr>
              <w:t xml:space="preserve"> </w:t>
            </w:r>
            <w:r>
              <w:rPr>
                <w:sz w:val="24"/>
              </w:rPr>
              <w:t>Emulsion</w:t>
            </w:r>
            <w:r>
              <w:rPr>
                <w:spacing w:val="-1"/>
                <w:sz w:val="24"/>
              </w:rPr>
              <w:t xml:space="preserve"> </w:t>
            </w:r>
            <w:r>
              <w:rPr>
                <w:sz w:val="24"/>
              </w:rPr>
              <w:t>preparation</w:t>
            </w:r>
          </w:p>
        </w:tc>
        <w:tc>
          <w:tcPr>
            <w:tcW w:w="1642" w:type="dxa"/>
          </w:tcPr>
          <w:p w14:paraId="3387183C" w14:textId="5CC1CC60" w:rsidR="00620AF0" w:rsidRDefault="00F8323A">
            <w:pPr>
              <w:pStyle w:val="TableParagraph"/>
              <w:spacing w:before="143"/>
              <w:ind w:left="854"/>
              <w:rPr>
                <w:sz w:val="24"/>
                <w:lang w:val="en-IN"/>
              </w:rPr>
            </w:pPr>
            <w:r>
              <w:rPr>
                <w:sz w:val="24"/>
                <w:lang w:val="en-IN"/>
              </w:rPr>
              <w:t>6</w:t>
            </w:r>
          </w:p>
        </w:tc>
      </w:tr>
      <w:tr w:rsidR="00620AF0" w14:paraId="7B43D2C4" w14:textId="77777777">
        <w:trPr>
          <w:trHeight w:val="573"/>
        </w:trPr>
        <w:tc>
          <w:tcPr>
            <w:tcW w:w="2804" w:type="dxa"/>
          </w:tcPr>
          <w:p w14:paraId="4AB9A706" w14:textId="77777777" w:rsidR="00620AF0" w:rsidRDefault="00620AF0">
            <w:pPr>
              <w:pStyle w:val="TableParagraph"/>
              <w:rPr>
                <w:sz w:val="24"/>
              </w:rPr>
            </w:pPr>
          </w:p>
        </w:tc>
        <w:tc>
          <w:tcPr>
            <w:tcW w:w="5007" w:type="dxa"/>
          </w:tcPr>
          <w:p w14:paraId="4F4969AB" w14:textId="17225600" w:rsidR="00620AF0" w:rsidRDefault="00000000">
            <w:pPr>
              <w:pStyle w:val="TableParagraph"/>
              <w:spacing w:before="143"/>
              <w:ind w:left="1386"/>
              <w:rPr>
                <w:sz w:val="24"/>
                <w:lang w:val="en-IN"/>
              </w:rPr>
            </w:pPr>
            <w:r>
              <w:rPr>
                <w:sz w:val="24"/>
                <w:lang w:val="en-IN"/>
              </w:rPr>
              <w:t>3.</w:t>
            </w:r>
            <w:r w:rsidR="00F8323A">
              <w:rPr>
                <w:sz w:val="24"/>
                <w:lang w:val="en-IN"/>
              </w:rPr>
              <w:t>3</w:t>
            </w:r>
            <w:r>
              <w:rPr>
                <w:sz w:val="24"/>
                <w:lang w:val="en-IN"/>
              </w:rPr>
              <w:t xml:space="preserve"> lubrication </w:t>
            </w:r>
            <w:proofErr w:type="gramStart"/>
            <w:r>
              <w:rPr>
                <w:sz w:val="24"/>
                <w:lang w:val="en-IN"/>
              </w:rPr>
              <w:t>oil based</w:t>
            </w:r>
            <w:proofErr w:type="gramEnd"/>
            <w:r>
              <w:rPr>
                <w:sz w:val="24"/>
                <w:lang w:val="en-IN"/>
              </w:rPr>
              <w:t xml:space="preserve"> resin</w:t>
            </w:r>
          </w:p>
        </w:tc>
        <w:tc>
          <w:tcPr>
            <w:tcW w:w="1642" w:type="dxa"/>
          </w:tcPr>
          <w:p w14:paraId="4E67B2D1" w14:textId="05957A75" w:rsidR="00620AF0" w:rsidRDefault="00F8323A">
            <w:pPr>
              <w:pStyle w:val="TableParagraph"/>
              <w:spacing w:before="143"/>
              <w:ind w:left="854"/>
              <w:rPr>
                <w:sz w:val="24"/>
                <w:lang w:val="en-IN"/>
              </w:rPr>
            </w:pPr>
            <w:r>
              <w:rPr>
                <w:sz w:val="24"/>
                <w:lang w:val="en-IN"/>
              </w:rPr>
              <w:t>7</w:t>
            </w:r>
          </w:p>
        </w:tc>
      </w:tr>
      <w:tr w:rsidR="00620AF0" w14:paraId="5BA5BC9B" w14:textId="77777777">
        <w:trPr>
          <w:trHeight w:val="573"/>
        </w:trPr>
        <w:tc>
          <w:tcPr>
            <w:tcW w:w="2804" w:type="dxa"/>
          </w:tcPr>
          <w:p w14:paraId="73F9970C" w14:textId="77777777" w:rsidR="00620AF0" w:rsidRDefault="00620AF0">
            <w:pPr>
              <w:pStyle w:val="TableParagraph"/>
              <w:rPr>
                <w:sz w:val="24"/>
              </w:rPr>
            </w:pPr>
          </w:p>
        </w:tc>
        <w:tc>
          <w:tcPr>
            <w:tcW w:w="5007" w:type="dxa"/>
          </w:tcPr>
          <w:p w14:paraId="71712C58" w14:textId="77777777" w:rsidR="00620AF0" w:rsidRDefault="00000000">
            <w:pPr>
              <w:pStyle w:val="TableParagraph"/>
              <w:spacing w:before="143"/>
              <w:ind w:left="1386"/>
              <w:rPr>
                <w:sz w:val="24"/>
                <w:lang w:val="en-IN"/>
              </w:rPr>
            </w:pPr>
            <w:r>
              <w:rPr>
                <w:sz w:val="24"/>
                <w:lang w:val="en-IN"/>
              </w:rPr>
              <w:t>3.</w:t>
            </w:r>
            <w:r w:rsidR="00F8323A">
              <w:rPr>
                <w:sz w:val="24"/>
                <w:lang w:val="en-IN"/>
              </w:rPr>
              <w:t>4</w:t>
            </w:r>
            <w:r>
              <w:rPr>
                <w:sz w:val="24"/>
                <w:lang w:val="en-IN"/>
              </w:rPr>
              <w:t xml:space="preserve"> Experimental setup</w:t>
            </w:r>
          </w:p>
          <w:p w14:paraId="49248C4A" w14:textId="42649942" w:rsidR="00F8323A" w:rsidRDefault="00F8323A">
            <w:pPr>
              <w:pStyle w:val="TableParagraph"/>
              <w:spacing w:before="143"/>
              <w:ind w:left="1386"/>
              <w:rPr>
                <w:sz w:val="24"/>
                <w:lang w:val="en-IN"/>
              </w:rPr>
            </w:pPr>
            <w:r>
              <w:rPr>
                <w:sz w:val="24"/>
                <w:lang w:val="en-IN"/>
              </w:rPr>
              <w:t xml:space="preserve">3.5 instrumental analysis                                                    </w:t>
            </w:r>
          </w:p>
        </w:tc>
        <w:tc>
          <w:tcPr>
            <w:tcW w:w="1642" w:type="dxa"/>
          </w:tcPr>
          <w:p w14:paraId="1A26C023" w14:textId="34CA2381" w:rsidR="00620AF0" w:rsidRDefault="00F8323A">
            <w:pPr>
              <w:pStyle w:val="TableParagraph"/>
              <w:spacing w:before="143"/>
              <w:ind w:left="854"/>
              <w:rPr>
                <w:sz w:val="24"/>
                <w:lang w:val="en-IN"/>
              </w:rPr>
            </w:pPr>
            <w:r>
              <w:rPr>
                <w:sz w:val="24"/>
                <w:lang w:val="en-IN"/>
              </w:rPr>
              <w:t>7</w:t>
            </w:r>
          </w:p>
        </w:tc>
      </w:tr>
      <w:tr w:rsidR="00620AF0" w14:paraId="2D417E61" w14:textId="77777777">
        <w:trPr>
          <w:trHeight w:val="419"/>
        </w:trPr>
        <w:tc>
          <w:tcPr>
            <w:tcW w:w="2804" w:type="dxa"/>
          </w:tcPr>
          <w:p w14:paraId="00416180" w14:textId="77777777" w:rsidR="00620AF0" w:rsidRDefault="00000000">
            <w:pPr>
              <w:pStyle w:val="TableParagraph"/>
              <w:spacing w:before="143" w:line="256" w:lineRule="exact"/>
              <w:ind w:left="649"/>
              <w:rPr>
                <w:b/>
                <w:sz w:val="24"/>
              </w:rPr>
            </w:pPr>
            <w:r>
              <w:rPr>
                <w:b/>
                <w:sz w:val="24"/>
              </w:rPr>
              <w:t>4</w:t>
            </w:r>
          </w:p>
        </w:tc>
        <w:tc>
          <w:tcPr>
            <w:tcW w:w="5007" w:type="dxa"/>
          </w:tcPr>
          <w:p w14:paraId="67462126" w14:textId="77777777" w:rsidR="00620AF0" w:rsidRDefault="00000000">
            <w:pPr>
              <w:pStyle w:val="TableParagraph"/>
              <w:spacing w:before="143" w:line="256" w:lineRule="exact"/>
              <w:ind w:left="966"/>
              <w:rPr>
                <w:b/>
                <w:sz w:val="24"/>
              </w:rPr>
            </w:pPr>
            <w:r>
              <w:rPr>
                <w:b/>
                <w:sz w:val="24"/>
              </w:rPr>
              <w:t>RESULT</w:t>
            </w:r>
            <w:r>
              <w:rPr>
                <w:b/>
                <w:spacing w:val="-4"/>
                <w:sz w:val="24"/>
              </w:rPr>
              <w:t xml:space="preserve"> </w:t>
            </w:r>
            <w:r>
              <w:rPr>
                <w:b/>
                <w:sz w:val="24"/>
              </w:rPr>
              <w:t>AND</w:t>
            </w:r>
            <w:r>
              <w:rPr>
                <w:b/>
                <w:spacing w:val="-1"/>
                <w:sz w:val="24"/>
              </w:rPr>
              <w:t xml:space="preserve"> </w:t>
            </w:r>
            <w:r>
              <w:rPr>
                <w:b/>
                <w:sz w:val="24"/>
              </w:rPr>
              <w:t>DISCUSSION</w:t>
            </w:r>
          </w:p>
        </w:tc>
        <w:tc>
          <w:tcPr>
            <w:tcW w:w="1642" w:type="dxa"/>
          </w:tcPr>
          <w:p w14:paraId="08728ABF" w14:textId="2FE32954" w:rsidR="00620AF0" w:rsidRDefault="00F8323A">
            <w:pPr>
              <w:pStyle w:val="TableParagraph"/>
              <w:spacing w:before="143" w:line="256" w:lineRule="exact"/>
              <w:ind w:left="253"/>
              <w:jc w:val="center"/>
              <w:rPr>
                <w:sz w:val="24"/>
                <w:lang w:val="en-IN"/>
              </w:rPr>
            </w:pPr>
            <w:r>
              <w:rPr>
                <w:sz w:val="24"/>
                <w:lang w:val="en-IN"/>
              </w:rPr>
              <w:t>8</w:t>
            </w:r>
          </w:p>
        </w:tc>
      </w:tr>
    </w:tbl>
    <w:p w14:paraId="449A2388" w14:textId="7CF02D6B" w:rsidR="00620AF0" w:rsidRDefault="0000360C">
      <w:pPr>
        <w:pStyle w:val="BodyText"/>
        <w:spacing w:before="10"/>
        <w:rPr>
          <w:b/>
          <w:sz w:val="25"/>
        </w:rPr>
      </w:pPr>
      <w:r>
        <w:rPr>
          <w:b/>
          <w:sz w:val="25"/>
        </w:rPr>
        <w:t xml:space="preserve">                                                                      </w:t>
      </w:r>
    </w:p>
    <w:p w14:paraId="3D5A2BB5" w14:textId="11DD05F2" w:rsidR="0000360C" w:rsidRPr="0000360C" w:rsidRDefault="0000360C" w:rsidP="0000360C">
      <w:pPr>
        <w:pStyle w:val="BodyText"/>
        <w:spacing w:before="10" w:line="360" w:lineRule="auto"/>
        <w:rPr>
          <w:bCs/>
          <w:sz w:val="25"/>
        </w:rPr>
      </w:pPr>
      <w:r>
        <w:rPr>
          <w:b/>
          <w:sz w:val="25"/>
        </w:rPr>
        <w:t xml:space="preserve">                                                                       </w:t>
      </w:r>
      <w:r w:rsidRPr="0000360C">
        <w:rPr>
          <w:bCs/>
          <w:sz w:val="25"/>
        </w:rPr>
        <w:t>4.</w:t>
      </w:r>
      <w:r>
        <w:rPr>
          <w:bCs/>
          <w:sz w:val="25"/>
        </w:rPr>
        <w:t xml:space="preserve"> C</w:t>
      </w:r>
      <w:r w:rsidRPr="0000360C">
        <w:rPr>
          <w:bCs/>
          <w:sz w:val="25"/>
        </w:rPr>
        <w:t>haracterization</w:t>
      </w:r>
      <w:r>
        <w:rPr>
          <w:bCs/>
          <w:sz w:val="25"/>
        </w:rPr>
        <w:t xml:space="preserve">                                       </w:t>
      </w:r>
      <w:r w:rsidR="00F8323A">
        <w:rPr>
          <w:bCs/>
          <w:sz w:val="25"/>
        </w:rPr>
        <w:t>8</w:t>
      </w:r>
      <w:r>
        <w:rPr>
          <w:bCs/>
          <w:sz w:val="25"/>
        </w:rPr>
        <w:t xml:space="preserve"> </w:t>
      </w:r>
    </w:p>
    <w:p w14:paraId="6851FF81" w14:textId="7C877E62" w:rsidR="00620AF0" w:rsidRPr="00BB62BC" w:rsidRDefault="00BB62BC" w:rsidP="0000360C">
      <w:pPr>
        <w:tabs>
          <w:tab w:val="left" w:pos="4662"/>
        </w:tabs>
        <w:spacing w:line="360" w:lineRule="auto"/>
        <w:rPr>
          <w:sz w:val="24"/>
        </w:rPr>
      </w:pPr>
      <w:r>
        <w:rPr>
          <w:sz w:val="24"/>
        </w:rPr>
        <w:t xml:space="preserve">                                                                     4.1.1 </w:t>
      </w:r>
      <w:r w:rsidR="00000000" w:rsidRPr="00BB62BC">
        <w:rPr>
          <w:sz w:val="24"/>
        </w:rPr>
        <w:t>Fourier</w:t>
      </w:r>
      <w:r w:rsidR="00000000" w:rsidRPr="00BB62BC">
        <w:rPr>
          <w:spacing w:val="-3"/>
          <w:sz w:val="24"/>
        </w:rPr>
        <w:t xml:space="preserve"> </w:t>
      </w:r>
      <w:r w:rsidR="00000000" w:rsidRPr="00BB62BC">
        <w:rPr>
          <w:sz w:val="24"/>
        </w:rPr>
        <w:t>transform</w:t>
      </w:r>
      <w:r w:rsidR="00000000" w:rsidRPr="00BB62BC">
        <w:rPr>
          <w:spacing w:val="-2"/>
          <w:sz w:val="24"/>
        </w:rPr>
        <w:t xml:space="preserve"> </w:t>
      </w:r>
      <w:r w:rsidR="00000000" w:rsidRPr="00BB62BC">
        <w:rPr>
          <w:sz w:val="24"/>
        </w:rPr>
        <w:t>infrared</w:t>
      </w:r>
    </w:p>
    <w:p w14:paraId="2CC3F5AB" w14:textId="4CB9B2E2" w:rsidR="00620AF0" w:rsidRDefault="00000000">
      <w:pPr>
        <w:pStyle w:val="BodyText"/>
        <w:tabs>
          <w:tab w:val="right" w:pos="8902"/>
        </w:tabs>
        <w:spacing w:before="300"/>
        <w:ind w:left="4841"/>
      </w:pPr>
      <w:r>
        <w:t>spectroscopy</w:t>
      </w:r>
      <w:r>
        <w:tab/>
      </w:r>
      <w:r w:rsidR="00F8323A">
        <w:t>8</w:t>
      </w:r>
    </w:p>
    <w:p w14:paraId="74B479FC" w14:textId="6572EB34" w:rsidR="00620AF0" w:rsidRDefault="00000000">
      <w:pPr>
        <w:pStyle w:val="ListParagraph"/>
        <w:tabs>
          <w:tab w:val="left" w:pos="4542"/>
          <w:tab w:val="right" w:pos="9173"/>
        </w:tabs>
        <w:spacing w:before="80"/>
        <w:ind w:left="4120" w:firstLine="0"/>
        <w:rPr>
          <w:sz w:val="24"/>
        </w:rPr>
      </w:pPr>
      <w:r>
        <w:rPr>
          <w:lang w:val="en-IN"/>
        </w:rPr>
        <w:t>4.</w:t>
      </w:r>
      <w:r w:rsidR="00BB62BC">
        <w:rPr>
          <w:lang w:val="en-IN"/>
        </w:rPr>
        <w:t xml:space="preserve">1.2 </w:t>
      </w:r>
      <w:r>
        <w:rPr>
          <w:sz w:val="24"/>
        </w:rPr>
        <w:t>Scanning</w:t>
      </w:r>
      <w:r>
        <w:rPr>
          <w:spacing w:val="-1"/>
          <w:sz w:val="24"/>
        </w:rPr>
        <w:t xml:space="preserve"> </w:t>
      </w:r>
      <w:r>
        <w:rPr>
          <w:sz w:val="24"/>
        </w:rPr>
        <w:t>electron microscope-</w:t>
      </w:r>
    </w:p>
    <w:p w14:paraId="4AB8A2B8" w14:textId="52EF063E" w:rsidR="00620AF0" w:rsidRDefault="00000000">
      <w:pPr>
        <w:pStyle w:val="ListParagraph"/>
        <w:tabs>
          <w:tab w:val="left" w:pos="4542"/>
          <w:tab w:val="right" w:pos="9173"/>
        </w:tabs>
        <w:spacing w:before="80"/>
        <w:ind w:left="4120" w:firstLineChars="200" w:firstLine="480"/>
        <w:rPr>
          <w:sz w:val="24"/>
          <w:lang w:val="en-IN"/>
        </w:rPr>
      </w:pPr>
      <w:r>
        <w:rPr>
          <w:sz w:val="24"/>
        </w:rPr>
        <w:t>Emulsion</w:t>
      </w:r>
      <w:r>
        <w:rPr>
          <w:sz w:val="24"/>
          <w:lang w:val="en-IN"/>
        </w:rPr>
        <w:t xml:space="preserve">                                                      </w:t>
      </w:r>
      <w:r w:rsidR="00F8323A">
        <w:rPr>
          <w:sz w:val="24"/>
          <w:lang w:val="en-IN"/>
        </w:rPr>
        <w:t>10</w:t>
      </w:r>
    </w:p>
    <w:p w14:paraId="337D084F" w14:textId="77777777" w:rsidR="00A72325" w:rsidRDefault="00A72325">
      <w:pPr>
        <w:pStyle w:val="ListParagraph"/>
        <w:tabs>
          <w:tab w:val="left" w:pos="4542"/>
        </w:tabs>
        <w:spacing w:before="298"/>
        <w:ind w:left="4120" w:firstLine="0"/>
        <w:rPr>
          <w:sz w:val="24"/>
          <w:lang w:val="en-IN"/>
        </w:rPr>
      </w:pPr>
    </w:p>
    <w:p w14:paraId="28475585" w14:textId="4AD3FC48" w:rsidR="00620AF0" w:rsidRPr="00F8323A" w:rsidRDefault="00F8323A" w:rsidP="00F8323A">
      <w:pPr>
        <w:tabs>
          <w:tab w:val="left" w:pos="4542"/>
        </w:tabs>
        <w:spacing w:before="298"/>
        <w:rPr>
          <w:sz w:val="24"/>
        </w:rPr>
      </w:pPr>
      <w:r>
        <w:rPr>
          <w:sz w:val="24"/>
          <w:lang w:val="en-IN"/>
        </w:rPr>
        <w:lastRenderedPageBreak/>
        <w:t xml:space="preserve">                                                                      </w:t>
      </w:r>
      <w:proofErr w:type="gramStart"/>
      <w:r w:rsidR="00000000" w:rsidRPr="00F8323A">
        <w:rPr>
          <w:sz w:val="24"/>
          <w:lang w:val="en-IN"/>
        </w:rPr>
        <w:t>4.</w:t>
      </w:r>
      <w:r w:rsidR="00BB62BC" w:rsidRPr="00F8323A">
        <w:rPr>
          <w:sz w:val="24"/>
          <w:lang w:val="en-IN"/>
        </w:rPr>
        <w:t>1.3</w:t>
      </w:r>
      <w:r w:rsidR="00000000" w:rsidRPr="00F8323A">
        <w:rPr>
          <w:sz w:val="24"/>
          <w:lang w:val="en-IN"/>
        </w:rPr>
        <w:t xml:space="preserve">  </w:t>
      </w:r>
      <w:r w:rsidR="00000000" w:rsidRPr="00F8323A">
        <w:rPr>
          <w:sz w:val="24"/>
        </w:rPr>
        <w:t>Gas</w:t>
      </w:r>
      <w:proofErr w:type="gramEnd"/>
      <w:r w:rsidR="00000000" w:rsidRPr="00F8323A">
        <w:rPr>
          <w:sz w:val="24"/>
        </w:rPr>
        <w:t xml:space="preserve"> chromatography</w:t>
      </w:r>
      <w:r w:rsidR="00000000" w:rsidRPr="00F8323A">
        <w:rPr>
          <w:spacing w:val="-2"/>
          <w:sz w:val="24"/>
        </w:rPr>
        <w:t xml:space="preserve"> </w:t>
      </w:r>
      <w:r w:rsidR="00000000" w:rsidRPr="00F8323A">
        <w:rPr>
          <w:sz w:val="24"/>
        </w:rPr>
        <w:t>mass</w:t>
      </w:r>
    </w:p>
    <w:p w14:paraId="1D5EBEBD" w14:textId="77777777" w:rsidR="00F8323A" w:rsidRDefault="00000000" w:rsidP="00F8323A">
      <w:pPr>
        <w:pStyle w:val="BodyText"/>
        <w:tabs>
          <w:tab w:val="right" w:pos="8909"/>
        </w:tabs>
        <w:spacing w:before="298"/>
        <w:ind w:firstLineChars="1900" w:firstLine="4560"/>
        <w:rPr>
          <w:lang w:val="en-IN"/>
        </w:rPr>
      </w:pPr>
      <w:r>
        <w:t>Spectrometry-</w:t>
      </w:r>
      <w:r>
        <w:rPr>
          <w:spacing w:val="-2"/>
        </w:rPr>
        <w:t xml:space="preserve"> </w:t>
      </w:r>
      <w:r>
        <w:t>lubricating</w:t>
      </w:r>
      <w:r>
        <w:rPr>
          <w:spacing w:val="2"/>
        </w:rPr>
        <w:t xml:space="preserve"> </w:t>
      </w:r>
      <w:r>
        <w:t>oil</w:t>
      </w:r>
      <w:r>
        <w:tab/>
      </w:r>
      <w:r>
        <w:rPr>
          <w:lang w:val="en-IN"/>
        </w:rPr>
        <w:t xml:space="preserve">       </w:t>
      </w:r>
    </w:p>
    <w:p w14:paraId="7130D795" w14:textId="67F782B8" w:rsidR="00A7364D" w:rsidRDefault="00A7364D" w:rsidP="00F8323A">
      <w:pPr>
        <w:pStyle w:val="BodyText"/>
        <w:tabs>
          <w:tab w:val="right" w:pos="8909"/>
        </w:tabs>
        <w:spacing w:before="298"/>
        <w:ind w:firstLineChars="1900" w:firstLine="4560"/>
      </w:pPr>
      <w:r>
        <w:t xml:space="preserve"> 4.2 </w:t>
      </w:r>
      <w:r w:rsidRPr="00A7364D">
        <w:t>P</w:t>
      </w:r>
      <w:r w:rsidRPr="00A7364D">
        <w:t>arametric</w:t>
      </w:r>
      <w:r w:rsidRPr="00A7364D">
        <w:t xml:space="preserve"> O</w:t>
      </w:r>
      <w:r w:rsidRPr="00A7364D">
        <w:t>ptimization</w:t>
      </w:r>
      <w:r w:rsidRPr="00A7364D">
        <w:t xml:space="preserve"> – </w:t>
      </w:r>
      <w:r w:rsidRPr="00A7364D">
        <w:t>bottle</w:t>
      </w:r>
      <w:r w:rsidRPr="00A7364D">
        <w:t xml:space="preserve"> </w:t>
      </w:r>
    </w:p>
    <w:p w14:paraId="070125A2" w14:textId="5FB13AD9" w:rsidR="00620AF0" w:rsidRDefault="00A7364D">
      <w:pPr>
        <w:pStyle w:val="BodyText"/>
        <w:tabs>
          <w:tab w:val="right" w:pos="9190"/>
        </w:tabs>
        <w:spacing w:before="297"/>
      </w:pPr>
      <w:r>
        <w:t xml:space="preserve">                                                                                                       </w:t>
      </w:r>
      <w:r w:rsidRPr="00A7364D">
        <w:t>S</w:t>
      </w:r>
      <w:r w:rsidRPr="00A7364D">
        <w:t>eparation method</w:t>
      </w:r>
      <w:r>
        <w:t xml:space="preserve">                 1</w:t>
      </w:r>
      <w:r w:rsidR="00F8323A">
        <w:t>3</w:t>
      </w:r>
    </w:p>
    <w:p w14:paraId="520D5D2A" w14:textId="145D6921" w:rsidR="00620AF0" w:rsidRDefault="00000000">
      <w:pPr>
        <w:tabs>
          <w:tab w:val="right" w:pos="9221"/>
        </w:tabs>
        <w:spacing w:before="300"/>
        <w:ind w:left="3881"/>
        <w:rPr>
          <w:sz w:val="24"/>
        </w:rPr>
      </w:pPr>
      <w:r>
        <w:rPr>
          <w:bCs/>
          <w:sz w:val="24"/>
          <w:lang w:val="en-IN"/>
        </w:rPr>
        <w:t xml:space="preserve">      4.</w:t>
      </w:r>
      <w:r w:rsidR="00A7364D">
        <w:rPr>
          <w:bCs/>
          <w:sz w:val="24"/>
          <w:lang w:val="en-IN"/>
        </w:rPr>
        <w:t>2.1</w:t>
      </w:r>
      <w:r>
        <w:rPr>
          <w:bCs/>
          <w:sz w:val="24"/>
          <w:lang w:val="en-IN"/>
        </w:rPr>
        <w:t xml:space="preserve"> </w:t>
      </w:r>
      <w:r>
        <w:rPr>
          <w:sz w:val="24"/>
        </w:rPr>
        <w:t>Effect</w:t>
      </w:r>
      <w:r>
        <w:rPr>
          <w:spacing w:val="-1"/>
          <w:sz w:val="24"/>
        </w:rPr>
        <w:t xml:space="preserve"> </w:t>
      </w:r>
      <w:r>
        <w:rPr>
          <w:sz w:val="24"/>
        </w:rPr>
        <w:t xml:space="preserve">of </w:t>
      </w:r>
      <w:proofErr w:type="spellStart"/>
      <w:r>
        <w:rPr>
          <w:sz w:val="24"/>
        </w:rPr>
        <w:t>demulsifier</w:t>
      </w:r>
      <w:proofErr w:type="spellEnd"/>
      <w:r>
        <w:rPr>
          <w:spacing w:val="-3"/>
          <w:sz w:val="24"/>
        </w:rPr>
        <w:t xml:space="preserve"> </w:t>
      </w:r>
      <w:r>
        <w:rPr>
          <w:sz w:val="24"/>
        </w:rPr>
        <w:t>dosage</w:t>
      </w:r>
      <w:r>
        <w:rPr>
          <w:spacing w:val="1"/>
          <w:sz w:val="24"/>
        </w:rPr>
        <w:t xml:space="preserve"> </w:t>
      </w:r>
      <w:r>
        <w:rPr>
          <w:sz w:val="24"/>
        </w:rPr>
        <w:t>on</w:t>
      </w:r>
      <w:r>
        <w:rPr>
          <w:spacing w:val="-1"/>
          <w:sz w:val="24"/>
        </w:rPr>
        <w:t xml:space="preserve"> </w:t>
      </w:r>
      <w:r>
        <w:rPr>
          <w:sz w:val="24"/>
        </w:rPr>
        <w:t>the</w:t>
      </w:r>
    </w:p>
    <w:p w14:paraId="65BBFFA1" w14:textId="7E1438A6" w:rsidR="00620AF0" w:rsidRDefault="00000000">
      <w:pPr>
        <w:pStyle w:val="BodyText"/>
        <w:tabs>
          <w:tab w:val="right" w:pos="9238"/>
        </w:tabs>
        <w:spacing w:before="299"/>
        <w:ind w:left="5501"/>
      </w:pPr>
      <w:r>
        <w:t>separation</w:t>
      </w:r>
      <w:r>
        <w:rPr>
          <w:spacing w:val="-1"/>
        </w:rPr>
        <w:t xml:space="preserve"> </w:t>
      </w:r>
      <w:proofErr w:type="spellStart"/>
      <w:r>
        <w:t>perfomence</w:t>
      </w:r>
      <w:proofErr w:type="spellEnd"/>
      <w:r>
        <w:tab/>
        <w:t>1</w:t>
      </w:r>
      <w:r w:rsidR="00F8323A">
        <w:t>3</w:t>
      </w:r>
    </w:p>
    <w:p w14:paraId="784AA87D" w14:textId="6ED53BA4" w:rsidR="00620AF0" w:rsidRDefault="00000000">
      <w:pPr>
        <w:pStyle w:val="ListParagraph"/>
        <w:tabs>
          <w:tab w:val="left" w:pos="4662"/>
          <w:tab w:val="right" w:pos="9222"/>
        </w:tabs>
        <w:spacing w:before="297"/>
        <w:ind w:left="4300" w:firstLine="0"/>
        <w:rPr>
          <w:sz w:val="24"/>
        </w:rPr>
      </w:pPr>
      <w:r>
        <w:rPr>
          <w:sz w:val="24"/>
          <w:lang w:val="en-IN"/>
        </w:rPr>
        <w:t>4.</w:t>
      </w:r>
      <w:r w:rsidR="00A7364D">
        <w:rPr>
          <w:sz w:val="24"/>
          <w:lang w:val="en-IN"/>
        </w:rPr>
        <w:t>2.2</w:t>
      </w:r>
      <w:r>
        <w:rPr>
          <w:sz w:val="24"/>
          <w:lang w:val="en-IN"/>
        </w:rPr>
        <w:t xml:space="preserve"> </w:t>
      </w:r>
      <w:r>
        <w:rPr>
          <w:sz w:val="24"/>
        </w:rPr>
        <w:t>Effect</w:t>
      </w:r>
      <w:r>
        <w:rPr>
          <w:spacing w:val="-1"/>
          <w:sz w:val="24"/>
        </w:rPr>
        <w:t xml:space="preserve"> </w:t>
      </w:r>
      <w:r>
        <w:rPr>
          <w:sz w:val="24"/>
        </w:rPr>
        <w:t>of settling time</w:t>
      </w:r>
      <w:r>
        <w:rPr>
          <w:sz w:val="24"/>
        </w:rPr>
        <w:tab/>
        <w:t>1</w:t>
      </w:r>
      <w:r w:rsidR="00F8323A">
        <w:rPr>
          <w:sz w:val="24"/>
        </w:rPr>
        <w:t>5</w:t>
      </w:r>
    </w:p>
    <w:p w14:paraId="632EBDEB" w14:textId="7CFF82B1" w:rsidR="00620AF0" w:rsidRDefault="00000000">
      <w:pPr>
        <w:pStyle w:val="ListParagraph"/>
        <w:tabs>
          <w:tab w:val="left" w:pos="4662"/>
          <w:tab w:val="right" w:pos="9253"/>
        </w:tabs>
        <w:spacing w:before="298"/>
        <w:ind w:left="4300" w:firstLine="0"/>
        <w:rPr>
          <w:sz w:val="24"/>
        </w:rPr>
      </w:pPr>
      <w:r>
        <w:rPr>
          <w:sz w:val="24"/>
          <w:lang w:val="en-IN"/>
        </w:rPr>
        <w:t>4.</w:t>
      </w:r>
      <w:r w:rsidR="00A7364D">
        <w:rPr>
          <w:sz w:val="24"/>
          <w:lang w:val="en-IN"/>
        </w:rPr>
        <w:t>2.3</w:t>
      </w:r>
      <w:r>
        <w:rPr>
          <w:sz w:val="24"/>
          <w:lang w:val="en-IN"/>
        </w:rPr>
        <w:t xml:space="preserve"> </w:t>
      </w:r>
      <w:r>
        <w:rPr>
          <w:sz w:val="24"/>
        </w:rPr>
        <w:t>Influence</w:t>
      </w:r>
      <w:r>
        <w:rPr>
          <w:spacing w:val="-2"/>
          <w:sz w:val="24"/>
        </w:rPr>
        <w:t xml:space="preserve"> </w:t>
      </w:r>
      <w:r>
        <w:rPr>
          <w:sz w:val="24"/>
        </w:rPr>
        <w:t>of temperature</w:t>
      </w:r>
      <w:r>
        <w:rPr>
          <w:sz w:val="24"/>
        </w:rPr>
        <w:tab/>
        <w:t>1</w:t>
      </w:r>
      <w:r w:rsidR="00F8323A">
        <w:rPr>
          <w:sz w:val="24"/>
        </w:rPr>
        <w:t>6</w:t>
      </w:r>
    </w:p>
    <w:p w14:paraId="1338B99D" w14:textId="1E147BA3" w:rsidR="00620AF0" w:rsidRDefault="00000000">
      <w:pPr>
        <w:pStyle w:val="ListParagraph"/>
        <w:tabs>
          <w:tab w:val="left" w:pos="4722"/>
          <w:tab w:val="right" w:pos="9241"/>
        </w:tabs>
        <w:spacing w:before="298"/>
        <w:ind w:left="4300" w:firstLine="0"/>
        <w:rPr>
          <w:sz w:val="24"/>
        </w:rPr>
      </w:pPr>
      <w:r>
        <w:rPr>
          <w:sz w:val="24"/>
          <w:lang w:val="en-IN"/>
        </w:rPr>
        <w:t>4.</w:t>
      </w:r>
      <w:r w:rsidR="00A7364D">
        <w:rPr>
          <w:sz w:val="24"/>
          <w:lang w:val="en-IN"/>
        </w:rPr>
        <w:t>2.4</w:t>
      </w:r>
      <w:r>
        <w:rPr>
          <w:sz w:val="24"/>
          <w:lang w:val="en-IN"/>
        </w:rPr>
        <w:t xml:space="preserve"> </w:t>
      </w:r>
      <w:r>
        <w:rPr>
          <w:sz w:val="24"/>
        </w:rPr>
        <w:t>Interfacial</w:t>
      </w:r>
      <w:r>
        <w:rPr>
          <w:spacing w:val="-1"/>
          <w:sz w:val="24"/>
        </w:rPr>
        <w:t xml:space="preserve"> </w:t>
      </w:r>
      <w:r>
        <w:rPr>
          <w:sz w:val="24"/>
        </w:rPr>
        <w:t>tension measurement</w:t>
      </w:r>
      <w:r>
        <w:rPr>
          <w:sz w:val="24"/>
        </w:rPr>
        <w:tab/>
      </w:r>
      <w:r w:rsidR="00F8323A">
        <w:rPr>
          <w:sz w:val="24"/>
        </w:rPr>
        <w:t>18</w:t>
      </w:r>
    </w:p>
    <w:p w14:paraId="02357C54" w14:textId="05CA526B" w:rsidR="00620AF0" w:rsidRDefault="00000000">
      <w:pPr>
        <w:pStyle w:val="ListParagraph"/>
        <w:tabs>
          <w:tab w:val="left" w:pos="4661"/>
          <w:tab w:val="right" w:pos="9231"/>
        </w:tabs>
        <w:spacing w:before="300"/>
        <w:ind w:left="4301" w:firstLine="0"/>
        <w:rPr>
          <w:sz w:val="24"/>
        </w:rPr>
      </w:pPr>
      <w:r>
        <w:rPr>
          <w:sz w:val="24"/>
          <w:lang w:val="en-IN"/>
        </w:rPr>
        <w:t>4</w:t>
      </w:r>
      <w:r w:rsidR="00BB62BC">
        <w:rPr>
          <w:sz w:val="24"/>
          <w:lang w:val="en-IN"/>
        </w:rPr>
        <w:t>.</w:t>
      </w:r>
      <w:r w:rsidR="00A7364D">
        <w:rPr>
          <w:sz w:val="24"/>
          <w:lang w:val="en-IN"/>
        </w:rPr>
        <w:t>2.5</w:t>
      </w:r>
      <w:r>
        <w:rPr>
          <w:sz w:val="24"/>
          <w:lang w:val="en-IN"/>
        </w:rPr>
        <w:t xml:space="preserve"> E</w:t>
      </w:r>
      <w:proofErr w:type="spellStart"/>
      <w:r>
        <w:rPr>
          <w:sz w:val="24"/>
        </w:rPr>
        <w:t>ffect</w:t>
      </w:r>
      <w:proofErr w:type="spellEnd"/>
      <w:r>
        <w:rPr>
          <w:spacing w:val="-1"/>
          <w:sz w:val="24"/>
        </w:rPr>
        <w:t xml:space="preserve"> </w:t>
      </w:r>
      <w:r>
        <w:rPr>
          <w:sz w:val="24"/>
        </w:rPr>
        <w:t>of salinity</w:t>
      </w:r>
      <w:r>
        <w:rPr>
          <w:sz w:val="24"/>
        </w:rPr>
        <w:tab/>
      </w:r>
      <w:r w:rsidR="00A7364D">
        <w:rPr>
          <w:sz w:val="24"/>
        </w:rPr>
        <w:t xml:space="preserve"> </w:t>
      </w:r>
      <w:r w:rsidR="00F8323A">
        <w:rPr>
          <w:sz w:val="24"/>
        </w:rPr>
        <w:t xml:space="preserve">    20</w:t>
      </w:r>
    </w:p>
    <w:p w14:paraId="58EF5025" w14:textId="73547A5C"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3</w:t>
      </w:r>
      <w:r>
        <w:rPr>
          <w:sz w:val="24"/>
          <w:lang w:val="en-IN"/>
        </w:rPr>
        <w:t xml:space="preserve"> Scanning electron microscope </w:t>
      </w:r>
    </w:p>
    <w:p w14:paraId="6FE28D08" w14:textId="41F704CA" w:rsidR="00620AF0" w:rsidRDefault="00000000">
      <w:pPr>
        <w:pStyle w:val="ListParagraph"/>
        <w:tabs>
          <w:tab w:val="left" w:pos="4661"/>
          <w:tab w:val="right" w:pos="9231"/>
        </w:tabs>
        <w:spacing w:before="300"/>
        <w:ind w:left="4301" w:firstLine="0"/>
        <w:rPr>
          <w:sz w:val="24"/>
          <w:lang w:val="en-IN"/>
        </w:rPr>
      </w:pPr>
      <w:r>
        <w:rPr>
          <w:sz w:val="24"/>
          <w:lang w:val="en-IN"/>
        </w:rPr>
        <w:t xml:space="preserve">                      For bed                                            </w:t>
      </w:r>
      <w:r w:rsidR="00A7364D">
        <w:rPr>
          <w:sz w:val="24"/>
          <w:lang w:val="en-IN"/>
        </w:rPr>
        <w:t xml:space="preserve"> </w:t>
      </w:r>
      <w:r w:rsidR="00F8323A">
        <w:rPr>
          <w:sz w:val="24"/>
          <w:lang w:val="en-IN"/>
        </w:rPr>
        <w:t xml:space="preserve"> </w:t>
      </w:r>
      <w:r>
        <w:rPr>
          <w:sz w:val="24"/>
          <w:lang w:val="en-IN"/>
        </w:rPr>
        <w:t>2</w:t>
      </w:r>
      <w:r w:rsidR="00F8323A">
        <w:rPr>
          <w:sz w:val="24"/>
          <w:lang w:val="en-IN"/>
        </w:rPr>
        <w:t>1</w:t>
      </w:r>
    </w:p>
    <w:p w14:paraId="61496AD5" w14:textId="6C05FB6B"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4</w:t>
      </w:r>
      <w:r>
        <w:rPr>
          <w:sz w:val="24"/>
          <w:lang w:val="en-IN"/>
        </w:rPr>
        <w:t xml:space="preserve"> Effect of flow rate                                      </w:t>
      </w:r>
      <w:r w:rsidR="00BB62BC">
        <w:rPr>
          <w:sz w:val="24"/>
          <w:lang w:val="en-IN"/>
        </w:rPr>
        <w:t xml:space="preserve">  </w:t>
      </w:r>
      <w:r>
        <w:rPr>
          <w:sz w:val="24"/>
          <w:lang w:val="en-IN"/>
        </w:rPr>
        <w:t xml:space="preserve">   </w:t>
      </w:r>
      <w:r w:rsidR="00A7364D">
        <w:rPr>
          <w:sz w:val="24"/>
          <w:lang w:val="en-IN"/>
        </w:rPr>
        <w:t xml:space="preserve"> </w:t>
      </w:r>
      <w:r w:rsidR="00F8323A">
        <w:rPr>
          <w:sz w:val="24"/>
          <w:lang w:val="en-IN"/>
        </w:rPr>
        <w:t xml:space="preserve"> 21</w:t>
      </w:r>
    </w:p>
    <w:p w14:paraId="58946231" w14:textId="66F94BD0"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4</w:t>
      </w:r>
      <w:r w:rsidR="00BB62BC">
        <w:rPr>
          <w:sz w:val="24"/>
          <w:lang w:val="en-IN"/>
        </w:rPr>
        <w:t>.1</w:t>
      </w:r>
      <w:r>
        <w:rPr>
          <w:sz w:val="24"/>
          <w:lang w:val="en-IN"/>
        </w:rPr>
        <w:t xml:space="preserve"> Effect of bed height                                      </w:t>
      </w:r>
      <w:r w:rsidR="00A7364D">
        <w:rPr>
          <w:sz w:val="24"/>
          <w:lang w:val="en-IN"/>
        </w:rPr>
        <w:t xml:space="preserve"> </w:t>
      </w:r>
      <w:r w:rsidR="00F8323A">
        <w:rPr>
          <w:sz w:val="24"/>
          <w:lang w:val="en-IN"/>
        </w:rPr>
        <w:t xml:space="preserve"> </w:t>
      </w:r>
      <w:r>
        <w:rPr>
          <w:sz w:val="24"/>
          <w:lang w:val="en-IN"/>
        </w:rPr>
        <w:t>2</w:t>
      </w:r>
      <w:r w:rsidR="00F8323A">
        <w:rPr>
          <w:sz w:val="24"/>
          <w:lang w:val="en-IN"/>
        </w:rPr>
        <w:t>2</w:t>
      </w:r>
    </w:p>
    <w:p w14:paraId="4F87D275" w14:textId="6E062294"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4</w:t>
      </w:r>
      <w:r w:rsidR="00BB62BC">
        <w:rPr>
          <w:sz w:val="24"/>
          <w:lang w:val="en-IN"/>
        </w:rPr>
        <w:t>.2</w:t>
      </w:r>
      <w:r>
        <w:rPr>
          <w:sz w:val="24"/>
          <w:lang w:val="en-IN"/>
        </w:rPr>
        <w:t xml:space="preserve"> Effect of temperature on </w:t>
      </w:r>
      <w:proofErr w:type="spellStart"/>
      <w:r>
        <w:rPr>
          <w:sz w:val="24"/>
          <w:lang w:val="en-IN"/>
        </w:rPr>
        <w:t>coalscence</w:t>
      </w:r>
      <w:proofErr w:type="spellEnd"/>
    </w:p>
    <w:p w14:paraId="28A1B87C" w14:textId="04DE5783" w:rsidR="00620AF0" w:rsidRDefault="00000000">
      <w:pPr>
        <w:pStyle w:val="ListParagraph"/>
        <w:tabs>
          <w:tab w:val="left" w:pos="4661"/>
          <w:tab w:val="right" w:pos="9231"/>
        </w:tabs>
        <w:spacing w:before="300"/>
        <w:ind w:left="4301" w:firstLine="0"/>
        <w:rPr>
          <w:sz w:val="24"/>
          <w:lang w:val="en-IN"/>
        </w:rPr>
      </w:pPr>
      <w:r>
        <w:rPr>
          <w:sz w:val="24"/>
          <w:lang w:val="en-IN"/>
        </w:rPr>
        <w:t xml:space="preserve">                                               Column                </w:t>
      </w:r>
      <w:r w:rsidR="00BB62BC">
        <w:rPr>
          <w:sz w:val="24"/>
          <w:lang w:val="en-IN"/>
        </w:rPr>
        <w:t xml:space="preserve"> </w:t>
      </w:r>
      <w:r>
        <w:rPr>
          <w:sz w:val="24"/>
          <w:lang w:val="en-IN"/>
        </w:rPr>
        <w:t xml:space="preserve">  </w:t>
      </w:r>
      <w:r w:rsidR="00A7364D">
        <w:rPr>
          <w:sz w:val="24"/>
          <w:lang w:val="en-IN"/>
        </w:rPr>
        <w:t xml:space="preserve"> </w:t>
      </w:r>
      <w:r w:rsidR="00F8323A">
        <w:rPr>
          <w:sz w:val="24"/>
          <w:lang w:val="en-IN"/>
        </w:rPr>
        <w:t xml:space="preserve"> </w:t>
      </w:r>
      <w:r>
        <w:rPr>
          <w:sz w:val="24"/>
          <w:lang w:val="en-IN"/>
        </w:rPr>
        <w:t>2</w:t>
      </w:r>
      <w:r w:rsidR="00F8323A">
        <w:rPr>
          <w:sz w:val="24"/>
          <w:lang w:val="en-IN"/>
        </w:rPr>
        <w:t>4</w:t>
      </w:r>
    </w:p>
    <w:p w14:paraId="5F2F28B0" w14:textId="60CFF41C"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5</w:t>
      </w:r>
      <w:r>
        <w:rPr>
          <w:sz w:val="24"/>
          <w:lang w:val="en-IN"/>
        </w:rPr>
        <w:t xml:space="preserve"> Determination of density                              </w:t>
      </w:r>
      <w:r w:rsidR="00BB62BC">
        <w:rPr>
          <w:sz w:val="24"/>
          <w:lang w:val="en-IN"/>
        </w:rPr>
        <w:t xml:space="preserve">   </w:t>
      </w:r>
      <w:r w:rsidR="00A7364D">
        <w:rPr>
          <w:sz w:val="24"/>
          <w:lang w:val="en-IN"/>
        </w:rPr>
        <w:t xml:space="preserve"> </w:t>
      </w:r>
      <w:r w:rsidR="00F8323A">
        <w:rPr>
          <w:sz w:val="24"/>
          <w:lang w:val="en-IN"/>
        </w:rPr>
        <w:t xml:space="preserve"> </w:t>
      </w:r>
      <w:r>
        <w:rPr>
          <w:sz w:val="24"/>
          <w:lang w:val="en-IN"/>
        </w:rPr>
        <w:t>2</w:t>
      </w:r>
      <w:r w:rsidR="00F8323A">
        <w:rPr>
          <w:sz w:val="24"/>
          <w:lang w:val="en-IN"/>
        </w:rPr>
        <w:t>5</w:t>
      </w:r>
    </w:p>
    <w:p w14:paraId="2F38D842" w14:textId="11DDED52"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5.1</w:t>
      </w:r>
      <w:r>
        <w:rPr>
          <w:sz w:val="24"/>
          <w:lang w:val="en-IN"/>
        </w:rPr>
        <w:t xml:space="preserve"> Determination of viscosity                         </w:t>
      </w:r>
      <w:r w:rsidR="00BB62BC">
        <w:rPr>
          <w:sz w:val="24"/>
          <w:lang w:val="en-IN"/>
        </w:rPr>
        <w:t xml:space="preserve">   </w:t>
      </w:r>
      <w:r w:rsidR="00A7364D">
        <w:rPr>
          <w:sz w:val="24"/>
          <w:lang w:val="en-IN"/>
        </w:rPr>
        <w:t xml:space="preserve"> </w:t>
      </w:r>
      <w:r>
        <w:rPr>
          <w:sz w:val="24"/>
          <w:lang w:val="en-IN"/>
        </w:rPr>
        <w:t>2</w:t>
      </w:r>
      <w:r w:rsidR="00F8323A">
        <w:rPr>
          <w:sz w:val="24"/>
          <w:lang w:val="en-IN"/>
        </w:rPr>
        <w:t>5</w:t>
      </w:r>
    </w:p>
    <w:p w14:paraId="32CD1A2B" w14:textId="09E61EE3"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5.2</w:t>
      </w:r>
      <w:r>
        <w:rPr>
          <w:sz w:val="24"/>
          <w:lang w:val="en-IN"/>
        </w:rPr>
        <w:t xml:space="preserve"> Determination of porosity                       </w:t>
      </w:r>
      <w:r w:rsidR="00A7364D">
        <w:rPr>
          <w:sz w:val="24"/>
          <w:lang w:val="en-IN"/>
        </w:rPr>
        <w:t xml:space="preserve"> </w:t>
      </w:r>
      <w:r>
        <w:rPr>
          <w:sz w:val="24"/>
          <w:lang w:val="en-IN"/>
        </w:rPr>
        <w:t xml:space="preserve">   </w:t>
      </w:r>
      <w:r w:rsidR="00BB62BC">
        <w:rPr>
          <w:sz w:val="24"/>
          <w:lang w:val="en-IN"/>
        </w:rPr>
        <w:t xml:space="preserve">  </w:t>
      </w:r>
      <w:r w:rsidR="00A7364D">
        <w:rPr>
          <w:sz w:val="24"/>
          <w:lang w:val="en-IN"/>
        </w:rPr>
        <w:t xml:space="preserve"> </w:t>
      </w:r>
      <w:r>
        <w:rPr>
          <w:sz w:val="24"/>
          <w:lang w:val="en-IN"/>
        </w:rPr>
        <w:t>2</w:t>
      </w:r>
      <w:r w:rsidR="00F8323A">
        <w:rPr>
          <w:sz w:val="24"/>
          <w:lang w:val="en-IN"/>
        </w:rPr>
        <w:t>6</w:t>
      </w:r>
      <w:r>
        <w:rPr>
          <w:sz w:val="24"/>
          <w:lang w:val="en-IN"/>
        </w:rPr>
        <w:t xml:space="preserve">  </w:t>
      </w:r>
    </w:p>
    <w:p w14:paraId="0171B453" w14:textId="397DE435"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5.3</w:t>
      </w:r>
      <w:r w:rsidR="00BB62BC">
        <w:rPr>
          <w:sz w:val="24"/>
          <w:lang w:val="en-IN"/>
        </w:rPr>
        <w:t xml:space="preserve"> </w:t>
      </w:r>
      <w:r>
        <w:rPr>
          <w:sz w:val="24"/>
          <w:lang w:val="en-IN"/>
        </w:rPr>
        <w:t xml:space="preserve">Determination of sphericity                   </w:t>
      </w:r>
      <w:r w:rsidR="00A7364D">
        <w:rPr>
          <w:sz w:val="24"/>
          <w:lang w:val="en-IN"/>
        </w:rPr>
        <w:t xml:space="preserve"> </w:t>
      </w:r>
      <w:r>
        <w:rPr>
          <w:sz w:val="24"/>
          <w:lang w:val="en-IN"/>
        </w:rPr>
        <w:t xml:space="preserve">     </w:t>
      </w:r>
      <w:r w:rsidR="00BB62BC">
        <w:rPr>
          <w:sz w:val="24"/>
          <w:lang w:val="en-IN"/>
        </w:rPr>
        <w:t xml:space="preserve">  </w:t>
      </w:r>
      <w:r w:rsidR="00A7364D">
        <w:rPr>
          <w:sz w:val="24"/>
          <w:lang w:val="en-IN"/>
        </w:rPr>
        <w:t xml:space="preserve"> </w:t>
      </w:r>
      <w:r>
        <w:rPr>
          <w:sz w:val="24"/>
          <w:lang w:val="en-IN"/>
        </w:rPr>
        <w:t>2</w:t>
      </w:r>
      <w:r w:rsidR="00F8323A">
        <w:rPr>
          <w:sz w:val="24"/>
          <w:lang w:val="en-IN"/>
        </w:rPr>
        <w:t>7</w:t>
      </w:r>
    </w:p>
    <w:p w14:paraId="021F7952" w14:textId="41BCCB56"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5.4</w:t>
      </w:r>
      <w:r>
        <w:rPr>
          <w:sz w:val="24"/>
          <w:lang w:val="en-IN"/>
        </w:rPr>
        <w:t xml:space="preserve"> Determination of superficial velocity          </w:t>
      </w:r>
      <w:r w:rsidR="00BB62BC">
        <w:rPr>
          <w:sz w:val="24"/>
          <w:lang w:val="en-IN"/>
        </w:rPr>
        <w:t xml:space="preserve">   </w:t>
      </w:r>
      <w:r>
        <w:rPr>
          <w:sz w:val="24"/>
          <w:lang w:val="en-IN"/>
        </w:rPr>
        <w:t>2</w:t>
      </w:r>
      <w:r w:rsidR="00F8323A">
        <w:rPr>
          <w:sz w:val="24"/>
          <w:lang w:val="en-IN"/>
        </w:rPr>
        <w:t>7</w:t>
      </w:r>
    </w:p>
    <w:p w14:paraId="0C7DF5DE" w14:textId="1BA06879" w:rsidR="00620AF0" w:rsidRDefault="00000000">
      <w:pPr>
        <w:pStyle w:val="ListParagraph"/>
        <w:tabs>
          <w:tab w:val="left" w:pos="4661"/>
          <w:tab w:val="right" w:pos="9231"/>
        </w:tabs>
        <w:spacing w:before="300"/>
        <w:ind w:left="4301" w:firstLine="0"/>
        <w:rPr>
          <w:sz w:val="24"/>
          <w:lang w:val="en-IN"/>
        </w:rPr>
      </w:pPr>
      <w:r>
        <w:rPr>
          <w:sz w:val="24"/>
          <w:lang w:val="en-IN"/>
        </w:rPr>
        <w:t>4.</w:t>
      </w:r>
      <w:r w:rsidR="00A7364D">
        <w:rPr>
          <w:sz w:val="24"/>
          <w:lang w:val="en-IN"/>
        </w:rPr>
        <w:t>5.5</w:t>
      </w:r>
      <w:r>
        <w:rPr>
          <w:sz w:val="24"/>
          <w:lang w:val="en-IN"/>
        </w:rPr>
        <w:t xml:space="preserve"> Pressure drop across the </w:t>
      </w:r>
    </w:p>
    <w:p w14:paraId="574DF1AA" w14:textId="0925C478" w:rsidR="00620AF0" w:rsidRDefault="00000000">
      <w:pPr>
        <w:pStyle w:val="ListParagraph"/>
        <w:tabs>
          <w:tab w:val="left" w:pos="4661"/>
          <w:tab w:val="right" w:pos="9231"/>
        </w:tabs>
        <w:spacing w:before="300"/>
        <w:ind w:left="4301" w:firstLine="0"/>
        <w:rPr>
          <w:sz w:val="24"/>
          <w:lang w:val="en-IN"/>
        </w:rPr>
      </w:pPr>
      <w:r>
        <w:rPr>
          <w:sz w:val="24"/>
          <w:lang w:val="en-IN"/>
        </w:rPr>
        <w:t xml:space="preserve">                              </w:t>
      </w:r>
      <w:proofErr w:type="spellStart"/>
      <w:r>
        <w:rPr>
          <w:sz w:val="24"/>
          <w:lang w:val="en-IN"/>
        </w:rPr>
        <w:t>Coalscer</w:t>
      </w:r>
      <w:proofErr w:type="spellEnd"/>
      <w:r>
        <w:rPr>
          <w:sz w:val="24"/>
          <w:lang w:val="en-IN"/>
        </w:rPr>
        <w:t xml:space="preserve"> column                </w:t>
      </w:r>
      <w:r w:rsidR="00A7364D">
        <w:rPr>
          <w:sz w:val="24"/>
          <w:lang w:val="en-IN"/>
        </w:rPr>
        <w:t xml:space="preserve">   </w:t>
      </w:r>
      <w:r>
        <w:rPr>
          <w:sz w:val="24"/>
          <w:lang w:val="en-IN"/>
        </w:rPr>
        <w:t xml:space="preserve">    </w:t>
      </w:r>
      <w:r w:rsidR="00A7364D">
        <w:rPr>
          <w:sz w:val="24"/>
          <w:lang w:val="en-IN"/>
        </w:rPr>
        <w:t xml:space="preserve">  </w:t>
      </w:r>
      <w:r>
        <w:rPr>
          <w:sz w:val="24"/>
          <w:lang w:val="en-IN"/>
        </w:rPr>
        <w:t>2</w:t>
      </w:r>
      <w:r w:rsidR="00F8323A">
        <w:rPr>
          <w:sz w:val="24"/>
          <w:lang w:val="en-IN"/>
        </w:rPr>
        <w:t>8</w:t>
      </w:r>
    </w:p>
    <w:p w14:paraId="643CF82B" w14:textId="73886595" w:rsidR="00620AF0" w:rsidRDefault="00000000">
      <w:pPr>
        <w:pStyle w:val="ListParagraph"/>
        <w:numPr>
          <w:ilvl w:val="0"/>
          <w:numId w:val="2"/>
        </w:numPr>
        <w:tabs>
          <w:tab w:val="left" w:pos="3940"/>
          <w:tab w:val="left" w:pos="3941"/>
          <w:tab w:val="right" w:pos="9229"/>
        </w:tabs>
        <w:spacing w:before="298"/>
        <w:ind w:left="3941" w:hanging="3241"/>
        <w:jc w:val="left"/>
        <w:rPr>
          <w:b/>
          <w:sz w:val="24"/>
        </w:rPr>
      </w:pPr>
      <w:r>
        <w:rPr>
          <w:b/>
          <w:sz w:val="24"/>
        </w:rPr>
        <w:t>CONCLUSION</w:t>
      </w:r>
      <w:r>
        <w:rPr>
          <w:b/>
          <w:sz w:val="24"/>
          <w:lang w:val="en-IN"/>
        </w:rPr>
        <w:t xml:space="preserve">                                                       </w:t>
      </w:r>
      <w:r w:rsidR="00A7364D">
        <w:rPr>
          <w:b/>
          <w:sz w:val="24"/>
          <w:lang w:val="en-IN"/>
        </w:rPr>
        <w:t xml:space="preserve">   </w:t>
      </w:r>
      <w:r>
        <w:rPr>
          <w:b/>
          <w:sz w:val="24"/>
          <w:lang w:val="en-IN"/>
        </w:rPr>
        <w:t xml:space="preserve"> </w:t>
      </w:r>
      <w:r w:rsidR="00A7364D">
        <w:rPr>
          <w:b/>
          <w:sz w:val="24"/>
          <w:lang w:val="en-IN"/>
        </w:rPr>
        <w:t xml:space="preserve">  </w:t>
      </w:r>
      <w:r w:rsidR="00F8323A">
        <w:rPr>
          <w:b/>
          <w:sz w:val="24"/>
          <w:lang w:val="en-IN"/>
        </w:rPr>
        <w:t>30</w:t>
      </w:r>
    </w:p>
    <w:p w14:paraId="1209828F" w14:textId="5410662E" w:rsidR="00620AF0" w:rsidRPr="00A7364D" w:rsidRDefault="00000000">
      <w:pPr>
        <w:tabs>
          <w:tab w:val="right" w:pos="9265"/>
        </w:tabs>
        <w:spacing w:before="301"/>
        <w:ind w:left="3941"/>
        <w:rPr>
          <w:b/>
          <w:bCs/>
          <w:sz w:val="26"/>
          <w:lang w:val="en-IN"/>
        </w:rPr>
      </w:pPr>
      <w:r w:rsidRPr="00A7364D">
        <w:rPr>
          <w:b/>
          <w:bCs/>
          <w:sz w:val="26"/>
        </w:rPr>
        <w:t>REFERENCE</w:t>
      </w:r>
      <w:r w:rsidRPr="00A7364D">
        <w:rPr>
          <w:b/>
          <w:bCs/>
          <w:sz w:val="26"/>
          <w:lang w:val="en-IN"/>
        </w:rPr>
        <w:t xml:space="preserve">                                                      </w:t>
      </w:r>
      <w:r w:rsidR="00A7364D" w:rsidRPr="00A7364D">
        <w:rPr>
          <w:b/>
          <w:bCs/>
          <w:sz w:val="26"/>
          <w:lang w:val="en-IN"/>
        </w:rPr>
        <w:t xml:space="preserve"> </w:t>
      </w:r>
      <w:r w:rsidR="00A7364D">
        <w:rPr>
          <w:b/>
          <w:bCs/>
          <w:sz w:val="26"/>
          <w:lang w:val="en-IN"/>
        </w:rPr>
        <w:t xml:space="preserve"> </w:t>
      </w:r>
      <w:r w:rsidR="00A7364D" w:rsidRPr="00A7364D">
        <w:rPr>
          <w:b/>
          <w:bCs/>
          <w:sz w:val="26"/>
          <w:lang w:val="en-IN"/>
        </w:rPr>
        <w:t xml:space="preserve"> </w:t>
      </w:r>
      <w:r w:rsidRPr="00A7364D">
        <w:rPr>
          <w:b/>
          <w:bCs/>
          <w:sz w:val="26"/>
          <w:lang w:val="en-IN"/>
        </w:rPr>
        <w:t>3</w:t>
      </w:r>
      <w:r w:rsidR="00F8323A">
        <w:rPr>
          <w:b/>
          <w:bCs/>
          <w:sz w:val="26"/>
          <w:lang w:val="en-IN"/>
        </w:rPr>
        <w:t>1</w:t>
      </w:r>
    </w:p>
    <w:p w14:paraId="11E261DF" w14:textId="77777777" w:rsidR="00620AF0" w:rsidRDefault="00620AF0">
      <w:pPr>
        <w:rPr>
          <w:sz w:val="26"/>
        </w:rPr>
        <w:sectPr w:rsidR="00620AF0">
          <w:pgSz w:w="12240" w:h="15840"/>
          <w:pgMar w:top="1340" w:right="340" w:bottom="280" w:left="1280" w:header="763" w:footer="0" w:gutter="0"/>
          <w:cols w:space="720"/>
        </w:sectPr>
      </w:pPr>
    </w:p>
    <w:p w14:paraId="34D16B26" w14:textId="77777777" w:rsidR="00620AF0" w:rsidRDefault="00620AF0">
      <w:pPr>
        <w:pStyle w:val="BodyText"/>
        <w:rPr>
          <w:sz w:val="28"/>
        </w:rPr>
      </w:pPr>
    </w:p>
    <w:p w14:paraId="6108610D" w14:textId="77777777" w:rsidR="00620AF0" w:rsidRDefault="00620AF0">
      <w:pPr>
        <w:pStyle w:val="BodyText"/>
        <w:spacing w:before="1"/>
        <w:rPr>
          <w:sz w:val="29"/>
        </w:rPr>
      </w:pPr>
    </w:p>
    <w:p w14:paraId="19801E2B" w14:textId="77777777" w:rsidR="00620AF0" w:rsidRDefault="00000000">
      <w:pPr>
        <w:pStyle w:val="Heading3"/>
        <w:ind w:left="3571" w:right="4512" w:firstLine="0"/>
        <w:jc w:val="center"/>
      </w:pPr>
      <w:r>
        <w:t>LIST</w:t>
      </w:r>
      <w:r>
        <w:rPr>
          <w:spacing w:val="-3"/>
        </w:rPr>
        <w:t xml:space="preserve"> </w:t>
      </w:r>
      <w:r>
        <w:t>OF</w:t>
      </w:r>
      <w:r>
        <w:rPr>
          <w:spacing w:val="-1"/>
        </w:rPr>
        <w:t xml:space="preserve"> </w:t>
      </w:r>
      <w:r>
        <w:t>SYMBOLS</w:t>
      </w:r>
    </w:p>
    <w:p w14:paraId="6312276B" w14:textId="77777777" w:rsidR="00620AF0" w:rsidRDefault="00620AF0">
      <w:pPr>
        <w:pStyle w:val="BodyText"/>
        <w:rPr>
          <w:b/>
          <w:sz w:val="28"/>
        </w:rPr>
      </w:pPr>
    </w:p>
    <w:p w14:paraId="4A7F1EDE" w14:textId="77777777" w:rsidR="00620AF0" w:rsidRDefault="00620AF0">
      <w:pPr>
        <w:pStyle w:val="BodyText"/>
        <w:rPr>
          <w:b/>
          <w:sz w:val="28"/>
        </w:rPr>
      </w:pPr>
    </w:p>
    <w:p w14:paraId="09D0132D" w14:textId="77777777" w:rsidR="00620AF0" w:rsidRDefault="00620AF0">
      <w:pPr>
        <w:pStyle w:val="BodyText"/>
        <w:spacing w:before="11"/>
        <w:rPr>
          <w:b/>
          <w:sz w:val="26"/>
        </w:rPr>
      </w:pPr>
    </w:p>
    <w:p w14:paraId="0E7C67BD" w14:textId="77777777" w:rsidR="00620AF0" w:rsidRDefault="00000000">
      <w:pPr>
        <w:tabs>
          <w:tab w:val="left" w:pos="1866"/>
          <w:tab w:val="left" w:pos="3381"/>
        </w:tabs>
        <w:ind w:left="160"/>
        <w:rPr>
          <w:sz w:val="26"/>
        </w:rPr>
      </w:pPr>
      <w:r>
        <w:rPr>
          <w:sz w:val="26"/>
        </w:rPr>
        <w:t>°C</w:t>
      </w:r>
      <w:r>
        <w:rPr>
          <w:sz w:val="26"/>
        </w:rPr>
        <w:tab/>
        <w:t>-</w:t>
      </w:r>
      <w:r>
        <w:rPr>
          <w:sz w:val="26"/>
        </w:rPr>
        <w:tab/>
        <w:t>Degree</w:t>
      </w:r>
      <w:r>
        <w:rPr>
          <w:spacing w:val="-1"/>
          <w:sz w:val="26"/>
        </w:rPr>
        <w:t xml:space="preserve"> </w:t>
      </w:r>
      <w:r>
        <w:rPr>
          <w:sz w:val="26"/>
        </w:rPr>
        <w:t>Celsius</w:t>
      </w:r>
    </w:p>
    <w:p w14:paraId="55A46E96" w14:textId="77777777" w:rsidR="00620AF0" w:rsidRDefault="00620AF0">
      <w:pPr>
        <w:pStyle w:val="BodyText"/>
        <w:spacing w:before="9"/>
        <w:rPr>
          <w:sz w:val="26"/>
        </w:rPr>
      </w:pPr>
    </w:p>
    <w:p w14:paraId="203361C9" w14:textId="77777777" w:rsidR="00620AF0" w:rsidRDefault="00000000">
      <w:pPr>
        <w:tabs>
          <w:tab w:val="left" w:pos="1869"/>
          <w:tab w:val="left" w:pos="3386"/>
        </w:tabs>
        <w:ind w:left="160"/>
        <w:rPr>
          <w:sz w:val="26"/>
        </w:rPr>
      </w:pPr>
      <w:r>
        <w:rPr>
          <w:sz w:val="26"/>
        </w:rPr>
        <w:t>%</w:t>
      </w:r>
      <w:r>
        <w:rPr>
          <w:sz w:val="26"/>
        </w:rPr>
        <w:tab/>
        <w:t>-</w:t>
      </w:r>
      <w:r>
        <w:rPr>
          <w:sz w:val="26"/>
        </w:rPr>
        <w:tab/>
        <w:t>Percentage</w:t>
      </w:r>
    </w:p>
    <w:p w14:paraId="6E3B2812" w14:textId="77777777" w:rsidR="00620AF0" w:rsidRDefault="00620AF0">
      <w:pPr>
        <w:pStyle w:val="BodyText"/>
        <w:rPr>
          <w:sz w:val="27"/>
        </w:rPr>
      </w:pPr>
    </w:p>
    <w:p w14:paraId="6E7D2263" w14:textId="77777777" w:rsidR="00620AF0" w:rsidRDefault="00000000">
      <w:pPr>
        <w:tabs>
          <w:tab w:val="left" w:pos="1905"/>
          <w:tab w:val="left" w:pos="3357"/>
        </w:tabs>
        <w:ind w:left="160"/>
        <w:rPr>
          <w:sz w:val="26"/>
        </w:rPr>
      </w:pPr>
      <w:r>
        <w:rPr>
          <w:sz w:val="26"/>
        </w:rPr>
        <w:t>H</w:t>
      </w:r>
      <w:r>
        <w:rPr>
          <w:sz w:val="26"/>
        </w:rPr>
        <w:tab/>
        <w:t>-</w:t>
      </w:r>
      <w:r>
        <w:rPr>
          <w:sz w:val="26"/>
        </w:rPr>
        <w:tab/>
        <w:t>Hours</w:t>
      </w:r>
    </w:p>
    <w:p w14:paraId="519D26E0" w14:textId="77777777" w:rsidR="00620AF0" w:rsidRDefault="00620AF0">
      <w:pPr>
        <w:pStyle w:val="BodyText"/>
        <w:spacing w:before="10"/>
        <w:rPr>
          <w:sz w:val="26"/>
        </w:rPr>
      </w:pPr>
    </w:p>
    <w:p w14:paraId="14E94368" w14:textId="77777777" w:rsidR="00620AF0" w:rsidRDefault="00000000">
      <w:pPr>
        <w:tabs>
          <w:tab w:val="left" w:pos="1919"/>
          <w:tab w:val="left" w:pos="3372"/>
        </w:tabs>
        <w:ind w:left="160"/>
        <w:rPr>
          <w:sz w:val="26"/>
        </w:rPr>
      </w:pPr>
      <w:r>
        <w:rPr>
          <w:sz w:val="26"/>
        </w:rPr>
        <w:t>ppm</w:t>
      </w:r>
      <w:r>
        <w:rPr>
          <w:sz w:val="26"/>
        </w:rPr>
        <w:tab/>
        <w:t>-</w:t>
      </w:r>
      <w:r>
        <w:rPr>
          <w:sz w:val="26"/>
        </w:rPr>
        <w:tab/>
        <w:t>Parts</w:t>
      </w:r>
      <w:r>
        <w:rPr>
          <w:spacing w:val="-1"/>
          <w:sz w:val="26"/>
        </w:rPr>
        <w:t xml:space="preserve"> </w:t>
      </w:r>
      <w:r>
        <w:rPr>
          <w:sz w:val="26"/>
        </w:rPr>
        <w:t>per</w:t>
      </w:r>
      <w:r>
        <w:rPr>
          <w:spacing w:val="-2"/>
          <w:sz w:val="26"/>
        </w:rPr>
        <w:t xml:space="preserve"> </w:t>
      </w:r>
      <w:r>
        <w:rPr>
          <w:sz w:val="26"/>
        </w:rPr>
        <w:t>million</w:t>
      </w:r>
    </w:p>
    <w:p w14:paraId="53CBB310" w14:textId="77777777" w:rsidR="00620AF0" w:rsidRDefault="00620AF0">
      <w:pPr>
        <w:pStyle w:val="BodyText"/>
        <w:rPr>
          <w:sz w:val="27"/>
        </w:rPr>
      </w:pPr>
    </w:p>
    <w:p w14:paraId="48A15530" w14:textId="77777777" w:rsidR="00620AF0" w:rsidRDefault="00000000">
      <w:pPr>
        <w:tabs>
          <w:tab w:val="left" w:pos="1955"/>
          <w:tab w:val="left" w:pos="3408"/>
        </w:tabs>
        <w:ind w:left="160"/>
        <w:rPr>
          <w:sz w:val="26"/>
        </w:rPr>
      </w:pPr>
      <w:proofErr w:type="spellStart"/>
      <w:r>
        <w:rPr>
          <w:sz w:val="26"/>
        </w:rPr>
        <w:t>Ml</w:t>
      </w:r>
      <w:proofErr w:type="spellEnd"/>
      <w:r>
        <w:rPr>
          <w:sz w:val="26"/>
        </w:rPr>
        <w:tab/>
        <w:t>-</w:t>
      </w:r>
      <w:r>
        <w:rPr>
          <w:sz w:val="26"/>
        </w:rPr>
        <w:tab/>
        <w:t>Milli</w:t>
      </w:r>
      <w:r>
        <w:rPr>
          <w:spacing w:val="-2"/>
          <w:sz w:val="26"/>
        </w:rPr>
        <w:t xml:space="preserve"> </w:t>
      </w:r>
      <w:proofErr w:type="spellStart"/>
      <w:r>
        <w:rPr>
          <w:sz w:val="26"/>
        </w:rPr>
        <w:t>Litre</w:t>
      </w:r>
      <w:proofErr w:type="spellEnd"/>
    </w:p>
    <w:p w14:paraId="704DED3F" w14:textId="77777777" w:rsidR="00620AF0" w:rsidRDefault="00620AF0">
      <w:pPr>
        <w:pStyle w:val="BodyText"/>
        <w:spacing w:before="9"/>
        <w:rPr>
          <w:sz w:val="26"/>
        </w:rPr>
      </w:pPr>
    </w:p>
    <w:p w14:paraId="78938FC8" w14:textId="77777777" w:rsidR="00620AF0" w:rsidRDefault="00000000">
      <w:pPr>
        <w:tabs>
          <w:tab w:val="left" w:pos="1941"/>
          <w:tab w:val="left" w:pos="3393"/>
        </w:tabs>
        <w:spacing w:before="1"/>
        <w:ind w:left="160"/>
        <w:rPr>
          <w:sz w:val="26"/>
        </w:rPr>
      </w:pPr>
      <w:r>
        <w:rPr>
          <w:sz w:val="26"/>
        </w:rPr>
        <w:t>rpm</w:t>
      </w:r>
      <w:r>
        <w:rPr>
          <w:sz w:val="26"/>
        </w:rPr>
        <w:tab/>
        <w:t>-</w:t>
      </w:r>
      <w:r>
        <w:rPr>
          <w:sz w:val="26"/>
        </w:rPr>
        <w:tab/>
        <w:t>Revolutions</w:t>
      </w:r>
      <w:r>
        <w:rPr>
          <w:spacing w:val="-2"/>
          <w:sz w:val="26"/>
        </w:rPr>
        <w:t xml:space="preserve"> </w:t>
      </w:r>
      <w:r>
        <w:rPr>
          <w:sz w:val="26"/>
        </w:rPr>
        <w:t>per</w:t>
      </w:r>
      <w:r>
        <w:rPr>
          <w:spacing w:val="1"/>
          <w:sz w:val="26"/>
        </w:rPr>
        <w:t xml:space="preserve"> </w:t>
      </w:r>
      <w:r>
        <w:rPr>
          <w:sz w:val="26"/>
        </w:rPr>
        <w:t>minute</w:t>
      </w:r>
    </w:p>
    <w:p w14:paraId="4FFFDC46" w14:textId="77777777" w:rsidR="00620AF0" w:rsidRDefault="00620AF0">
      <w:pPr>
        <w:pStyle w:val="BodyText"/>
        <w:rPr>
          <w:sz w:val="27"/>
        </w:rPr>
      </w:pPr>
    </w:p>
    <w:p w14:paraId="25B24392" w14:textId="77777777" w:rsidR="00620AF0" w:rsidRDefault="00000000">
      <w:pPr>
        <w:tabs>
          <w:tab w:val="left" w:pos="1933"/>
          <w:tab w:val="left" w:pos="3386"/>
        </w:tabs>
        <w:ind w:left="160"/>
        <w:rPr>
          <w:sz w:val="26"/>
        </w:rPr>
      </w:pPr>
      <w:proofErr w:type="spellStart"/>
      <w:r>
        <w:rPr>
          <w:sz w:val="26"/>
        </w:rPr>
        <w:t>wt</w:t>
      </w:r>
      <w:proofErr w:type="spellEnd"/>
      <w:r>
        <w:rPr>
          <w:sz w:val="26"/>
        </w:rPr>
        <w:t>%</w:t>
      </w:r>
      <w:r>
        <w:rPr>
          <w:sz w:val="26"/>
        </w:rPr>
        <w:tab/>
        <w:t>-</w:t>
      </w:r>
      <w:r>
        <w:rPr>
          <w:sz w:val="26"/>
        </w:rPr>
        <w:tab/>
        <w:t>Weight</w:t>
      </w:r>
      <w:r>
        <w:rPr>
          <w:spacing w:val="-2"/>
          <w:sz w:val="26"/>
        </w:rPr>
        <w:t xml:space="preserve"> </w:t>
      </w:r>
      <w:r>
        <w:rPr>
          <w:sz w:val="26"/>
        </w:rPr>
        <w:t>percent</w:t>
      </w:r>
    </w:p>
    <w:p w14:paraId="42D6FF39" w14:textId="77777777" w:rsidR="00620AF0" w:rsidRDefault="00620AF0">
      <w:pPr>
        <w:pStyle w:val="BodyText"/>
        <w:spacing w:before="9"/>
        <w:rPr>
          <w:sz w:val="26"/>
        </w:rPr>
      </w:pPr>
    </w:p>
    <w:p w14:paraId="4D09F69D" w14:textId="77777777" w:rsidR="00620AF0" w:rsidRDefault="00000000">
      <w:pPr>
        <w:tabs>
          <w:tab w:val="left" w:pos="1941"/>
          <w:tab w:val="left" w:pos="3393"/>
        </w:tabs>
        <w:ind w:left="160"/>
        <w:rPr>
          <w:sz w:val="26"/>
        </w:rPr>
      </w:pPr>
      <w:r>
        <w:rPr>
          <w:sz w:val="26"/>
        </w:rPr>
        <w:t>vol%</w:t>
      </w:r>
      <w:r>
        <w:rPr>
          <w:sz w:val="26"/>
        </w:rPr>
        <w:tab/>
        <w:t>-</w:t>
      </w:r>
      <w:r>
        <w:rPr>
          <w:sz w:val="26"/>
        </w:rPr>
        <w:tab/>
        <w:t>Volume</w:t>
      </w:r>
      <w:r>
        <w:rPr>
          <w:spacing w:val="-2"/>
          <w:sz w:val="26"/>
        </w:rPr>
        <w:t xml:space="preserve"> </w:t>
      </w:r>
      <w:r>
        <w:rPr>
          <w:sz w:val="26"/>
        </w:rPr>
        <w:t>percent</w:t>
      </w:r>
    </w:p>
    <w:p w14:paraId="1246B4C3" w14:textId="77777777" w:rsidR="00620AF0" w:rsidRDefault="00620AF0">
      <w:pPr>
        <w:pStyle w:val="BodyText"/>
        <w:rPr>
          <w:sz w:val="27"/>
        </w:rPr>
      </w:pPr>
    </w:p>
    <w:p w14:paraId="3D915A82" w14:textId="77777777" w:rsidR="00620AF0" w:rsidRDefault="00000000">
      <w:pPr>
        <w:tabs>
          <w:tab w:val="left" w:pos="1912"/>
          <w:tab w:val="left" w:pos="3429"/>
        </w:tabs>
        <w:ind w:left="160"/>
        <w:rPr>
          <w:sz w:val="26"/>
        </w:rPr>
      </w:pPr>
      <w:r>
        <w:rPr>
          <w:sz w:val="26"/>
        </w:rPr>
        <w:t>IFT</w:t>
      </w:r>
      <w:r>
        <w:rPr>
          <w:sz w:val="26"/>
        </w:rPr>
        <w:tab/>
        <w:t>-</w:t>
      </w:r>
      <w:r>
        <w:rPr>
          <w:sz w:val="26"/>
        </w:rPr>
        <w:tab/>
        <w:t>Interfacial</w:t>
      </w:r>
      <w:r>
        <w:rPr>
          <w:spacing w:val="-2"/>
          <w:sz w:val="26"/>
        </w:rPr>
        <w:t xml:space="preserve"> </w:t>
      </w:r>
      <w:r>
        <w:rPr>
          <w:sz w:val="26"/>
        </w:rPr>
        <w:t>Tension</w:t>
      </w:r>
      <w:r>
        <w:rPr>
          <w:spacing w:val="-2"/>
          <w:sz w:val="26"/>
        </w:rPr>
        <w:t xml:space="preserve"> </w:t>
      </w:r>
      <w:r>
        <w:rPr>
          <w:sz w:val="26"/>
        </w:rPr>
        <w:t>Measurement</w:t>
      </w:r>
    </w:p>
    <w:p w14:paraId="0C49F383" w14:textId="77777777" w:rsidR="00620AF0" w:rsidRDefault="00620AF0">
      <w:pPr>
        <w:rPr>
          <w:sz w:val="26"/>
        </w:rPr>
      </w:pPr>
    </w:p>
    <w:p w14:paraId="0C0FAA9B" w14:textId="77777777" w:rsidR="00620AF0" w:rsidRDefault="00000000">
      <w:pPr>
        <w:tabs>
          <w:tab w:val="left" w:pos="1905"/>
          <w:tab w:val="left" w:pos="2625"/>
        </w:tabs>
        <w:ind w:firstLineChars="50" w:firstLine="130"/>
        <w:rPr>
          <w:sz w:val="26"/>
          <w:szCs w:val="26"/>
        </w:rPr>
      </w:pPr>
      <w:r>
        <w:rPr>
          <w:sz w:val="26"/>
          <w:szCs w:val="26"/>
          <w:lang w:val="el-GR"/>
        </w:rPr>
        <w:t>ρ</w:t>
      </w:r>
      <w:r>
        <w:rPr>
          <w:sz w:val="26"/>
          <w:szCs w:val="26"/>
          <w:lang w:val="el-GR"/>
        </w:rPr>
        <w:tab/>
      </w:r>
      <w:r>
        <w:rPr>
          <w:sz w:val="26"/>
          <w:szCs w:val="26"/>
        </w:rPr>
        <w:t>-</w:t>
      </w:r>
      <w:r>
        <w:rPr>
          <w:sz w:val="26"/>
          <w:szCs w:val="26"/>
        </w:rPr>
        <w:tab/>
      </w:r>
      <w:r>
        <w:rPr>
          <w:sz w:val="26"/>
          <w:szCs w:val="26"/>
          <w:lang w:val="en-IN"/>
        </w:rPr>
        <w:t xml:space="preserve">            </w:t>
      </w:r>
      <w:r>
        <w:rPr>
          <w:sz w:val="26"/>
          <w:szCs w:val="26"/>
        </w:rPr>
        <w:t>Density</w:t>
      </w:r>
    </w:p>
    <w:p w14:paraId="5010B0C2" w14:textId="77777777" w:rsidR="00620AF0" w:rsidRDefault="00620AF0">
      <w:pPr>
        <w:tabs>
          <w:tab w:val="left" w:pos="1905"/>
          <w:tab w:val="left" w:pos="2625"/>
        </w:tabs>
        <w:ind w:left="465"/>
        <w:rPr>
          <w:sz w:val="26"/>
          <w:szCs w:val="26"/>
        </w:rPr>
      </w:pPr>
    </w:p>
    <w:p w14:paraId="2B59E203" w14:textId="77777777" w:rsidR="00620AF0" w:rsidRDefault="00000000">
      <w:pPr>
        <w:tabs>
          <w:tab w:val="left" w:pos="1905"/>
          <w:tab w:val="left" w:pos="2625"/>
        </w:tabs>
        <w:ind w:firstLineChars="50" w:firstLine="130"/>
        <w:rPr>
          <w:sz w:val="26"/>
          <w:szCs w:val="26"/>
        </w:rPr>
      </w:pPr>
      <w:r>
        <w:rPr>
          <w:sz w:val="26"/>
          <w:szCs w:val="26"/>
        </w:rPr>
        <w:t>µ</w:t>
      </w:r>
      <w:r>
        <w:rPr>
          <w:sz w:val="26"/>
          <w:szCs w:val="26"/>
        </w:rPr>
        <w:tab/>
        <w:t>-</w:t>
      </w:r>
      <w:r>
        <w:rPr>
          <w:sz w:val="26"/>
          <w:szCs w:val="26"/>
        </w:rPr>
        <w:tab/>
      </w:r>
      <w:r>
        <w:rPr>
          <w:sz w:val="26"/>
          <w:szCs w:val="26"/>
          <w:lang w:val="en-IN"/>
        </w:rPr>
        <w:t xml:space="preserve">            </w:t>
      </w:r>
      <w:r>
        <w:rPr>
          <w:sz w:val="26"/>
          <w:szCs w:val="26"/>
        </w:rPr>
        <w:t>Viscosity</w:t>
      </w:r>
    </w:p>
    <w:p w14:paraId="32405745" w14:textId="77777777" w:rsidR="00620AF0" w:rsidRDefault="00620AF0">
      <w:pPr>
        <w:tabs>
          <w:tab w:val="left" w:pos="1905"/>
          <w:tab w:val="left" w:pos="2625"/>
        </w:tabs>
        <w:ind w:left="465"/>
        <w:rPr>
          <w:sz w:val="26"/>
          <w:szCs w:val="26"/>
        </w:rPr>
      </w:pPr>
    </w:p>
    <w:p w14:paraId="6960C529" w14:textId="77777777" w:rsidR="00620AF0" w:rsidRDefault="00000000">
      <w:pPr>
        <w:tabs>
          <w:tab w:val="left" w:pos="1905"/>
          <w:tab w:val="left" w:pos="2625"/>
        </w:tabs>
        <w:ind w:firstLineChars="50" w:firstLine="130"/>
        <w:rPr>
          <w:sz w:val="26"/>
          <w:szCs w:val="26"/>
        </w:rPr>
      </w:pPr>
      <w:r>
        <w:rPr>
          <w:sz w:val="26"/>
          <w:szCs w:val="26"/>
        </w:rPr>
        <w:t>ΔP</w:t>
      </w:r>
      <w:r>
        <w:rPr>
          <w:sz w:val="26"/>
          <w:szCs w:val="26"/>
        </w:rPr>
        <w:tab/>
        <w:t>-</w:t>
      </w:r>
      <w:r>
        <w:rPr>
          <w:sz w:val="26"/>
          <w:szCs w:val="26"/>
        </w:rPr>
        <w:tab/>
      </w:r>
      <w:r>
        <w:rPr>
          <w:sz w:val="26"/>
          <w:szCs w:val="26"/>
          <w:lang w:val="en-IN"/>
        </w:rPr>
        <w:t xml:space="preserve">           </w:t>
      </w:r>
      <w:r>
        <w:rPr>
          <w:sz w:val="26"/>
          <w:szCs w:val="26"/>
        </w:rPr>
        <w:t>Pressure Drop</w:t>
      </w:r>
    </w:p>
    <w:p w14:paraId="4078A098" w14:textId="77777777" w:rsidR="00620AF0" w:rsidRDefault="00620AF0">
      <w:pPr>
        <w:tabs>
          <w:tab w:val="left" w:pos="1905"/>
          <w:tab w:val="left" w:pos="2625"/>
        </w:tabs>
        <w:rPr>
          <w:sz w:val="26"/>
          <w:szCs w:val="26"/>
        </w:rPr>
      </w:pPr>
    </w:p>
    <w:p w14:paraId="6EB5B3DE" w14:textId="77777777" w:rsidR="00620AF0" w:rsidRDefault="00000000">
      <w:pPr>
        <w:tabs>
          <w:tab w:val="left" w:pos="1905"/>
          <w:tab w:val="left" w:pos="2625"/>
        </w:tabs>
        <w:ind w:firstLineChars="50" w:firstLine="130"/>
        <w:rPr>
          <w:sz w:val="26"/>
          <w:szCs w:val="26"/>
        </w:rPr>
      </w:pPr>
      <w:proofErr w:type="spellStart"/>
      <w:r>
        <w:rPr>
          <w:sz w:val="26"/>
          <w:szCs w:val="26"/>
        </w:rPr>
        <w:t>cP</w:t>
      </w:r>
      <w:proofErr w:type="spellEnd"/>
      <w:r>
        <w:rPr>
          <w:sz w:val="26"/>
          <w:szCs w:val="26"/>
        </w:rPr>
        <w:tab/>
        <w:t>-</w:t>
      </w:r>
      <w:r>
        <w:rPr>
          <w:sz w:val="26"/>
          <w:szCs w:val="26"/>
        </w:rPr>
        <w:tab/>
      </w:r>
      <w:r>
        <w:rPr>
          <w:sz w:val="26"/>
          <w:szCs w:val="26"/>
          <w:lang w:val="en-IN"/>
        </w:rPr>
        <w:t xml:space="preserve">           </w:t>
      </w:r>
      <w:r>
        <w:rPr>
          <w:sz w:val="26"/>
          <w:szCs w:val="26"/>
        </w:rPr>
        <w:t>Centi Poise</w:t>
      </w:r>
    </w:p>
    <w:p w14:paraId="4BC244E2" w14:textId="77777777" w:rsidR="00620AF0" w:rsidRDefault="00620AF0">
      <w:pPr>
        <w:rPr>
          <w:sz w:val="26"/>
        </w:rPr>
        <w:sectPr w:rsidR="00620AF0">
          <w:pgSz w:w="12240" w:h="15840"/>
          <w:pgMar w:top="1340" w:right="340" w:bottom="280" w:left="1280" w:header="763" w:footer="0" w:gutter="0"/>
          <w:cols w:space="720"/>
        </w:sectPr>
      </w:pPr>
    </w:p>
    <w:p w14:paraId="76D9680B" w14:textId="77777777" w:rsidR="00620AF0" w:rsidRDefault="00620AF0">
      <w:pPr>
        <w:pStyle w:val="BodyText"/>
        <w:rPr>
          <w:sz w:val="20"/>
        </w:rPr>
      </w:pPr>
    </w:p>
    <w:p w14:paraId="0D7954F3" w14:textId="77777777" w:rsidR="00620AF0" w:rsidRDefault="00620AF0">
      <w:pPr>
        <w:pStyle w:val="BodyText"/>
        <w:rPr>
          <w:sz w:val="20"/>
        </w:rPr>
      </w:pPr>
    </w:p>
    <w:p w14:paraId="02BCB7F0" w14:textId="77777777" w:rsidR="00620AF0" w:rsidRDefault="00620AF0">
      <w:pPr>
        <w:pStyle w:val="BodyText"/>
        <w:rPr>
          <w:sz w:val="20"/>
        </w:rPr>
      </w:pPr>
    </w:p>
    <w:p w14:paraId="1CE91482" w14:textId="77777777" w:rsidR="00620AF0" w:rsidRDefault="00620AF0">
      <w:pPr>
        <w:pStyle w:val="BodyText"/>
        <w:rPr>
          <w:sz w:val="20"/>
        </w:rPr>
      </w:pPr>
    </w:p>
    <w:p w14:paraId="34C47A0C" w14:textId="77777777" w:rsidR="00620AF0" w:rsidRDefault="00620AF0">
      <w:pPr>
        <w:pStyle w:val="BodyText"/>
        <w:rPr>
          <w:sz w:val="20"/>
        </w:rPr>
      </w:pPr>
    </w:p>
    <w:p w14:paraId="708AFF64" w14:textId="77777777" w:rsidR="00620AF0" w:rsidRDefault="00000000">
      <w:pPr>
        <w:pStyle w:val="Heading1"/>
        <w:spacing w:before="219"/>
        <w:ind w:left="3379"/>
        <w:jc w:val="left"/>
      </w:pPr>
      <w:r>
        <w:t>LIST</w:t>
      </w:r>
      <w:r>
        <w:rPr>
          <w:spacing w:val="-2"/>
        </w:rPr>
        <w:t xml:space="preserve"> </w:t>
      </w:r>
      <w:r>
        <w:t>OF</w:t>
      </w:r>
      <w:r>
        <w:rPr>
          <w:spacing w:val="-2"/>
        </w:rPr>
        <w:t xml:space="preserve"> </w:t>
      </w:r>
      <w:r>
        <w:t>FIGURES</w:t>
      </w:r>
    </w:p>
    <w:p w14:paraId="1F7481C9" w14:textId="77777777" w:rsidR="00620AF0" w:rsidRDefault="00620AF0">
      <w:pPr>
        <w:pStyle w:val="BodyText"/>
        <w:rPr>
          <w:b/>
          <w:sz w:val="20"/>
        </w:rPr>
      </w:pPr>
    </w:p>
    <w:p w14:paraId="53A3C992" w14:textId="77777777" w:rsidR="00620AF0" w:rsidRDefault="00620AF0">
      <w:pPr>
        <w:pStyle w:val="BodyText"/>
        <w:spacing w:before="5"/>
        <w:rPr>
          <w:b/>
          <w:sz w:val="10"/>
        </w:rPr>
      </w:pPr>
    </w:p>
    <w:tbl>
      <w:tblPr>
        <w:tblW w:w="0" w:type="auto"/>
        <w:tblInd w:w="117" w:type="dxa"/>
        <w:tblLayout w:type="fixed"/>
        <w:tblCellMar>
          <w:left w:w="0" w:type="dxa"/>
          <w:right w:w="0" w:type="dxa"/>
        </w:tblCellMar>
        <w:tblLook w:val="04A0" w:firstRow="1" w:lastRow="0" w:firstColumn="1" w:lastColumn="0" w:noHBand="0" w:noVBand="1"/>
      </w:tblPr>
      <w:tblGrid>
        <w:gridCol w:w="1377"/>
        <w:gridCol w:w="7234"/>
        <w:gridCol w:w="855"/>
      </w:tblGrid>
      <w:tr w:rsidR="00620AF0" w14:paraId="06997146" w14:textId="77777777">
        <w:trPr>
          <w:trHeight w:val="834"/>
        </w:trPr>
        <w:tc>
          <w:tcPr>
            <w:tcW w:w="1377" w:type="dxa"/>
          </w:tcPr>
          <w:p w14:paraId="4D78BFCD" w14:textId="77777777" w:rsidR="00620AF0" w:rsidRDefault="00000000">
            <w:pPr>
              <w:pStyle w:val="TableParagraph"/>
              <w:spacing w:line="266" w:lineRule="exact"/>
              <w:ind w:left="50"/>
              <w:rPr>
                <w:b/>
                <w:sz w:val="24"/>
              </w:rPr>
            </w:pPr>
            <w:r>
              <w:rPr>
                <w:b/>
                <w:sz w:val="24"/>
              </w:rPr>
              <w:t>FIGURE</w:t>
            </w:r>
          </w:p>
          <w:p w14:paraId="2C630C8A" w14:textId="77777777" w:rsidR="00620AF0" w:rsidRDefault="00000000">
            <w:pPr>
              <w:pStyle w:val="TableParagraph"/>
              <w:spacing w:before="139"/>
              <w:ind w:left="50"/>
              <w:rPr>
                <w:b/>
                <w:sz w:val="24"/>
              </w:rPr>
            </w:pPr>
            <w:r>
              <w:rPr>
                <w:b/>
                <w:sz w:val="24"/>
              </w:rPr>
              <w:t>NO</w:t>
            </w:r>
          </w:p>
        </w:tc>
        <w:tc>
          <w:tcPr>
            <w:tcW w:w="7234" w:type="dxa"/>
          </w:tcPr>
          <w:p w14:paraId="6EE4E7A4" w14:textId="77777777" w:rsidR="00620AF0" w:rsidRDefault="00000000">
            <w:pPr>
              <w:pStyle w:val="TableParagraph"/>
              <w:spacing w:line="266" w:lineRule="exact"/>
              <w:ind w:left="2285"/>
              <w:rPr>
                <w:b/>
                <w:sz w:val="24"/>
              </w:rPr>
            </w:pPr>
            <w:r>
              <w:rPr>
                <w:b/>
                <w:sz w:val="24"/>
              </w:rPr>
              <w:t>TITLE</w:t>
            </w:r>
          </w:p>
        </w:tc>
        <w:tc>
          <w:tcPr>
            <w:tcW w:w="855" w:type="dxa"/>
          </w:tcPr>
          <w:p w14:paraId="5E9772CA" w14:textId="77777777" w:rsidR="00620AF0" w:rsidRDefault="00000000">
            <w:pPr>
              <w:pStyle w:val="TableParagraph"/>
              <w:spacing w:line="266" w:lineRule="exact"/>
              <w:ind w:left="128"/>
              <w:rPr>
                <w:b/>
                <w:sz w:val="24"/>
              </w:rPr>
            </w:pPr>
            <w:r>
              <w:rPr>
                <w:b/>
                <w:sz w:val="24"/>
              </w:rPr>
              <w:t>PAGE</w:t>
            </w:r>
          </w:p>
          <w:p w14:paraId="731BA518" w14:textId="77777777" w:rsidR="00620AF0" w:rsidRDefault="00000000">
            <w:pPr>
              <w:pStyle w:val="TableParagraph"/>
              <w:spacing w:before="139"/>
              <w:ind w:left="440"/>
              <w:rPr>
                <w:b/>
                <w:sz w:val="24"/>
              </w:rPr>
            </w:pPr>
            <w:r>
              <w:rPr>
                <w:b/>
                <w:sz w:val="24"/>
              </w:rPr>
              <w:t>NO</w:t>
            </w:r>
          </w:p>
        </w:tc>
      </w:tr>
      <w:tr w:rsidR="00620AF0" w14:paraId="1F8FB461" w14:textId="77777777">
        <w:trPr>
          <w:trHeight w:val="573"/>
        </w:trPr>
        <w:tc>
          <w:tcPr>
            <w:tcW w:w="1377" w:type="dxa"/>
          </w:tcPr>
          <w:p w14:paraId="479B3F1B" w14:textId="77777777" w:rsidR="00620AF0" w:rsidRDefault="00000000">
            <w:pPr>
              <w:pStyle w:val="TableParagraph"/>
              <w:spacing w:before="143"/>
              <w:ind w:left="50"/>
              <w:rPr>
                <w:sz w:val="24"/>
              </w:rPr>
            </w:pPr>
            <w:r>
              <w:rPr>
                <w:sz w:val="24"/>
              </w:rPr>
              <w:t>1.1</w:t>
            </w:r>
          </w:p>
        </w:tc>
        <w:tc>
          <w:tcPr>
            <w:tcW w:w="7234" w:type="dxa"/>
          </w:tcPr>
          <w:p w14:paraId="29D0BCE3" w14:textId="77777777" w:rsidR="00620AF0" w:rsidRDefault="00000000">
            <w:pPr>
              <w:pStyle w:val="TableParagraph"/>
              <w:spacing w:before="143"/>
              <w:ind w:left="412"/>
              <w:rPr>
                <w:sz w:val="24"/>
              </w:rPr>
            </w:pPr>
            <w:r>
              <w:rPr>
                <w:sz w:val="24"/>
                <w:lang w:val="en-IN"/>
              </w:rPr>
              <w:t>W</w:t>
            </w:r>
            <w:proofErr w:type="spellStart"/>
            <w:r>
              <w:rPr>
                <w:sz w:val="24"/>
              </w:rPr>
              <w:t>ater</w:t>
            </w:r>
            <w:proofErr w:type="spellEnd"/>
            <w:r>
              <w:rPr>
                <w:spacing w:val="-3"/>
                <w:sz w:val="24"/>
              </w:rPr>
              <w:t xml:space="preserve"> </w:t>
            </w:r>
            <w:r>
              <w:rPr>
                <w:sz w:val="24"/>
              </w:rPr>
              <w:t>in oil emulsion type</w:t>
            </w:r>
          </w:p>
        </w:tc>
        <w:tc>
          <w:tcPr>
            <w:tcW w:w="855" w:type="dxa"/>
          </w:tcPr>
          <w:p w14:paraId="47EB0E48" w14:textId="77777777" w:rsidR="00620AF0" w:rsidRDefault="00000000">
            <w:pPr>
              <w:pStyle w:val="TableParagraph"/>
              <w:spacing w:before="143"/>
              <w:ind w:left="486"/>
              <w:rPr>
                <w:sz w:val="24"/>
                <w:lang w:val="en-IN"/>
              </w:rPr>
            </w:pPr>
            <w:r>
              <w:rPr>
                <w:sz w:val="24"/>
                <w:lang w:val="en-IN"/>
              </w:rPr>
              <w:t xml:space="preserve">    2</w:t>
            </w:r>
          </w:p>
        </w:tc>
      </w:tr>
      <w:tr w:rsidR="00620AF0" w14:paraId="6EC1A834" w14:textId="77777777">
        <w:trPr>
          <w:trHeight w:val="573"/>
        </w:trPr>
        <w:tc>
          <w:tcPr>
            <w:tcW w:w="1377" w:type="dxa"/>
          </w:tcPr>
          <w:p w14:paraId="6707A702" w14:textId="77777777" w:rsidR="00620AF0" w:rsidRDefault="00000000">
            <w:pPr>
              <w:pStyle w:val="TableParagraph"/>
              <w:spacing w:before="143"/>
              <w:ind w:left="50"/>
              <w:rPr>
                <w:sz w:val="24"/>
                <w:lang w:val="en-IN"/>
              </w:rPr>
            </w:pPr>
            <w:r>
              <w:rPr>
                <w:sz w:val="24"/>
                <w:lang w:val="en-IN"/>
              </w:rPr>
              <w:t>3.1</w:t>
            </w:r>
          </w:p>
        </w:tc>
        <w:tc>
          <w:tcPr>
            <w:tcW w:w="7234" w:type="dxa"/>
          </w:tcPr>
          <w:p w14:paraId="2B9ED34A" w14:textId="77777777" w:rsidR="00620AF0" w:rsidRDefault="00000000">
            <w:pPr>
              <w:pStyle w:val="BodyText"/>
              <w:spacing w:before="181"/>
              <w:ind w:right="2718" w:firstLineChars="200" w:firstLine="480"/>
              <w:jc w:val="both"/>
            </w:pPr>
            <w:r>
              <w:rPr>
                <w:bCs/>
              </w:rPr>
              <w:t>lubricating</w:t>
            </w:r>
            <w:r>
              <w:rPr>
                <w:bCs/>
                <w:spacing w:val="-2"/>
              </w:rPr>
              <w:t xml:space="preserve"> </w:t>
            </w:r>
            <w:proofErr w:type="gramStart"/>
            <w:r>
              <w:rPr>
                <w:bCs/>
              </w:rPr>
              <w:t>oil</w:t>
            </w:r>
            <w:r>
              <w:rPr>
                <w:bCs/>
                <w:spacing w:val="-2"/>
              </w:rPr>
              <w:t xml:space="preserve"> </w:t>
            </w:r>
            <w:r>
              <w:rPr>
                <w:bCs/>
              </w:rPr>
              <w:t>based</w:t>
            </w:r>
            <w:proofErr w:type="gramEnd"/>
            <w:r>
              <w:rPr>
                <w:bCs/>
                <w:spacing w:val="-2"/>
              </w:rPr>
              <w:t xml:space="preserve"> </w:t>
            </w:r>
            <w:r>
              <w:rPr>
                <w:bCs/>
              </w:rPr>
              <w:t>resins</w:t>
            </w:r>
          </w:p>
        </w:tc>
        <w:tc>
          <w:tcPr>
            <w:tcW w:w="855" w:type="dxa"/>
          </w:tcPr>
          <w:p w14:paraId="071C9660" w14:textId="77777777" w:rsidR="00620AF0" w:rsidRDefault="00000000">
            <w:pPr>
              <w:pStyle w:val="TableParagraph"/>
              <w:spacing w:before="143"/>
              <w:ind w:left="486"/>
              <w:rPr>
                <w:sz w:val="24"/>
                <w:lang w:val="en-IN"/>
              </w:rPr>
            </w:pPr>
            <w:r>
              <w:rPr>
                <w:sz w:val="24"/>
                <w:lang w:val="en-IN"/>
              </w:rPr>
              <w:t xml:space="preserve">    6</w:t>
            </w:r>
          </w:p>
        </w:tc>
      </w:tr>
      <w:tr w:rsidR="00620AF0" w14:paraId="6213FCD9" w14:textId="77777777">
        <w:trPr>
          <w:trHeight w:val="573"/>
        </w:trPr>
        <w:tc>
          <w:tcPr>
            <w:tcW w:w="1377" w:type="dxa"/>
          </w:tcPr>
          <w:p w14:paraId="165ED019" w14:textId="77777777" w:rsidR="00620AF0" w:rsidRDefault="00000000">
            <w:pPr>
              <w:pStyle w:val="TableParagraph"/>
              <w:spacing w:before="143"/>
              <w:ind w:left="50"/>
              <w:rPr>
                <w:sz w:val="24"/>
                <w:lang w:val="en-IN"/>
              </w:rPr>
            </w:pPr>
            <w:r>
              <w:rPr>
                <w:sz w:val="24"/>
                <w:lang w:val="en-IN"/>
              </w:rPr>
              <w:t>3.2</w:t>
            </w:r>
          </w:p>
        </w:tc>
        <w:tc>
          <w:tcPr>
            <w:tcW w:w="7234" w:type="dxa"/>
          </w:tcPr>
          <w:p w14:paraId="4E6216A3" w14:textId="77777777" w:rsidR="00620AF0" w:rsidRDefault="00000000">
            <w:pPr>
              <w:pStyle w:val="BodyText"/>
              <w:spacing w:before="181"/>
              <w:ind w:right="2718" w:firstLineChars="200" w:firstLine="480"/>
              <w:jc w:val="both"/>
              <w:rPr>
                <w:bCs/>
                <w:lang w:val="en-IN"/>
              </w:rPr>
            </w:pPr>
            <w:r>
              <w:rPr>
                <w:bCs/>
                <w:lang w:val="en-IN"/>
              </w:rPr>
              <w:t>Experimental setup</w:t>
            </w:r>
          </w:p>
        </w:tc>
        <w:tc>
          <w:tcPr>
            <w:tcW w:w="855" w:type="dxa"/>
          </w:tcPr>
          <w:p w14:paraId="240B56F7" w14:textId="77777777" w:rsidR="00620AF0" w:rsidRDefault="00000000">
            <w:pPr>
              <w:pStyle w:val="TableParagraph"/>
              <w:spacing w:before="143"/>
              <w:ind w:left="486"/>
              <w:rPr>
                <w:sz w:val="24"/>
                <w:lang w:val="en-IN"/>
              </w:rPr>
            </w:pPr>
            <w:r>
              <w:rPr>
                <w:sz w:val="24"/>
                <w:lang w:val="en-IN"/>
              </w:rPr>
              <w:t xml:space="preserve">    7</w:t>
            </w:r>
          </w:p>
        </w:tc>
      </w:tr>
      <w:tr w:rsidR="00620AF0" w14:paraId="177DA1C2" w14:textId="77777777">
        <w:trPr>
          <w:trHeight w:val="573"/>
        </w:trPr>
        <w:tc>
          <w:tcPr>
            <w:tcW w:w="1377" w:type="dxa"/>
          </w:tcPr>
          <w:p w14:paraId="33D7F6BC" w14:textId="77777777" w:rsidR="00620AF0" w:rsidRDefault="00000000">
            <w:pPr>
              <w:pStyle w:val="TableParagraph"/>
              <w:spacing w:before="144"/>
              <w:ind w:left="50"/>
              <w:rPr>
                <w:sz w:val="24"/>
              </w:rPr>
            </w:pPr>
            <w:r>
              <w:rPr>
                <w:sz w:val="24"/>
              </w:rPr>
              <w:t>4.1</w:t>
            </w:r>
          </w:p>
        </w:tc>
        <w:tc>
          <w:tcPr>
            <w:tcW w:w="7234" w:type="dxa"/>
          </w:tcPr>
          <w:p w14:paraId="7F216555" w14:textId="77777777" w:rsidR="00620AF0" w:rsidRDefault="00000000">
            <w:pPr>
              <w:pStyle w:val="TableParagraph"/>
              <w:spacing w:before="144"/>
              <w:ind w:left="412"/>
              <w:rPr>
                <w:sz w:val="24"/>
              </w:rPr>
            </w:pPr>
            <w:r>
              <w:rPr>
                <w:sz w:val="24"/>
              </w:rPr>
              <w:t>Fourier</w:t>
            </w:r>
            <w:r>
              <w:rPr>
                <w:spacing w:val="-1"/>
                <w:sz w:val="24"/>
              </w:rPr>
              <w:t xml:space="preserve"> </w:t>
            </w:r>
            <w:r>
              <w:rPr>
                <w:sz w:val="24"/>
              </w:rPr>
              <w:t>Transform Infrared</w:t>
            </w:r>
            <w:r>
              <w:rPr>
                <w:spacing w:val="-2"/>
                <w:sz w:val="24"/>
              </w:rPr>
              <w:t xml:space="preserve"> </w:t>
            </w:r>
            <w:r>
              <w:rPr>
                <w:sz w:val="24"/>
              </w:rPr>
              <w:t>Spectroscopy</w:t>
            </w:r>
            <w:r>
              <w:rPr>
                <w:spacing w:val="-1"/>
                <w:sz w:val="24"/>
              </w:rPr>
              <w:t xml:space="preserve"> </w:t>
            </w:r>
            <w:r>
              <w:rPr>
                <w:sz w:val="24"/>
              </w:rPr>
              <w:t>(FTIR)-</w:t>
            </w:r>
            <w:r>
              <w:rPr>
                <w:spacing w:val="-3"/>
                <w:sz w:val="24"/>
              </w:rPr>
              <w:t xml:space="preserve"> </w:t>
            </w:r>
            <w:r>
              <w:rPr>
                <w:sz w:val="24"/>
              </w:rPr>
              <w:t>Light</w:t>
            </w:r>
            <w:r>
              <w:rPr>
                <w:spacing w:val="-2"/>
                <w:sz w:val="24"/>
              </w:rPr>
              <w:t xml:space="preserve"> </w:t>
            </w:r>
            <w:r>
              <w:rPr>
                <w:sz w:val="24"/>
              </w:rPr>
              <w:t>Crude</w:t>
            </w:r>
            <w:r>
              <w:rPr>
                <w:spacing w:val="-3"/>
                <w:sz w:val="24"/>
              </w:rPr>
              <w:t xml:space="preserve"> </w:t>
            </w:r>
            <w:r>
              <w:rPr>
                <w:sz w:val="24"/>
              </w:rPr>
              <w:t>Oil</w:t>
            </w:r>
          </w:p>
        </w:tc>
        <w:tc>
          <w:tcPr>
            <w:tcW w:w="855" w:type="dxa"/>
          </w:tcPr>
          <w:p w14:paraId="3F396251" w14:textId="77777777" w:rsidR="00620AF0" w:rsidRDefault="00000000">
            <w:pPr>
              <w:pStyle w:val="TableParagraph"/>
              <w:spacing w:before="144"/>
              <w:rPr>
                <w:sz w:val="24"/>
                <w:lang w:val="en-IN"/>
              </w:rPr>
            </w:pPr>
            <w:r>
              <w:rPr>
                <w:sz w:val="24"/>
                <w:lang w:val="en-IN"/>
              </w:rPr>
              <w:t xml:space="preserve">            8</w:t>
            </w:r>
          </w:p>
        </w:tc>
      </w:tr>
      <w:tr w:rsidR="00620AF0" w14:paraId="602EF0DF" w14:textId="77777777">
        <w:trPr>
          <w:trHeight w:val="574"/>
        </w:trPr>
        <w:tc>
          <w:tcPr>
            <w:tcW w:w="1377" w:type="dxa"/>
          </w:tcPr>
          <w:p w14:paraId="49B34B45" w14:textId="77777777" w:rsidR="00620AF0" w:rsidRDefault="00000000">
            <w:pPr>
              <w:pStyle w:val="TableParagraph"/>
              <w:spacing w:before="143"/>
              <w:ind w:left="50"/>
              <w:rPr>
                <w:sz w:val="24"/>
                <w:lang w:val="en-IN"/>
              </w:rPr>
            </w:pPr>
            <w:r>
              <w:rPr>
                <w:sz w:val="24"/>
              </w:rPr>
              <w:t>4.</w:t>
            </w:r>
            <w:r>
              <w:rPr>
                <w:sz w:val="24"/>
                <w:lang w:val="en-IN"/>
              </w:rPr>
              <w:t>1.1</w:t>
            </w:r>
          </w:p>
        </w:tc>
        <w:tc>
          <w:tcPr>
            <w:tcW w:w="7234" w:type="dxa"/>
          </w:tcPr>
          <w:p w14:paraId="7E5B6DF4" w14:textId="77777777" w:rsidR="00620AF0" w:rsidRDefault="00000000">
            <w:pPr>
              <w:pStyle w:val="TableParagraph"/>
              <w:spacing w:before="143"/>
              <w:ind w:left="412"/>
              <w:rPr>
                <w:sz w:val="24"/>
              </w:rPr>
            </w:pPr>
            <w:r>
              <w:rPr>
                <w:sz w:val="24"/>
              </w:rPr>
              <w:t>Fourier</w:t>
            </w:r>
            <w:r>
              <w:rPr>
                <w:spacing w:val="-1"/>
                <w:sz w:val="24"/>
              </w:rPr>
              <w:t xml:space="preserve"> </w:t>
            </w:r>
            <w:r>
              <w:rPr>
                <w:sz w:val="24"/>
              </w:rPr>
              <w:t>Transform Infrared</w:t>
            </w:r>
            <w:r>
              <w:rPr>
                <w:spacing w:val="-2"/>
                <w:sz w:val="24"/>
              </w:rPr>
              <w:t xml:space="preserve"> </w:t>
            </w:r>
            <w:r>
              <w:rPr>
                <w:sz w:val="24"/>
              </w:rPr>
              <w:t>Spectroscopy</w:t>
            </w:r>
            <w:r>
              <w:rPr>
                <w:spacing w:val="-1"/>
                <w:sz w:val="24"/>
              </w:rPr>
              <w:t xml:space="preserve"> </w:t>
            </w:r>
            <w:r>
              <w:rPr>
                <w:sz w:val="24"/>
              </w:rPr>
              <w:t>(FTIR) -</w:t>
            </w:r>
            <w:r>
              <w:rPr>
                <w:spacing w:val="-3"/>
                <w:sz w:val="24"/>
              </w:rPr>
              <w:t xml:space="preserve"> </w:t>
            </w:r>
            <w:r>
              <w:rPr>
                <w:sz w:val="24"/>
              </w:rPr>
              <w:t>crude</w:t>
            </w:r>
            <w:r>
              <w:rPr>
                <w:spacing w:val="-2"/>
                <w:sz w:val="24"/>
              </w:rPr>
              <w:t xml:space="preserve"> </w:t>
            </w:r>
            <w:r>
              <w:rPr>
                <w:sz w:val="24"/>
              </w:rPr>
              <w:t>oil</w:t>
            </w:r>
            <w:r>
              <w:rPr>
                <w:spacing w:val="-1"/>
                <w:sz w:val="24"/>
              </w:rPr>
              <w:t xml:space="preserve"> </w:t>
            </w:r>
            <w:r>
              <w:rPr>
                <w:sz w:val="24"/>
              </w:rPr>
              <w:t>emulsion</w:t>
            </w:r>
          </w:p>
        </w:tc>
        <w:tc>
          <w:tcPr>
            <w:tcW w:w="855" w:type="dxa"/>
          </w:tcPr>
          <w:p w14:paraId="14962C52" w14:textId="77777777" w:rsidR="00620AF0" w:rsidRDefault="00000000">
            <w:pPr>
              <w:pStyle w:val="TableParagraph"/>
              <w:spacing w:before="143"/>
              <w:ind w:firstLineChars="300" w:firstLine="720"/>
              <w:rPr>
                <w:sz w:val="24"/>
                <w:lang w:val="en-IN"/>
              </w:rPr>
            </w:pPr>
            <w:r>
              <w:rPr>
                <w:sz w:val="24"/>
                <w:lang w:val="en-IN"/>
              </w:rPr>
              <w:t>9</w:t>
            </w:r>
          </w:p>
        </w:tc>
      </w:tr>
      <w:tr w:rsidR="00620AF0" w14:paraId="5119F1E3" w14:textId="77777777">
        <w:trPr>
          <w:trHeight w:val="574"/>
        </w:trPr>
        <w:tc>
          <w:tcPr>
            <w:tcW w:w="1377" w:type="dxa"/>
          </w:tcPr>
          <w:p w14:paraId="03DB85DD" w14:textId="77777777" w:rsidR="00620AF0" w:rsidRDefault="00000000">
            <w:pPr>
              <w:pStyle w:val="TableParagraph"/>
              <w:spacing w:before="145"/>
              <w:ind w:left="50"/>
              <w:rPr>
                <w:sz w:val="24"/>
                <w:lang w:val="en-IN"/>
              </w:rPr>
            </w:pPr>
            <w:r>
              <w:rPr>
                <w:sz w:val="24"/>
              </w:rPr>
              <w:t>4.</w:t>
            </w:r>
            <w:r>
              <w:rPr>
                <w:sz w:val="24"/>
                <w:lang w:val="en-IN"/>
              </w:rPr>
              <w:t>1.2</w:t>
            </w:r>
          </w:p>
        </w:tc>
        <w:tc>
          <w:tcPr>
            <w:tcW w:w="7234" w:type="dxa"/>
          </w:tcPr>
          <w:p w14:paraId="17AB2383" w14:textId="77777777" w:rsidR="00620AF0" w:rsidRDefault="00000000">
            <w:pPr>
              <w:pStyle w:val="TableParagraph"/>
              <w:spacing w:before="145"/>
              <w:ind w:left="412"/>
              <w:rPr>
                <w:sz w:val="24"/>
              </w:rPr>
            </w:pPr>
            <w:r>
              <w:rPr>
                <w:sz w:val="24"/>
              </w:rPr>
              <w:t>Fourier</w:t>
            </w:r>
            <w:r>
              <w:rPr>
                <w:spacing w:val="-1"/>
                <w:sz w:val="24"/>
              </w:rPr>
              <w:t xml:space="preserve"> </w:t>
            </w:r>
            <w:r>
              <w:rPr>
                <w:sz w:val="24"/>
              </w:rPr>
              <w:t>Transform Infrared</w:t>
            </w:r>
            <w:r>
              <w:rPr>
                <w:spacing w:val="-2"/>
                <w:sz w:val="24"/>
              </w:rPr>
              <w:t xml:space="preserve"> </w:t>
            </w:r>
            <w:r>
              <w:rPr>
                <w:sz w:val="24"/>
              </w:rPr>
              <w:t>Spectroscopy</w:t>
            </w:r>
            <w:r>
              <w:rPr>
                <w:spacing w:val="-1"/>
                <w:sz w:val="24"/>
              </w:rPr>
              <w:t xml:space="preserve"> </w:t>
            </w:r>
            <w:r>
              <w:rPr>
                <w:sz w:val="24"/>
              </w:rPr>
              <w:t>(FTIR)-</w:t>
            </w:r>
            <w:r>
              <w:rPr>
                <w:spacing w:val="-3"/>
                <w:sz w:val="24"/>
              </w:rPr>
              <w:t xml:space="preserve"> </w:t>
            </w:r>
            <w:r>
              <w:rPr>
                <w:sz w:val="24"/>
              </w:rPr>
              <w:t>lubricant</w:t>
            </w:r>
            <w:r>
              <w:rPr>
                <w:spacing w:val="-1"/>
                <w:sz w:val="24"/>
              </w:rPr>
              <w:t xml:space="preserve"> </w:t>
            </w:r>
            <w:r>
              <w:rPr>
                <w:sz w:val="24"/>
              </w:rPr>
              <w:t>oil</w:t>
            </w:r>
          </w:p>
        </w:tc>
        <w:tc>
          <w:tcPr>
            <w:tcW w:w="855" w:type="dxa"/>
          </w:tcPr>
          <w:p w14:paraId="1B7E2339" w14:textId="77777777" w:rsidR="00620AF0" w:rsidRDefault="00000000">
            <w:pPr>
              <w:pStyle w:val="TableParagraph"/>
              <w:wordWrap w:val="0"/>
              <w:spacing w:before="145"/>
              <w:ind w:right="157"/>
              <w:jc w:val="right"/>
              <w:rPr>
                <w:sz w:val="24"/>
                <w:lang w:val="en-IN"/>
              </w:rPr>
            </w:pPr>
            <w:r>
              <w:rPr>
                <w:sz w:val="24"/>
                <w:lang w:val="en-IN"/>
              </w:rPr>
              <w:t xml:space="preserve">         9</w:t>
            </w:r>
          </w:p>
        </w:tc>
      </w:tr>
      <w:tr w:rsidR="00620AF0" w14:paraId="49E93EB4" w14:textId="77777777">
        <w:trPr>
          <w:trHeight w:val="573"/>
        </w:trPr>
        <w:tc>
          <w:tcPr>
            <w:tcW w:w="1377" w:type="dxa"/>
          </w:tcPr>
          <w:p w14:paraId="6B61636F" w14:textId="77777777" w:rsidR="00620AF0" w:rsidRDefault="00000000">
            <w:pPr>
              <w:pStyle w:val="TableParagraph"/>
              <w:spacing w:before="143"/>
              <w:ind w:left="50"/>
              <w:rPr>
                <w:sz w:val="24"/>
                <w:lang w:val="en-IN"/>
              </w:rPr>
            </w:pPr>
            <w:r>
              <w:rPr>
                <w:sz w:val="24"/>
              </w:rPr>
              <w:t>4.</w:t>
            </w:r>
            <w:r>
              <w:rPr>
                <w:sz w:val="24"/>
                <w:lang w:val="en-IN"/>
              </w:rPr>
              <w:t>2</w:t>
            </w:r>
          </w:p>
        </w:tc>
        <w:tc>
          <w:tcPr>
            <w:tcW w:w="7234" w:type="dxa"/>
          </w:tcPr>
          <w:p w14:paraId="12308E97" w14:textId="77777777" w:rsidR="00620AF0" w:rsidRDefault="00000000">
            <w:pPr>
              <w:pStyle w:val="TableParagraph"/>
              <w:spacing w:before="143"/>
              <w:ind w:left="412"/>
              <w:rPr>
                <w:sz w:val="24"/>
              </w:rPr>
            </w:pPr>
            <w:r>
              <w:rPr>
                <w:sz w:val="24"/>
              </w:rPr>
              <w:t>Scanning Electron</w:t>
            </w:r>
            <w:r>
              <w:rPr>
                <w:spacing w:val="-2"/>
                <w:sz w:val="24"/>
              </w:rPr>
              <w:t xml:space="preserve"> </w:t>
            </w:r>
            <w:r>
              <w:rPr>
                <w:sz w:val="24"/>
              </w:rPr>
              <w:t>Microscope</w:t>
            </w:r>
            <w:r>
              <w:rPr>
                <w:spacing w:val="-2"/>
                <w:sz w:val="24"/>
              </w:rPr>
              <w:t xml:space="preserve"> </w:t>
            </w:r>
            <w:r>
              <w:rPr>
                <w:sz w:val="24"/>
              </w:rPr>
              <w:t>image</w:t>
            </w:r>
            <w:r>
              <w:rPr>
                <w:spacing w:val="-2"/>
                <w:sz w:val="24"/>
              </w:rPr>
              <w:t xml:space="preserve"> </w:t>
            </w:r>
            <w:r>
              <w:rPr>
                <w:sz w:val="24"/>
              </w:rPr>
              <w:t>for</w:t>
            </w:r>
            <w:r>
              <w:rPr>
                <w:spacing w:val="-3"/>
                <w:sz w:val="24"/>
              </w:rPr>
              <w:t xml:space="preserve"> </w:t>
            </w:r>
            <w:r>
              <w:rPr>
                <w:sz w:val="24"/>
              </w:rPr>
              <w:t>Stable emulsion</w:t>
            </w:r>
            <w:r>
              <w:rPr>
                <w:spacing w:val="-1"/>
                <w:sz w:val="24"/>
              </w:rPr>
              <w:t xml:space="preserve"> </w:t>
            </w:r>
            <w:r>
              <w:rPr>
                <w:sz w:val="24"/>
              </w:rPr>
              <w:t>sample</w:t>
            </w:r>
          </w:p>
        </w:tc>
        <w:tc>
          <w:tcPr>
            <w:tcW w:w="855" w:type="dxa"/>
          </w:tcPr>
          <w:p w14:paraId="6BDAF4AB" w14:textId="77777777" w:rsidR="00620AF0" w:rsidRDefault="00000000">
            <w:pPr>
              <w:pStyle w:val="TableParagraph"/>
              <w:spacing w:before="143"/>
              <w:ind w:right="66"/>
              <w:jc w:val="right"/>
              <w:rPr>
                <w:sz w:val="24"/>
                <w:lang w:val="en-IN"/>
              </w:rPr>
            </w:pPr>
            <w:r>
              <w:rPr>
                <w:sz w:val="24"/>
                <w:lang w:val="en-IN"/>
              </w:rPr>
              <w:t>10</w:t>
            </w:r>
          </w:p>
        </w:tc>
      </w:tr>
      <w:tr w:rsidR="00620AF0" w14:paraId="5D0362C9" w14:textId="77777777">
        <w:trPr>
          <w:trHeight w:val="573"/>
        </w:trPr>
        <w:tc>
          <w:tcPr>
            <w:tcW w:w="1377" w:type="dxa"/>
          </w:tcPr>
          <w:p w14:paraId="14175F87" w14:textId="77777777" w:rsidR="00620AF0" w:rsidRDefault="00000000">
            <w:pPr>
              <w:pStyle w:val="TableParagraph"/>
              <w:spacing w:before="143"/>
              <w:ind w:left="50"/>
              <w:rPr>
                <w:sz w:val="24"/>
                <w:lang w:val="en-IN"/>
              </w:rPr>
            </w:pPr>
            <w:r>
              <w:rPr>
                <w:sz w:val="24"/>
              </w:rPr>
              <w:t>4.</w:t>
            </w:r>
            <w:r>
              <w:rPr>
                <w:sz w:val="24"/>
                <w:lang w:val="en-IN"/>
              </w:rPr>
              <w:t>3</w:t>
            </w:r>
          </w:p>
        </w:tc>
        <w:tc>
          <w:tcPr>
            <w:tcW w:w="7234" w:type="dxa"/>
          </w:tcPr>
          <w:p w14:paraId="5FB8733E" w14:textId="77777777" w:rsidR="00620AF0" w:rsidRDefault="00000000">
            <w:pPr>
              <w:pStyle w:val="TableParagraph"/>
              <w:spacing w:before="143"/>
              <w:ind w:left="412"/>
              <w:rPr>
                <w:sz w:val="24"/>
              </w:rPr>
            </w:pPr>
            <w:r>
              <w:rPr>
                <w:sz w:val="24"/>
              </w:rPr>
              <w:t>GC-MS</w:t>
            </w:r>
            <w:r>
              <w:rPr>
                <w:spacing w:val="-1"/>
                <w:sz w:val="24"/>
              </w:rPr>
              <w:t xml:space="preserve"> </w:t>
            </w:r>
            <w:r>
              <w:rPr>
                <w:sz w:val="24"/>
              </w:rPr>
              <w:t>of</w:t>
            </w:r>
            <w:r>
              <w:rPr>
                <w:spacing w:val="-2"/>
                <w:sz w:val="24"/>
              </w:rPr>
              <w:t xml:space="preserve"> </w:t>
            </w:r>
            <w:r>
              <w:rPr>
                <w:sz w:val="24"/>
              </w:rPr>
              <w:t>lubricating</w:t>
            </w:r>
            <w:r>
              <w:rPr>
                <w:spacing w:val="-1"/>
                <w:sz w:val="24"/>
              </w:rPr>
              <w:t xml:space="preserve"> </w:t>
            </w:r>
            <w:r>
              <w:rPr>
                <w:sz w:val="24"/>
              </w:rPr>
              <w:t>oil in</w:t>
            </w:r>
            <w:r>
              <w:rPr>
                <w:spacing w:val="-1"/>
                <w:sz w:val="24"/>
              </w:rPr>
              <w:t xml:space="preserve"> </w:t>
            </w:r>
            <w:r>
              <w:rPr>
                <w:sz w:val="24"/>
              </w:rPr>
              <w:t>terms</w:t>
            </w:r>
            <w:r>
              <w:rPr>
                <w:spacing w:val="-1"/>
                <w:sz w:val="24"/>
              </w:rPr>
              <w:t xml:space="preserve"> </w:t>
            </w:r>
            <w:r>
              <w:rPr>
                <w:sz w:val="24"/>
              </w:rPr>
              <w:t>of</w:t>
            </w:r>
            <w:r>
              <w:rPr>
                <w:spacing w:val="-2"/>
                <w:sz w:val="24"/>
              </w:rPr>
              <w:t xml:space="preserve"> </w:t>
            </w:r>
            <w:r>
              <w:rPr>
                <w:sz w:val="24"/>
              </w:rPr>
              <w:t>retention time</w:t>
            </w:r>
            <w:r>
              <w:rPr>
                <w:spacing w:val="-2"/>
                <w:sz w:val="24"/>
              </w:rPr>
              <w:t xml:space="preserve"> </w:t>
            </w:r>
            <w:r>
              <w:rPr>
                <w:sz w:val="24"/>
              </w:rPr>
              <w:t>and</w:t>
            </w:r>
            <w:r>
              <w:rPr>
                <w:spacing w:val="1"/>
                <w:sz w:val="24"/>
              </w:rPr>
              <w:t xml:space="preserve"> </w:t>
            </w:r>
            <w:r>
              <w:rPr>
                <w:sz w:val="24"/>
              </w:rPr>
              <w:t>intensity</w:t>
            </w:r>
          </w:p>
        </w:tc>
        <w:tc>
          <w:tcPr>
            <w:tcW w:w="855" w:type="dxa"/>
          </w:tcPr>
          <w:p w14:paraId="4229EA04" w14:textId="77777777" w:rsidR="00620AF0" w:rsidRDefault="00000000">
            <w:pPr>
              <w:pStyle w:val="TableParagraph"/>
              <w:spacing w:before="143"/>
              <w:ind w:right="64"/>
              <w:jc w:val="right"/>
              <w:rPr>
                <w:sz w:val="24"/>
                <w:lang w:val="en-IN"/>
              </w:rPr>
            </w:pPr>
            <w:r>
              <w:rPr>
                <w:sz w:val="24"/>
                <w:lang w:val="en-IN"/>
              </w:rPr>
              <w:t xml:space="preserve">  </w:t>
            </w:r>
            <w:r>
              <w:rPr>
                <w:sz w:val="24"/>
              </w:rPr>
              <w:t>1</w:t>
            </w:r>
            <w:r>
              <w:rPr>
                <w:sz w:val="24"/>
                <w:lang w:val="en-IN"/>
              </w:rPr>
              <w:t>1</w:t>
            </w:r>
          </w:p>
        </w:tc>
      </w:tr>
      <w:tr w:rsidR="00620AF0" w14:paraId="660871DC" w14:textId="77777777">
        <w:trPr>
          <w:trHeight w:val="573"/>
        </w:trPr>
        <w:tc>
          <w:tcPr>
            <w:tcW w:w="1377" w:type="dxa"/>
          </w:tcPr>
          <w:p w14:paraId="65F18FDC" w14:textId="77777777" w:rsidR="00620AF0" w:rsidRDefault="00000000">
            <w:pPr>
              <w:pStyle w:val="TableParagraph"/>
              <w:spacing w:before="143"/>
              <w:ind w:left="50"/>
              <w:rPr>
                <w:sz w:val="24"/>
                <w:lang w:val="en-IN"/>
              </w:rPr>
            </w:pPr>
            <w:r>
              <w:rPr>
                <w:sz w:val="24"/>
                <w:lang w:val="en-IN"/>
              </w:rPr>
              <w:t>4.4</w:t>
            </w:r>
          </w:p>
        </w:tc>
        <w:tc>
          <w:tcPr>
            <w:tcW w:w="7234" w:type="dxa"/>
          </w:tcPr>
          <w:p w14:paraId="7F28D8C3" w14:textId="77777777" w:rsidR="00620AF0" w:rsidRDefault="00000000">
            <w:pPr>
              <w:pStyle w:val="TableParagraph"/>
              <w:spacing w:before="143"/>
              <w:ind w:left="408"/>
              <w:rPr>
                <w:sz w:val="24"/>
              </w:rPr>
            </w:pPr>
            <w:r>
              <w:rPr>
                <w:color w:val="2D2D2D"/>
                <w:sz w:val="24"/>
              </w:rPr>
              <w:t>Separation</w:t>
            </w:r>
            <w:r>
              <w:rPr>
                <w:color w:val="2D2D2D"/>
                <w:spacing w:val="-2"/>
                <w:sz w:val="24"/>
              </w:rPr>
              <w:t xml:space="preserve"> </w:t>
            </w:r>
            <w:r>
              <w:rPr>
                <w:color w:val="2D2D2D"/>
                <w:sz w:val="24"/>
              </w:rPr>
              <w:t>efficiency</w:t>
            </w:r>
            <w:r>
              <w:rPr>
                <w:color w:val="2D2D2D"/>
                <w:spacing w:val="-2"/>
                <w:sz w:val="24"/>
              </w:rPr>
              <w:t xml:space="preserve"> </w:t>
            </w:r>
            <w:r>
              <w:rPr>
                <w:color w:val="2D2D2D"/>
                <w:sz w:val="24"/>
              </w:rPr>
              <w:t>of</w:t>
            </w:r>
            <w:r>
              <w:rPr>
                <w:color w:val="2D2D2D"/>
                <w:spacing w:val="-1"/>
                <w:sz w:val="24"/>
              </w:rPr>
              <w:t xml:space="preserve"> </w:t>
            </w:r>
            <w:proofErr w:type="spellStart"/>
            <w:r>
              <w:rPr>
                <w:color w:val="2D2D2D"/>
                <w:sz w:val="24"/>
              </w:rPr>
              <w:t>demulsifier</w:t>
            </w:r>
            <w:proofErr w:type="spellEnd"/>
            <w:r>
              <w:rPr>
                <w:color w:val="2D2D2D"/>
                <w:spacing w:val="-4"/>
                <w:sz w:val="24"/>
              </w:rPr>
              <w:t xml:space="preserve"> </w:t>
            </w:r>
            <w:r>
              <w:rPr>
                <w:color w:val="2D2D2D"/>
                <w:sz w:val="24"/>
              </w:rPr>
              <w:t>vs</w:t>
            </w:r>
            <w:r>
              <w:rPr>
                <w:color w:val="2D2D2D"/>
                <w:spacing w:val="-1"/>
                <w:sz w:val="24"/>
              </w:rPr>
              <w:t xml:space="preserve"> </w:t>
            </w:r>
            <w:proofErr w:type="spellStart"/>
            <w:r>
              <w:rPr>
                <w:color w:val="2D2D2D"/>
                <w:sz w:val="24"/>
              </w:rPr>
              <w:t>demulsifier</w:t>
            </w:r>
            <w:proofErr w:type="spellEnd"/>
            <w:r>
              <w:rPr>
                <w:color w:val="2D2D2D"/>
                <w:spacing w:val="-4"/>
                <w:sz w:val="24"/>
              </w:rPr>
              <w:t xml:space="preserve"> </w:t>
            </w:r>
            <w:r>
              <w:rPr>
                <w:color w:val="2D2D2D"/>
                <w:sz w:val="24"/>
              </w:rPr>
              <w:t>doses.</w:t>
            </w:r>
          </w:p>
        </w:tc>
        <w:tc>
          <w:tcPr>
            <w:tcW w:w="855" w:type="dxa"/>
          </w:tcPr>
          <w:p w14:paraId="5D10BBFB" w14:textId="77777777" w:rsidR="00620AF0" w:rsidRDefault="00000000">
            <w:pPr>
              <w:pStyle w:val="TableParagraph"/>
              <w:spacing w:before="143"/>
              <w:ind w:right="49"/>
              <w:jc w:val="right"/>
              <w:rPr>
                <w:sz w:val="24"/>
                <w:lang w:val="en-IN"/>
              </w:rPr>
            </w:pPr>
            <w:r>
              <w:rPr>
                <w:sz w:val="24"/>
              </w:rPr>
              <w:t>1</w:t>
            </w:r>
            <w:r>
              <w:rPr>
                <w:sz w:val="24"/>
                <w:lang w:val="en-IN"/>
              </w:rPr>
              <w:t>4</w:t>
            </w:r>
          </w:p>
        </w:tc>
      </w:tr>
      <w:tr w:rsidR="00620AF0" w14:paraId="3943CFD8" w14:textId="77777777">
        <w:trPr>
          <w:trHeight w:val="573"/>
        </w:trPr>
        <w:tc>
          <w:tcPr>
            <w:tcW w:w="1377" w:type="dxa"/>
          </w:tcPr>
          <w:p w14:paraId="6D04F16A" w14:textId="77777777" w:rsidR="00620AF0" w:rsidRDefault="00000000">
            <w:pPr>
              <w:pStyle w:val="TableParagraph"/>
              <w:spacing w:before="144"/>
              <w:ind w:left="50"/>
              <w:rPr>
                <w:sz w:val="24"/>
                <w:lang w:val="en-IN"/>
              </w:rPr>
            </w:pPr>
            <w:r>
              <w:rPr>
                <w:sz w:val="24"/>
                <w:lang w:val="en-IN"/>
              </w:rPr>
              <w:t>4.5</w:t>
            </w:r>
          </w:p>
        </w:tc>
        <w:tc>
          <w:tcPr>
            <w:tcW w:w="7234" w:type="dxa"/>
          </w:tcPr>
          <w:p w14:paraId="71AE704F" w14:textId="77777777" w:rsidR="00620AF0" w:rsidRDefault="00000000">
            <w:pPr>
              <w:pStyle w:val="TableParagraph"/>
              <w:spacing w:before="144"/>
              <w:ind w:left="408"/>
              <w:rPr>
                <w:sz w:val="24"/>
              </w:rPr>
            </w:pPr>
            <w:r>
              <w:rPr>
                <w:color w:val="2D2D2D"/>
                <w:sz w:val="24"/>
              </w:rPr>
              <w:t>Average</w:t>
            </w:r>
            <w:r>
              <w:rPr>
                <w:color w:val="2D2D2D"/>
                <w:spacing w:val="-3"/>
                <w:sz w:val="24"/>
              </w:rPr>
              <w:t xml:space="preserve"> </w:t>
            </w:r>
            <w:r>
              <w:rPr>
                <w:color w:val="2D2D2D"/>
                <w:sz w:val="24"/>
              </w:rPr>
              <w:t>separation</w:t>
            </w:r>
            <w:r>
              <w:rPr>
                <w:color w:val="2D2D2D"/>
                <w:spacing w:val="-1"/>
                <w:sz w:val="24"/>
              </w:rPr>
              <w:t xml:space="preserve"> </w:t>
            </w:r>
            <w:r>
              <w:rPr>
                <w:color w:val="2D2D2D"/>
                <w:sz w:val="24"/>
              </w:rPr>
              <w:t>efficiency</w:t>
            </w:r>
            <w:r>
              <w:rPr>
                <w:color w:val="2D2D2D"/>
                <w:spacing w:val="1"/>
                <w:sz w:val="24"/>
              </w:rPr>
              <w:t xml:space="preserve"> </w:t>
            </w:r>
            <w:r>
              <w:rPr>
                <w:color w:val="2D2D2D"/>
                <w:sz w:val="24"/>
              </w:rPr>
              <w:t>(%)</w:t>
            </w:r>
            <w:r>
              <w:rPr>
                <w:color w:val="2D2D2D"/>
                <w:spacing w:val="-1"/>
                <w:sz w:val="24"/>
              </w:rPr>
              <w:t xml:space="preserve"> </w:t>
            </w:r>
            <w:r>
              <w:rPr>
                <w:color w:val="2D2D2D"/>
                <w:sz w:val="24"/>
              </w:rPr>
              <w:t>of</w:t>
            </w:r>
            <w:r>
              <w:rPr>
                <w:color w:val="2D2D2D"/>
                <w:spacing w:val="-3"/>
                <w:sz w:val="24"/>
              </w:rPr>
              <w:t xml:space="preserve"> </w:t>
            </w:r>
            <w:r>
              <w:rPr>
                <w:color w:val="2D2D2D"/>
                <w:sz w:val="24"/>
              </w:rPr>
              <w:t>emulsion</w:t>
            </w:r>
            <w:r>
              <w:rPr>
                <w:color w:val="2D2D2D"/>
                <w:spacing w:val="-1"/>
                <w:sz w:val="24"/>
              </w:rPr>
              <w:t xml:space="preserve"> </w:t>
            </w:r>
            <w:r>
              <w:rPr>
                <w:color w:val="2D2D2D"/>
                <w:sz w:val="24"/>
              </w:rPr>
              <w:t>vs</w:t>
            </w:r>
            <w:r>
              <w:rPr>
                <w:color w:val="2D2D2D"/>
                <w:spacing w:val="-1"/>
                <w:sz w:val="24"/>
              </w:rPr>
              <w:t xml:space="preserve"> </w:t>
            </w:r>
            <w:r>
              <w:rPr>
                <w:color w:val="2D2D2D"/>
                <w:sz w:val="24"/>
              </w:rPr>
              <w:t>time (h)</w:t>
            </w:r>
          </w:p>
        </w:tc>
        <w:tc>
          <w:tcPr>
            <w:tcW w:w="855" w:type="dxa"/>
          </w:tcPr>
          <w:p w14:paraId="4C1769D4" w14:textId="77777777" w:rsidR="00620AF0" w:rsidRDefault="00000000">
            <w:pPr>
              <w:pStyle w:val="TableParagraph"/>
              <w:spacing w:before="144"/>
              <w:ind w:right="49"/>
              <w:jc w:val="right"/>
              <w:rPr>
                <w:sz w:val="24"/>
                <w:lang w:val="en-IN"/>
              </w:rPr>
            </w:pPr>
            <w:r>
              <w:rPr>
                <w:color w:val="2D2D2D"/>
                <w:sz w:val="24"/>
              </w:rPr>
              <w:t>1</w:t>
            </w:r>
            <w:r>
              <w:rPr>
                <w:color w:val="2D2D2D"/>
                <w:sz w:val="24"/>
                <w:lang w:val="en-IN"/>
              </w:rPr>
              <w:t>5</w:t>
            </w:r>
          </w:p>
        </w:tc>
      </w:tr>
      <w:tr w:rsidR="00620AF0" w14:paraId="39DDCC67" w14:textId="77777777">
        <w:trPr>
          <w:trHeight w:val="573"/>
        </w:trPr>
        <w:tc>
          <w:tcPr>
            <w:tcW w:w="1377" w:type="dxa"/>
          </w:tcPr>
          <w:p w14:paraId="79896589" w14:textId="77777777" w:rsidR="00620AF0" w:rsidRDefault="00000000">
            <w:pPr>
              <w:pStyle w:val="TableParagraph"/>
              <w:spacing w:before="143"/>
              <w:ind w:left="50"/>
              <w:rPr>
                <w:sz w:val="24"/>
                <w:lang w:val="en-IN"/>
              </w:rPr>
            </w:pPr>
            <w:r>
              <w:rPr>
                <w:sz w:val="24"/>
                <w:lang w:val="en-IN"/>
              </w:rPr>
              <w:t>4.6</w:t>
            </w:r>
          </w:p>
        </w:tc>
        <w:tc>
          <w:tcPr>
            <w:tcW w:w="7234" w:type="dxa"/>
          </w:tcPr>
          <w:p w14:paraId="27093155" w14:textId="77777777" w:rsidR="00620AF0" w:rsidRDefault="00000000">
            <w:pPr>
              <w:pStyle w:val="TableParagraph"/>
              <w:spacing w:before="143"/>
              <w:ind w:left="398"/>
              <w:rPr>
                <w:sz w:val="24"/>
              </w:rPr>
            </w:pPr>
            <w:proofErr w:type="spellStart"/>
            <w:r>
              <w:rPr>
                <w:color w:val="2D2D2D"/>
                <w:sz w:val="24"/>
              </w:rPr>
              <w:t>Influnce</w:t>
            </w:r>
            <w:proofErr w:type="spellEnd"/>
            <w:r>
              <w:rPr>
                <w:color w:val="2D2D2D"/>
                <w:spacing w:val="-4"/>
                <w:sz w:val="24"/>
              </w:rPr>
              <w:t xml:space="preserve"> </w:t>
            </w:r>
            <w:r>
              <w:rPr>
                <w:color w:val="2D2D2D"/>
                <w:sz w:val="24"/>
              </w:rPr>
              <w:t>of</w:t>
            </w:r>
            <w:r>
              <w:rPr>
                <w:color w:val="2D2D2D"/>
                <w:spacing w:val="-2"/>
                <w:sz w:val="24"/>
              </w:rPr>
              <w:t xml:space="preserve"> </w:t>
            </w:r>
            <w:r>
              <w:rPr>
                <w:color w:val="2D2D2D"/>
                <w:sz w:val="24"/>
              </w:rPr>
              <w:t>temperature</w:t>
            </w:r>
            <w:r>
              <w:rPr>
                <w:color w:val="2D2D2D"/>
                <w:spacing w:val="-3"/>
                <w:sz w:val="24"/>
              </w:rPr>
              <w:t xml:space="preserve"> </w:t>
            </w:r>
            <w:r>
              <w:rPr>
                <w:color w:val="2D2D2D"/>
                <w:sz w:val="24"/>
              </w:rPr>
              <w:t>for</w:t>
            </w:r>
            <w:r>
              <w:rPr>
                <w:color w:val="2D2D2D"/>
                <w:spacing w:val="-4"/>
                <w:sz w:val="24"/>
              </w:rPr>
              <w:t xml:space="preserve"> </w:t>
            </w:r>
            <w:r>
              <w:rPr>
                <w:color w:val="2D2D2D"/>
                <w:sz w:val="24"/>
              </w:rPr>
              <w:t>separation</w:t>
            </w:r>
            <w:r>
              <w:rPr>
                <w:color w:val="2D2D2D"/>
                <w:spacing w:val="-2"/>
                <w:sz w:val="24"/>
              </w:rPr>
              <w:t xml:space="preserve"> </w:t>
            </w:r>
            <w:r>
              <w:rPr>
                <w:color w:val="2D2D2D"/>
                <w:sz w:val="24"/>
              </w:rPr>
              <w:t>efficiency</w:t>
            </w:r>
          </w:p>
        </w:tc>
        <w:tc>
          <w:tcPr>
            <w:tcW w:w="855" w:type="dxa"/>
          </w:tcPr>
          <w:p w14:paraId="26B64766" w14:textId="77777777" w:rsidR="00620AF0" w:rsidRDefault="00000000">
            <w:pPr>
              <w:pStyle w:val="TableParagraph"/>
              <w:spacing w:before="143"/>
              <w:ind w:right="49"/>
              <w:jc w:val="right"/>
              <w:rPr>
                <w:sz w:val="24"/>
                <w:lang w:val="en-IN"/>
              </w:rPr>
            </w:pPr>
            <w:r>
              <w:rPr>
                <w:color w:val="2D2D2D"/>
                <w:sz w:val="24"/>
              </w:rPr>
              <w:t>1</w:t>
            </w:r>
            <w:r>
              <w:rPr>
                <w:color w:val="2D2D2D"/>
                <w:sz w:val="24"/>
                <w:lang w:val="en-IN"/>
              </w:rPr>
              <w:t>7</w:t>
            </w:r>
          </w:p>
        </w:tc>
      </w:tr>
      <w:tr w:rsidR="00620AF0" w14:paraId="3D829BB7" w14:textId="77777777">
        <w:trPr>
          <w:trHeight w:val="574"/>
        </w:trPr>
        <w:tc>
          <w:tcPr>
            <w:tcW w:w="1377" w:type="dxa"/>
          </w:tcPr>
          <w:p w14:paraId="0CF755AD" w14:textId="77777777" w:rsidR="00620AF0" w:rsidRDefault="00000000">
            <w:pPr>
              <w:pStyle w:val="TableParagraph"/>
              <w:spacing w:before="143"/>
              <w:ind w:left="50"/>
              <w:rPr>
                <w:sz w:val="24"/>
                <w:lang w:val="en-IN"/>
              </w:rPr>
            </w:pPr>
            <w:r>
              <w:rPr>
                <w:sz w:val="24"/>
                <w:lang w:val="en-IN"/>
              </w:rPr>
              <w:t>4.7</w:t>
            </w:r>
          </w:p>
        </w:tc>
        <w:tc>
          <w:tcPr>
            <w:tcW w:w="7234" w:type="dxa"/>
          </w:tcPr>
          <w:p w14:paraId="079E818D" w14:textId="77777777" w:rsidR="00620AF0" w:rsidRDefault="00000000">
            <w:pPr>
              <w:pStyle w:val="TableParagraph"/>
              <w:spacing w:before="143"/>
              <w:ind w:left="393"/>
              <w:rPr>
                <w:sz w:val="24"/>
              </w:rPr>
            </w:pPr>
            <w:r>
              <w:rPr>
                <w:sz w:val="24"/>
              </w:rPr>
              <w:t>IFT</w:t>
            </w:r>
            <w:r>
              <w:rPr>
                <w:spacing w:val="-5"/>
                <w:sz w:val="24"/>
              </w:rPr>
              <w:t xml:space="preserve"> </w:t>
            </w:r>
            <w:r>
              <w:rPr>
                <w:sz w:val="24"/>
              </w:rPr>
              <w:t>(</w:t>
            </w:r>
            <w:proofErr w:type="spellStart"/>
            <w:r>
              <w:rPr>
                <w:sz w:val="24"/>
              </w:rPr>
              <w:t>mN</w:t>
            </w:r>
            <w:proofErr w:type="spellEnd"/>
            <w:r>
              <w:rPr>
                <w:sz w:val="24"/>
              </w:rPr>
              <w:t>/m)</w:t>
            </w:r>
            <w:r>
              <w:rPr>
                <w:spacing w:val="-5"/>
                <w:sz w:val="24"/>
              </w:rPr>
              <w:t xml:space="preserve"> </w:t>
            </w:r>
            <w:r>
              <w:rPr>
                <w:sz w:val="24"/>
              </w:rPr>
              <w:t>vs</w:t>
            </w:r>
            <w:r>
              <w:rPr>
                <w:spacing w:val="-5"/>
                <w:sz w:val="24"/>
              </w:rPr>
              <w:t xml:space="preserve"> </w:t>
            </w:r>
            <w:r>
              <w:rPr>
                <w:sz w:val="24"/>
              </w:rPr>
              <w:t>Dosage</w:t>
            </w:r>
            <w:r>
              <w:rPr>
                <w:spacing w:val="-5"/>
                <w:sz w:val="24"/>
              </w:rPr>
              <w:t xml:space="preserve"> </w:t>
            </w:r>
            <w:r>
              <w:rPr>
                <w:sz w:val="24"/>
              </w:rPr>
              <w:t>(mL)</w:t>
            </w:r>
            <w:r>
              <w:rPr>
                <w:spacing w:val="-5"/>
                <w:sz w:val="24"/>
              </w:rPr>
              <w:t xml:space="preserve"> </w:t>
            </w:r>
            <w:r>
              <w:rPr>
                <w:sz w:val="24"/>
              </w:rPr>
              <w:t>for</w:t>
            </w:r>
            <w:r>
              <w:rPr>
                <w:spacing w:val="-4"/>
                <w:sz w:val="24"/>
              </w:rPr>
              <w:t xml:space="preserve"> </w:t>
            </w:r>
            <w:r>
              <w:rPr>
                <w:sz w:val="24"/>
              </w:rPr>
              <w:t>lubricating</w:t>
            </w:r>
            <w:r>
              <w:rPr>
                <w:spacing w:val="55"/>
                <w:sz w:val="24"/>
              </w:rPr>
              <w:t xml:space="preserve"> </w:t>
            </w:r>
            <w:r>
              <w:rPr>
                <w:sz w:val="24"/>
              </w:rPr>
              <w:t>oil</w:t>
            </w:r>
            <w:r>
              <w:rPr>
                <w:spacing w:val="-6"/>
                <w:sz w:val="24"/>
              </w:rPr>
              <w:t xml:space="preserve"> </w:t>
            </w:r>
            <w:r>
              <w:rPr>
                <w:sz w:val="24"/>
              </w:rPr>
              <w:t>surfactant</w:t>
            </w:r>
          </w:p>
        </w:tc>
        <w:tc>
          <w:tcPr>
            <w:tcW w:w="855" w:type="dxa"/>
          </w:tcPr>
          <w:p w14:paraId="66DCBE6F" w14:textId="77777777" w:rsidR="00620AF0" w:rsidRDefault="00000000">
            <w:pPr>
              <w:pStyle w:val="TableParagraph"/>
              <w:spacing w:before="143"/>
              <w:ind w:right="47"/>
              <w:jc w:val="right"/>
              <w:rPr>
                <w:sz w:val="24"/>
                <w:lang w:val="en-IN"/>
              </w:rPr>
            </w:pPr>
            <w:r>
              <w:rPr>
                <w:sz w:val="24"/>
              </w:rPr>
              <w:t>1</w:t>
            </w:r>
            <w:r>
              <w:rPr>
                <w:sz w:val="24"/>
                <w:lang w:val="en-IN"/>
              </w:rPr>
              <w:t>8</w:t>
            </w:r>
          </w:p>
        </w:tc>
      </w:tr>
      <w:tr w:rsidR="00620AF0" w14:paraId="78BE59D0" w14:textId="77777777">
        <w:trPr>
          <w:trHeight w:val="491"/>
        </w:trPr>
        <w:tc>
          <w:tcPr>
            <w:tcW w:w="1377" w:type="dxa"/>
          </w:tcPr>
          <w:p w14:paraId="569C8AD4" w14:textId="77777777" w:rsidR="00620AF0" w:rsidRDefault="00000000">
            <w:pPr>
              <w:pStyle w:val="TableParagraph"/>
              <w:spacing w:before="145" w:line="256" w:lineRule="exact"/>
              <w:ind w:left="50"/>
              <w:rPr>
                <w:sz w:val="24"/>
                <w:lang w:val="en-IN"/>
              </w:rPr>
            </w:pPr>
            <w:r>
              <w:rPr>
                <w:sz w:val="24"/>
                <w:lang w:val="en-IN"/>
              </w:rPr>
              <w:t>4.8</w:t>
            </w:r>
          </w:p>
        </w:tc>
        <w:tc>
          <w:tcPr>
            <w:tcW w:w="7234" w:type="dxa"/>
          </w:tcPr>
          <w:p w14:paraId="4E86CE91" w14:textId="77777777" w:rsidR="00620AF0" w:rsidRDefault="00000000">
            <w:pPr>
              <w:pStyle w:val="TableParagraph"/>
              <w:spacing w:before="145" w:line="256" w:lineRule="exact"/>
              <w:ind w:left="408"/>
              <w:rPr>
                <w:sz w:val="24"/>
              </w:rPr>
            </w:pPr>
            <w:r>
              <w:rPr>
                <w:sz w:val="24"/>
              </w:rPr>
              <w:t>Effect</w:t>
            </w:r>
            <w:r>
              <w:rPr>
                <w:spacing w:val="-4"/>
                <w:sz w:val="24"/>
              </w:rPr>
              <w:t xml:space="preserve"> </w:t>
            </w:r>
            <w:r>
              <w:rPr>
                <w:sz w:val="24"/>
              </w:rPr>
              <w:t>of</w:t>
            </w:r>
            <w:r>
              <w:rPr>
                <w:spacing w:val="-6"/>
                <w:sz w:val="24"/>
              </w:rPr>
              <w:t xml:space="preserve"> </w:t>
            </w:r>
            <w:r>
              <w:rPr>
                <w:sz w:val="24"/>
              </w:rPr>
              <w:t>salinity</w:t>
            </w:r>
            <w:r>
              <w:rPr>
                <w:spacing w:val="-5"/>
                <w:sz w:val="24"/>
              </w:rPr>
              <w:t xml:space="preserve"> </w:t>
            </w:r>
            <w:r>
              <w:rPr>
                <w:sz w:val="24"/>
              </w:rPr>
              <w:t>for</w:t>
            </w:r>
            <w:r>
              <w:rPr>
                <w:spacing w:val="-6"/>
                <w:sz w:val="24"/>
              </w:rPr>
              <w:t xml:space="preserve"> </w:t>
            </w:r>
            <w:r>
              <w:rPr>
                <w:sz w:val="24"/>
              </w:rPr>
              <w:t>separation</w:t>
            </w:r>
            <w:r>
              <w:rPr>
                <w:spacing w:val="-2"/>
                <w:sz w:val="24"/>
              </w:rPr>
              <w:t xml:space="preserve"> </w:t>
            </w:r>
            <w:r>
              <w:rPr>
                <w:sz w:val="24"/>
              </w:rPr>
              <w:t>efficiency</w:t>
            </w:r>
          </w:p>
        </w:tc>
        <w:tc>
          <w:tcPr>
            <w:tcW w:w="855" w:type="dxa"/>
          </w:tcPr>
          <w:p w14:paraId="24AF6B91" w14:textId="77777777" w:rsidR="00620AF0" w:rsidRDefault="00000000">
            <w:pPr>
              <w:pStyle w:val="TableParagraph"/>
              <w:spacing w:before="145" w:line="256" w:lineRule="exact"/>
              <w:ind w:right="49"/>
              <w:jc w:val="right"/>
              <w:rPr>
                <w:sz w:val="24"/>
                <w:lang w:val="en-IN"/>
              </w:rPr>
            </w:pPr>
            <w:r>
              <w:rPr>
                <w:sz w:val="24"/>
              </w:rPr>
              <w:t>1</w:t>
            </w:r>
            <w:r>
              <w:rPr>
                <w:sz w:val="24"/>
                <w:lang w:val="en-IN"/>
              </w:rPr>
              <w:t>9</w:t>
            </w:r>
          </w:p>
        </w:tc>
      </w:tr>
      <w:tr w:rsidR="00620AF0" w14:paraId="739093C9" w14:textId="77777777">
        <w:trPr>
          <w:trHeight w:val="472"/>
        </w:trPr>
        <w:tc>
          <w:tcPr>
            <w:tcW w:w="1377" w:type="dxa"/>
          </w:tcPr>
          <w:p w14:paraId="39886CFC" w14:textId="77777777" w:rsidR="00620AF0" w:rsidRDefault="00000000">
            <w:pPr>
              <w:pStyle w:val="TableParagraph"/>
              <w:spacing w:before="145" w:line="256" w:lineRule="exact"/>
              <w:ind w:left="50"/>
              <w:rPr>
                <w:sz w:val="24"/>
                <w:lang w:val="en-IN"/>
              </w:rPr>
            </w:pPr>
            <w:r>
              <w:rPr>
                <w:sz w:val="24"/>
                <w:lang w:val="en-IN"/>
              </w:rPr>
              <w:t>4.9</w:t>
            </w:r>
          </w:p>
        </w:tc>
        <w:tc>
          <w:tcPr>
            <w:tcW w:w="7234" w:type="dxa"/>
          </w:tcPr>
          <w:p w14:paraId="41C9D318" w14:textId="77777777" w:rsidR="00620AF0" w:rsidRDefault="00000000">
            <w:pPr>
              <w:pStyle w:val="TableParagraph"/>
              <w:spacing w:before="145" w:line="256" w:lineRule="exact"/>
              <w:ind w:left="408"/>
              <w:rPr>
                <w:sz w:val="24"/>
                <w:lang w:val="en-IN"/>
              </w:rPr>
            </w:pPr>
            <w:r>
              <w:rPr>
                <w:sz w:val="24"/>
                <w:lang w:val="en-IN"/>
              </w:rPr>
              <w:t xml:space="preserve">SEM for lubricating </w:t>
            </w:r>
            <w:proofErr w:type="gramStart"/>
            <w:r>
              <w:rPr>
                <w:sz w:val="24"/>
                <w:lang w:val="en-IN"/>
              </w:rPr>
              <w:t>oil based</w:t>
            </w:r>
            <w:proofErr w:type="gramEnd"/>
            <w:r>
              <w:rPr>
                <w:sz w:val="24"/>
                <w:lang w:val="en-IN"/>
              </w:rPr>
              <w:t xml:space="preserve"> resin bed </w:t>
            </w:r>
          </w:p>
        </w:tc>
        <w:tc>
          <w:tcPr>
            <w:tcW w:w="855" w:type="dxa"/>
          </w:tcPr>
          <w:p w14:paraId="76B4077F" w14:textId="77777777" w:rsidR="00620AF0" w:rsidRDefault="00000000">
            <w:pPr>
              <w:pStyle w:val="TableParagraph"/>
              <w:spacing w:before="145" w:line="256" w:lineRule="exact"/>
              <w:ind w:right="49"/>
              <w:jc w:val="right"/>
              <w:rPr>
                <w:sz w:val="24"/>
                <w:lang w:val="en-IN"/>
              </w:rPr>
            </w:pPr>
            <w:r>
              <w:rPr>
                <w:sz w:val="24"/>
                <w:lang w:val="en-IN"/>
              </w:rPr>
              <w:t>20</w:t>
            </w:r>
          </w:p>
        </w:tc>
      </w:tr>
      <w:tr w:rsidR="00620AF0" w14:paraId="7C5C6007" w14:textId="77777777">
        <w:trPr>
          <w:trHeight w:val="456"/>
        </w:trPr>
        <w:tc>
          <w:tcPr>
            <w:tcW w:w="1377" w:type="dxa"/>
          </w:tcPr>
          <w:p w14:paraId="0C828194" w14:textId="77777777" w:rsidR="00620AF0" w:rsidRDefault="00000000">
            <w:pPr>
              <w:pStyle w:val="TableParagraph"/>
              <w:spacing w:before="145" w:line="256" w:lineRule="exact"/>
              <w:ind w:left="50"/>
              <w:rPr>
                <w:sz w:val="24"/>
                <w:lang w:val="en-IN"/>
              </w:rPr>
            </w:pPr>
            <w:r>
              <w:rPr>
                <w:sz w:val="24"/>
                <w:lang w:val="en-IN"/>
              </w:rPr>
              <w:t>4.10</w:t>
            </w:r>
          </w:p>
        </w:tc>
        <w:tc>
          <w:tcPr>
            <w:tcW w:w="7234" w:type="dxa"/>
          </w:tcPr>
          <w:p w14:paraId="05B1D27A" w14:textId="77777777" w:rsidR="00620AF0" w:rsidRDefault="00000000">
            <w:pPr>
              <w:pStyle w:val="TableParagraph"/>
              <w:spacing w:before="145" w:line="256" w:lineRule="exact"/>
              <w:ind w:left="408"/>
              <w:rPr>
                <w:sz w:val="24"/>
                <w:lang w:val="en-IN"/>
              </w:rPr>
            </w:pPr>
            <w:r>
              <w:rPr>
                <w:sz w:val="24"/>
                <w:lang w:val="en-IN"/>
              </w:rPr>
              <w:t xml:space="preserve">Effect of flow rate </w:t>
            </w:r>
          </w:p>
        </w:tc>
        <w:tc>
          <w:tcPr>
            <w:tcW w:w="855" w:type="dxa"/>
          </w:tcPr>
          <w:p w14:paraId="11E43F48" w14:textId="77777777" w:rsidR="00620AF0" w:rsidRDefault="00000000">
            <w:pPr>
              <w:pStyle w:val="TableParagraph"/>
              <w:spacing w:before="145" w:line="256" w:lineRule="exact"/>
              <w:ind w:right="49"/>
              <w:jc w:val="right"/>
              <w:rPr>
                <w:sz w:val="24"/>
                <w:lang w:val="en-IN"/>
              </w:rPr>
            </w:pPr>
            <w:r>
              <w:rPr>
                <w:sz w:val="24"/>
                <w:lang w:val="en-IN"/>
              </w:rPr>
              <w:t>21</w:t>
            </w:r>
          </w:p>
        </w:tc>
      </w:tr>
      <w:tr w:rsidR="00620AF0" w14:paraId="0F6959BC" w14:textId="77777777">
        <w:trPr>
          <w:trHeight w:val="474"/>
        </w:trPr>
        <w:tc>
          <w:tcPr>
            <w:tcW w:w="1377" w:type="dxa"/>
          </w:tcPr>
          <w:p w14:paraId="7EDCF98E" w14:textId="77777777" w:rsidR="00620AF0" w:rsidRDefault="00000000">
            <w:pPr>
              <w:pStyle w:val="TableParagraph"/>
              <w:spacing w:before="145" w:line="256" w:lineRule="exact"/>
              <w:ind w:left="50"/>
              <w:rPr>
                <w:sz w:val="24"/>
                <w:lang w:val="en-IN"/>
              </w:rPr>
            </w:pPr>
            <w:r>
              <w:rPr>
                <w:sz w:val="24"/>
                <w:lang w:val="en-IN"/>
              </w:rPr>
              <w:t>4.11</w:t>
            </w:r>
          </w:p>
        </w:tc>
        <w:tc>
          <w:tcPr>
            <w:tcW w:w="7234" w:type="dxa"/>
          </w:tcPr>
          <w:p w14:paraId="7E5EB717" w14:textId="77777777" w:rsidR="00620AF0" w:rsidRDefault="00000000">
            <w:pPr>
              <w:pStyle w:val="TableParagraph"/>
              <w:spacing w:before="145" w:line="256" w:lineRule="exact"/>
              <w:ind w:left="408"/>
              <w:rPr>
                <w:sz w:val="24"/>
                <w:lang w:val="en-IN"/>
              </w:rPr>
            </w:pPr>
            <w:r>
              <w:rPr>
                <w:sz w:val="24"/>
                <w:lang w:val="en-IN"/>
              </w:rPr>
              <w:t xml:space="preserve">Effect </w:t>
            </w:r>
            <w:proofErr w:type="gramStart"/>
            <w:r>
              <w:rPr>
                <w:sz w:val="24"/>
                <w:lang w:val="en-IN"/>
              </w:rPr>
              <w:t>of  bed</w:t>
            </w:r>
            <w:proofErr w:type="gramEnd"/>
            <w:r>
              <w:rPr>
                <w:sz w:val="24"/>
                <w:lang w:val="en-IN"/>
              </w:rPr>
              <w:t xml:space="preserve"> height</w:t>
            </w:r>
          </w:p>
        </w:tc>
        <w:tc>
          <w:tcPr>
            <w:tcW w:w="855" w:type="dxa"/>
          </w:tcPr>
          <w:p w14:paraId="12A2ECF6" w14:textId="77777777" w:rsidR="00620AF0" w:rsidRDefault="00000000">
            <w:pPr>
              <w:pStyle w:val="TableParagraph"/>
              <w:spacing w:before="145" w:line="256" w:lineRule="exact"/>
              <w:ind w:right="49"/>
              <w:jc w:val="right"/>
              <w:rPr>
                <w:sz w:val="24"/>
                <w:lang w:val="en-IN"/>
              </w:rPr>
            </w:pPr>
            <w:r>
              <w:rPr>
                <w:sz w:val="24"/>
                <w:lang w:val="en-IN"/>
              </w:rPr>
              <w:t>22</w:t>
            </w:r>
          </w:p>
        </w:tc>
      </w:tr>
      <w:tr w:rsidR="00620AF0" w14:paraId="4E47A682" w14:textId="77777777">
        <w:trPr>
          <w:trHeight w:val="510"/>
        </w:trPr>
        <w:tc>
          <w:tcPr>
            <w:tcW w:w="1377" w:type="dxa"/>
          </w:tcPr>
          <w:p w14:paraId="57A435E5" w14:textId="77777777" w:rsidR="00620AF0" w:rsidRDefault="00000000">
            <w:pPr>
              <w:pStyle w:val="TableParagraph"/>
              <w:spacing w:before="145" w:line="256" w:lineRule="exact"/>
              <w:ind w:left="50"/>
              <w:rPr>
                <w:sz w:val="24"/>
                <w:lang w:val="en-IN"/>
              </w:rPr>
            </w:pPr>
            <w:r>
              <w:rPr>
                <w:sz w:val="24"/>
                <w:lang w:val="en-IN"/>
              </w:rPr>
              <w:t>4.12</w:t>
            </w:r>
          </w:p>
        </w:tc>
        <w:tc>
          <w:tcPr>
            <w:tcW w:w="7234" w:type="dxa"/>
          </w:tcPr>
          <w:p w14:paraId="51B47FA9" w14:textId="77777777" w:rsidR="00620AF0" w:rsidRDefault="00000000">
            <w:pPr>
              <w:pStyle w:val="TableParagraph"/>
              <w:spacing w:before="145" w:line="256" w:lineRule="exact"/>
              <w:ind w:left="408"/>
              <w:rPr>
                <w:sz w:val="24"/>
                <w:lang w:val="en-IN"/>
              </w:rPr>
            </w:pPr>
            <w:r>
              <w:rPr>
                <w:sz w:val="24"/>
                <w:lang w:val="en-IN"/>
              </w:rPr>
              <w:t xml:space="preserve">Effect of temperature </w:t>
            </w:r>
          </w:p>
        </w:tc>
        <w:tc>
          <w:tcPr>
            <w:tcW w:w="855" w:type="dxa"/>
          </w:tcPr>
          <w:p w14:paraId="14925EB3" w14:textId="77777777" w:rsidR="00620AF0" w:rsidRDefault="00000000">
            <w:pPr>
              <w:pStyle w:val="TableParagraph"/>
              <w:spacing w:before="145" w:line="256" w:lineRule="exact"/>
              <w:ind w:right="49"/>
              <w:jc w:val="right"/>
              <w:rPr>
                <w:sz w:val="24"/>
                <w:lang w:val="en-IN"/>
              </w:rPr>
            </w:pPr>
            <w:r>
              <w:rPr>
                <w:sz w:val="24"/>
                <w:lang w:val="en-IN"/>
              </w:rPr>
              <w:t>23</w:t>
            </w:r>
          </w:p>
        </w:tc>
      </w:tr>
      <w:tr w:rsidR="00620AF0" w14:paraId="359CBD7F" w14:textId="77777777">
        <w:trPr>
          <w:trHeight w:val="491"/>
        </w:trPr>
        <w:tc>
          <w:tcPr>
            <w:tcW w:w="1377" w:type="dxa"/>
          </w:tcPr>
          <w:p w14:paraId="2DCBACE2" w14:textId="77777777" w:rsidR="00620AF0" w:rsidRDefault="00000000">
            <w:pPr>
              <w:pStyle w:val="TableParagraph"/>
              <w:spacing w:before="145" w:line="256" w:lineRule="exact"/>
              <w:ind w:left="50"/>
              <w:rPr>
                <w:sz w:val="24"/>
                <w:lang w:val="en-IN"/>
              </w:rPr>
            </w:pPr>
            <w:r>
              <w:rPr>
                <w:sz w:val="24"/>
                <w:lang w:val="en-IN"/>
              </w:rPr>
              <w:t>4.13</w:t>
            </w:r>
          </w:p>
        </w:tc>
        <w:tc>
          <w:tcPr>
            <w:tcW w:w="7234" w:type="dxa"/>
          </w:tcPr>
          <w:p w14:paraId="79B423E7" w14:textId="77777777" w:rsidR="00620AF0" w:rsidRDefault="00000000">
            <w:pPr>
              <w:pStyle w:val="TableParagraph"/>
              <w:spacing w:before="145" w:line="256" w:lineRule="exact"/>
              <w:ind w:left="408"/>
              <w:rPr>
                <w:sz w:val="24"/>
                <w:lang w:val="en-IN"/>
              </w:rPr>
            </w:pPr>
            <w:r>
              <w:rPr>
                <w:sz w:val="24"/>
                <w:lang w:val="en-IN"/>
              </w:rPr>
              <w:t xml:space="preserve">Flow rate ml/min vs pressure drop </w:t>
            </w:r>
          </w:p>
        </w:tc>
        <w:tc>
          <w:tcPr>
            <w:tcW w:w="855" w:type="dxa"/>
          </w:tcPr>
          <w:p w14:paraId="0ED251E7" w14:textId="77777777" w:rsidR="00620AF0" w:rsidRDefault="00000000">
            <w:pPr>
              <w:pStyle w:val="TableParagraph"/>
              <w:spacing w:before="145" w:line="256" w:lineRule="exact"/>
              <w:ind w:right="49"/>
              <w:jc w:val="right"/>
              <w:rPr>
                <w:sz w:val="24"/>
                <w:lang w:val="en-IN"/>
              </w:rPr>
            </w:pPr>
            <w:r>
              <w:rPr>
                <w:sz w:val="24"/>
                <w:lang w:val="en-IN"/>
              </w:rPr>
              <w:t>28</w:t>
            </w:r>
          </w:p>
        </w:tc>
      </w:tr>
    </w:tbl>
    <w:p w14:paraId="591E7BEA" w14:textId="77777777" w:rsidR="00620AF0" w:rsidRDefault="00620AF0">
      <w:pPr>
        <w:spacing w:line="256" w:lineRule="exact"/>
        <w:jc w:val="right"/>
        <w:rPr>
          <w:sz w:val="24"/>
        </w:rPr>
        <w:sectPr w:rsidR="00620AF0">
          <w:pgSz w:w="12240" w:h="15840"/>
          <w:pgMar w:top="1340" w:right="340" w:bottom="280" w:left="1280" w:header="763" w:footer="0" w:gutter="0"/>
          <w:cols w:space="720"/>
        </w:sectPr>
      </w:pPr>
    </w:p>
    <w:p w14:paraId="0184A47E" w14:textId="77777777" w:rsidR="00620AF0" w:rsidRDefault="00620AF0">
      <w:pPr>
        <w:pStyle w:val="BodyText"/>
        <w:rPr>
          <w:b/>
          <w:sz w:val="20"/>
        </w:rPr>
      </w:pPr>
    </w:p>
    <w:p w14:paraId="58A71923" w14:textId="77777777" w:rsidR="00620AF0" w:rsidRDefault="00620AF0">
      <w:pPr>
        <w:pStyle w:val="BodyText"/>
        <w:rPr>
          <w:b/>
          <w:sz w:val="20"/>
        </w:rPr>
      </w:pPr>
    </w:p>
    <w:p w14:paraId="1D7C49BB" w14:textId="77777777" w:rsidR="00620AF0" w:rsidRDefault="00620AF0">
      <w:pPr>
        <w:pStyle w:val="BodyText"/>
        <w:rPr>
          <w:b/>
          <w:sz w:val="20"/>
        </w:rPr>
      </w:pPr>
    </w:p>
    <w:p w14:paraId="44254D18" w14:textId="77777777" w:rsidR="00620AF0" w:rsidRDefault="00620AF0">
      <w:pPr>
        <w:pStyle w:val="BodyText"/>
        <w:rPr>
          <w:b/>
          <w:sz w:val="20"/>
        </w:rPr>
      </w:pPr>
    </w:p>
    <w:p w14:paraId="660B7A77" w14:textId="77777777" w:rsidR="00620AF0" w:rsidRDefault="00620AF0">
      <w:pPr>
        <w:pStyle w:val="BodyText"/>
        <w:spacing w:before="1"/>
        <w:rPr>
          <w:b/>
          <w:sz w:val="19"/>
        </w:rPr>
      </w:pPr>
    </w:p>
    <w:p w14:paraId="616624E2" w14:textId="77777777" w:rsidR="00620AF0" w:rsidRDefault="00000000">
      <w:pPr>
        <w:pStyle w:val="Heading2"/>
        <w:spacing w:before="89"/>
        <w:ind w:right="4507"/>
      </w:pPr>
      <w:r>
        <w:t>LIST</w:t>
      </w:r>
      <w:r>
        <w:rPr>
          <w:spacing w:val="-1"/>
        </w:rPr>
        <w:t xml:space="preserve"> </w:t>
      </w:r>
      <w:r>
        <w:t>OF TABLES</w:t>
      </w:r>
    </w:p>
    <w:p w14:paraId="26A1E365" w14:textId="77777777" w:rsidR="00620AF0" w:rsidRDefault="00620AF0">
      <w:pPr>
        <w:pStyle w:val="BodyText"/>
        <w:spacing w:before="9"/>
        <w:rPr>
          <w:b/>
          <w:sz w:val="27"/>
        </w:rPr>
      </w:pPr>
    </w:p>
    <w:p w14:paraId="2B9D65BF" w14:textId="77777777" w:rsidR="00620AF0" w:rsidRDefault="00000000">
      <w:pPr>
        <w:tabs>
          <w:tab w:val="left" w:pos="3932"/>
          <w:tab w:val="left" w:pos="8266"/>
        </w:tabs>
        <w:ind w:right="943"/>
        <w:jc w:val="center"/>
        <w:rPr>
          <w:b/>
          <w:sz w:val="24"/>
        </w:rPr>
      </w:pPr>
      <w:r>
        <w:rPr>
          <w:b/>
          <w:sz w:val="24"/>
        </w:rPr>
        <w:t>TABLE</w:t>
      </w:r>
      <w:r>
        <w:rPr>
          <w:b/>
          <w:spacing w:val="-1"/>
          <w:sz w:val="24"/>
        </w:rPr>
        <w:t xml:space="preserve"> </w:t>
      </w:r>
      <w:r>
        <w:rPr>
          <w:b/>
          <w:sz w:val="24"/>
        </w:rPr>
        <w:t>NO</w:t>
      </w:r>
      <w:r>
        <w:rPr>
          <w:b/>
          <w:sz w:val="24"/>
        </w:rPr>
        <w:tab/>
        <w:t>TITLE</w:t>
      </w:r>
      <w:r>
        <w:rPr>
          <w:b/>
          <w:sz w:val="24"/>
        </w:rPr>
        <w:tab/>
        <w:t>PAGE NO</w:t>
      </w:r>
    </w:p>
    <w:p w14:paraId="505511E0" w14:textId="77777777" w:rsidR="00620AF0" w:rsidRDefault="00620AF0">
      <w:pPr>
        <w:pStyle w:val="BodyText"/>
        <w:rPr>
          <w:b/>
          <w:sz w:val="20"/>
        </w:rPr>
      </w:pPr>
    </w:p>
    <w:p w14:paraId="6A9B8EC5" w14:textId="77777777" w:rsidR="00620AF0" w:rsidRDefault="00620AF0">
      <w:pPr>
        <w:pStyle w:val="BodyText"/>
        <w:rPr>
          <w:b/>
          <w:sz w:val="20"/>
        </w:rPr>
      </w:pPr>
    </w:p>
    <w:p w14:paraId="6CC117F2" w14:textId="77777777" w:rsidR="00620AF0" w:rsidRDefault="00620AF0">
      <w:pPr>
        <w:pStyle w:val="BodyText"/>
        <w:rPr>
          <w:b/>
          <w:sz w:val="20"/>
        </w:rPr>
      </w:pPr>
    </w:p>
    <w:p w14:paraId="46C08CD5" w14:textId="77777777" w:rsidR="00620AF0" w:rsidRDefault="00620AF0">
      <w:pPr>
        <w:pStyle w:val="BodyText"/>
        <w:spacing w:before="10"/>
        <w:rPr>
          <w:b/>
          <w:sz w:val="16"/>
        </w:rPr>
      </w:pPr>
    </w:p>
    <w:tbl>
      <w:tblPr>
        <w:tblW w:w="0" w:type="auto"/>
        <w:tblInd w:w="117" w:type="dxa"/>
        <w:tblLayout w:type="fixed"/>
        <w:tblCellMar>
          <w:left w:w="0" w:type="dxa"/>
          <w:right w:w="0" w:type="dxa"/>
        </w:tblCellMar>
        <w:tblLook w:val="04A0" w:firstRow="1" w:lastRow="0" w:firstColumn="1" w:lastColumn="0" w:noHBand="0" w:noVBand="1"/>
      </w:tblPr>
      <w:tblGrid>
        <w:gridCol w:w="1400"/>
        <w:gridCol w:w="6961"/>
        <w:gridCol w:w="891"/>
      </w:tblGrid>
      <w:tr w:rsidR="00620AF0" w14:paraId="585A525B" w14:textId="77777777">
        <w:trPr>
          <w:trHeight w:val="419"/>
        </w:trPr>
        <w:tc>
          <w:tcPr>
            <w:tcW w:w="1400" w:type="dxa"/>
          </w:tcPr>
          <w:p w14:paraId="63E7B333" w14:textId="77777777" w:rsidR="00620AF0" w:rsidRDefault="00000000">
            <w:pPr>
              <w:pStyle w:val="TableParagraph"/>
              <w:spacing w:line="266" w:lineRule="exact"/>
              <w:ind w:left="50"/>
              <w:rPr>
                <w:sz w:val="24"/>
              </w:rPr>
            </w:pPr>
            <w:r>
              <w:rPr>
                <w:sz w:val="24"/>
              </w:rPr>
              <w:t>4.1</w:t>
            </w:r>
          </w:p>
        </w:tc>
        <w:tc>
          <w:tcPr>
            <w:tcW w:w="6961" w:type="dxa"/>
          </w:tcPr>
          <w:p w14:paraId="4AD293FA" w14:textId="77777777" w:rsidR="00620AF0" w:rsidRDefault="00000000">
            <w:pPr>
              <w:pStyle w:val="TableParagraph"/>
              <w:spacing w:line="266" w:lineRule="exact"/>
              <w:ind w:left="1050"/>
              <w:rPr>
                <w:sz w:val="24"/>
              </w:rPr>
            </w:pPr>
            <w:r>
              <w:rPr>
                <w:sz w:val="24"/>
              </w:rPr>
              <w:t>Components</w:t>
            </w:r>
            <w:r>
              <w:rPr>
                <w:spacing w:val="-1"/>
                <w:sz w:val="24"/>
              </w:rPr>
              <w:t xml:space="preserve"> </w:t>
            </w:r>
            <w:r>
              <w:rPr>
                <w:sz w:val="24"/>
              </w:rPr>
              <w:t>present</w:t>
            </w:r>
            <w:r>
              <w:rPr>
                <w:spacing w:val="-1"/>
                <w:sz w:val="24"/>
              </w:rPr>
              <w:t xml:space="preserve"> </w:t>
            </w:r>
            <w:r>
              <w:rPr>
                <w:sz w:val="24"/>
              </w:rPr>
              <w:t>in lubricating</w:t>
            </w:r>
            <w:r>
              <w:rPr>
                <w:spacing w:val="-1"/>
                <w:sz w:val="24"/>
              </w:rPr>
              <w:t xml:space="preserve"> </w:t>
            </w:r>
            <w:r>
              <w:rPr>
                <w:sz w:val="24"/>
              </w:rPr>
              <w:t>oil by</w:t>
            </w:r>
            <w:r>
              <w:rPr>
                <w:spacing w:val="-1"/>
                <w:sz w:val="24"/>
              </w:rPr>
              <w:t xml:space="preserve"> </w:t>
            </w:r>
            <w:r>
              <w:rPr>
                <w:sz w:val="24"/>
              </w:rPr>
              <w:t>GC-MS</w:t>
            </w:r>
          </w:p>
        </w:tc>
        <w:tc>
          <w:tcPr>
            <w:tcW w:w="891" w:type="dxa"/>
          </w:tcPr>
          <w:p w14:paraId="0B83BF9B" w14:textId="77777777" w:rsidR="00620AF0" w:rsidRDefault="00000000">
            <w:pPr>
              <w:pStyle w:val="TableParagraph"/>
              <w:spacing w:line="266" w:lineRule="exact"/>
              <w:ind w:right="70"/>
              <w:jc w:val="right"/>
              <w:rPr>
                <w:sz w:val="24"/>
              </w:rPr>
            </w:pPr>
            <w:r>
              <w:rPr>
                <w:sz w:val="24"/>
              </w:rPr>
              <w:t>11</w:t>
            </w:r>
          </w:p>
        </w:tc>
      </w:tr>
      <w:tr w:rsidR="00620AF0" w14:paraId="7962CC8B" w14:textId="77777777">
        <w:trPr>
          <w:trHeight w:val="579"/>
        </w:trPr>
        <w:tc>
          <w:tcPr>
            <w:tcW w:w="1400" w:type="dxa"/>
          </w:tcPr>
          <w:p w14:paraId="1C165DFA" w14:textId="77777777" w:rsidR="00620AF0" w:rsidRDefault="00000000">
            <w:pPr>
              <w:pStyle w:val="TableParagraph"/>
              <w:spacing w:before="144"/>
              <w:ind w:left="50"/>
              <w:rPr>
                <w:sz w:val="24"/>
                <w:lang w:val="en-IN"/>
              </w:rPr>
            </w:pPr>
            <w:r>
              <w:rPr>
                <w:sz w:val="24"/>
                <w:lang w:val="en-IN"/>
              </w:rPr>
              <w:t>4.2</w:t>
            </w:r>
          </w:p>
        </w:tc>
        <w:tc>
          <w:tcPr>
            <w:tcW w:w="6961" w:type="dxa"/>
          </w:tcPr>
          <w:p w14:paraId="21200F65" w14:textId="77777777" w:rsidR="00620AF0" w:rsidRDefault="00000000">
            <w:pPr>
              <w:pStyle w:val="TableParagraph"/>
              <w:spacing w:before="158"/>
              <w:ind w:left="1050"/>
              <w:rPr>
                <w:rFonts w:ascii="Calibri"/>
              </w:rPr>
            </w:pPr>
            <w:r>
              <w:rPr>
                <w:color w:val="2D2D2D"/>
                <w:sz w:val="24"/>
                <w:szCs w:val="24"/>
              </w:rPr>
              <w:t>Demulsification</w:t>
            </w:r>
            <w:r>
              <w:rPr>
                <w:color w:val="2D2D2D"/>
                <w:spacing w:val="-4"/>
                <w:sz w:val="24"/>
                <w:szCs w:val="24"/>
              </w:rPr>
              <w:t xml:space="preserve"> </w:t>
            </w:r>
            <w:r>
              <w:rPr>
                <w:color w:val="2D2D2D"/>
                <w:sz w:val="24"/>
                <w:szCs w:val="24"/>
              </w:rPr>
              <w:t>dosage</w:t>
            </w:r>
            <w:r>
              <w:rPr>
                <w:color w:val="2D2D2D"/>
                <w:spacing w:val="-2"/>
                <w:sz w:val="24"/>
                <w:szCs w:val="24"/>
              </w:rPr>
              <w:t xml:space="preserve"> </w:t>
            </w:r>
            <w:r>
              <w:rPr>
                <w:color w:val="2D2D2D"/>
                <w:sz w:val="24"/>
                <w:szCs w:val="24"/>
              </w:rPr>
              <w:t>and</w:t>
            </w:r>
            <w:r>
              <w:rPr>
                <w:color w:val="2D2D2D"/>
                <w:spacing w:val="-4"/>
                <w:sz w:val="24"/>
                <w:szCs w:val="24"/>
              </w:rPr>
              <w:t xml:space="preserve"> </w:t>
            </w:r>
            <w:r>
              <w:rPr>
                <w:color w:val="2D2D2D"/>
                <w:sz w:val="24"/>
                <w:szCs w:val="24"/>
              </w:rPr>
              <w:t>separation</w:t>
            </w:r>
            <w:r>
              <w:rPr>
                <w:color w:val="2D2D2D"/>
                <w:spacing w:val="-4"/>
                <w:sz w:val="24"/>
                <w:szCs w:val="24"/>
              </w:rPr>
              <w:t xml:space="preserve"> </w:t>
            </w:r>
            <w:r>
              <w:rPr>
                <w:color w:val="2D2D2D"/>
                <w:sz w:val="24"/>
                <w:szCs w:val="24"/>
              </w:rPr>
              <w:t>efficiency</w:t>
            </w:r>
          </w:p>
        </w:tc>
        <w:tc>
          <w:tcPr>
            <w:tcW w:w="891" w:type="dxa"/>
          </w:tcPr>
          <w:p w14:paraId="65FB6BC8" w14:textId="77777777" w:rsidR="00620AF0" w:rsidRDefault="00000000">
            <w:pPr>
              <w:pStyle w:val="TableParagraph"/>
              <w:spacing w:before="158"/>
              <w:ind w:right="57"/>
              <w:jc w:val="right"/>
              <w:rPr>
                <w:rFonts w:ascii="Calibri"/>
                <w:lang w:val="en-IN"/>
              </w:rPr>
            </w:pPr>
            <w:r>
              <w:rPr>
                <w:rFonts w:ascii="Calibri"/>
                <w:color w:val="2D2D2D"/>
                <w:sz w:val="24"/>
                <w:szCs w:val="24"/>
              </w:rPr>
              <w:t>1</w:t>
            </w:r>
            <w:r>
              <w:rPr>
                <w:rFonts w:ascii="Calibri"/>
                <w:color w:val="2D2D2D"/>
                <w:sz w:val="24"/>
                <w:szCs w:val="24"/>
                <w:lang w:val="en-IN"/>
              </w:rPr>
              <w:t>2</w:t>
            </w:r>
          </w:p>
        </w:tc>
      </w:tr>
      <w:tr w:rsidR="00620AF0" w14:paraId="0DC76EA2" w14:textId="77777777">
        <w:trPr>
          <w:trHeight w:val="575"/>
        </w:trPr>
        <w:tc>
          <w:tcPr>
            <w:tcW w:w="1400" w:type="dxa"/>
          </w:tcPr>
          <w:p w14:paraId="5E4DD81F" w14:textId="77777777" w:rsidR="00620AF0" w:rsidRDefault="00000000">
            <w:pPr>
              <w:pStyle w:val="TableParagraph"/>
              <w:spacing w:before="145"/>
              <w:ind w:left="50"/>
              <w:rPr>
                <w:sz w:val="24"/>
                <w:lang w:val="en-IN"/>
              </w:rPr>
            </w:pPr>
            <w:r>
              <w:rPr>
                <w:sz w:val="24"/>
                <w:lang w:val="en-IN"/>
              </w:rPr>
              <w:t>4.3</w:t>
            </w:r>
          </w:p>
        </w:tc>
        <w:tc>
          <w:tcPr>
            <w:tcW w:w="6961" w:type="dxa"/>
          </w:tcPr>
          <w:p w14:paraId="6B68FF31" w14:textId="77777777" w:rsidR="00620AF0" w:rsidRDefault="00000000">
            <w:pPr>
              <w:pStyle w:val="TableParagraph"/>
              <w:spacing w:before="145"/>
              <w:ind w:right="574"/>
              <w:jc w:val="right"/>
              <w:rPr>
                <w:sz w:val="24"/>
              </w:rPr>
            </w:pPr>
            <w:r>
              <w:rPr>
                <w:color w:val="2D2D2D"/>
                <w:sz w:val="24"/>
              </w:rPr>
              <w:t>Influence</w:t>
            </w:r>
            <w:r>
              <w:rPr>
                <w:color w:val="2D2D2D"/>
                <w:spacing w:val="-3"/>
                <w:sz w:val="24"/>
              </w:rPr>
              <w:t xml:space="preserve"> </w:t>
            </w:r>
            <w:r>
              <w:rPr>
                <w:color w:val="2D2D2D"/>
                <w:sz w:val="24"/>
              </w:rPr>
              <w:t>of</w:t>
            </w:r>
            <w:r>
              <w:rPr>
                <w:color w:val="2D2D2D"/>
                <w:spacing w:val="-1"/>
                <w:sz w:val="24"/>
              </w:rPr>
              <w:t xml:space="preserve"> </w:t>
            </w:r>
            <w:r>
              <w:rPr>
                <w:color w:val="2D2D2D"/>
                <w:sz w:val="24"/>
              </w:rPr>
              <w:t>temperature</w:t>
            </w:r>
            <w:r>
              <w:rPr>
                <w:color w:val="2D2D2D"/>
                <w:spacing w:val="-1"/>
                <w:sz w:val="24"/>
              </w:rPr>
              <w:t xml:space="preserve"> </w:t>
            </w:r>
            <w:r>
              <w:rPr>
                <w:color w:val="2D2D2D"/>
                <w:sz w:val="24"/>
              </w:rPr>
              <w:t>for</w:t>
            </w:r>
            <w:r>
              <w:rPr>
                <w:color w:val="2D2D2D"/>
                <w:spacing w:val="56"/>
                <w:sz w:val="24"/>
              </w:rPr>
              <w:t xml:space="preserve"> </w:t>
            </w:r>
            <w:r>
              <w:rPr>
                <w:color w:val="2D2D2D"/>
                <w:sz w:val="24"/>
              </w:rPr>
              <w:t>lubricating</w:t>
            </w:r>
            <w:r>
              <w:rPr>
                <w:color w:val="2D2D2D"/>
                <w:spacing w:val="-1"/>
                <w:sz w:val="24"/>
              </w:rPr>
              <w:t xml:space="preserve"> </w:t>
            </w:r>
            <w:r>
              <w:rPr>
                <w:color w:val="2D2D2D"/>
                <w:sz w:val="24"/>
              </w:rPr>
              <w:t>oil</w:t>
            </w:r>
            <w:r>
              <w:rPr>
                <w:color w:val="2D2D2D"/>
                <w:spacing w:val="-1"/>
                <w:sz w:val="24"/>
              </w:rPr>
              <w:t xml:space="preserve"> </w:t>
            </w:r>
            <w:proofErr w:type="spellStart"/>
            <w:r>
              <w:rPr>
                <w:color w:val="2D2D2D"/>
                <w:sz w:val="24"/>
              </w:rPr>
              <w:t>demulsifier</w:t>
            </w:r>
            <w:proofErr w:type="spellEnd"/>
          </w:p>
        </w:tc>
        <w:tc>
          <w:tcPr>
            <w:tcW w:w="891" w:type="dxa"/>
          </w:tcPr>
          <w:p w14:paraId="3612E427" w14:textId="77777777" w:rsidR="00620AF0" w:rsidRDefault="00620AF0">
            <w:pPr>
              <w:pStyle w:val="TableParagraph"/>
            </w:pPr>
          </w:p>
        </w:tc>
      </w:tr>
      <w:tr w:rsidR="00620AF0" w14:paraId="045D0935" w14:textId="77777777">
        <w:trPr>
          <w:trHeight w:val="573"/>
        </w:trPr>
        <w:tc>
          <w:tcPr>
            <w:tcW w:w="1400" w:type="dxa"/>
          </w:tcPr>
          <w:p w14:paraId="36EBF4C0" w14:textId="77777777" w:rsidR="00620AF0" w:rsidRDefault="00620AF0">
            <w:pPr>
              <w:pStyle w:val="TableParagraph"/>
            </w:pPr>
          </w:p>
        </w:tc>
        <w:tc>
          <w:tcPr>
            <w:tcW w:w="6961" w:type="dxa"/>
          </w:tcPr>
          <w:p w14:paraId="1519308F" w14:textId="77777777" w:rsidR="00620AF0" w:rsidRDefault="00000000">
            <w:pPr>
              <w:pStyle w:val="TableParagraph"/>
              <w:spacing w:before="143"/>
              <w:ind w:right="602"/>
              <w:jc w:val="right"/>
              <w:rPr>
                <w:sz w:val="24"/>
              </w:rPr>
            </w:pPr>
            <w:r>
              <w:rPr>
                <w:color w:val="2D2D2D"/>
                <w:sz w:val="24"/>
              </w:rPr>
              <w:t>at</w:t>
            </w:r>
            <w:r>
              <w:rPr>
                <w:color w:val="2D2D2D"/>
                <w:spacing w:val="-2"/>
                <w:sz w:val="24"/>
              </w:rPr>
              <w:t xml:space="preserve"> </w:t>
            </w:r>
            <w:r>
              <w:rPr>
                <w:color w:val="2D2D2D"/>
                <w:sz w:val="24"/>
              </w:rPr>
              <w:t>varying</w:t>
            </w:r>
            <w:r>
              <w:rPr>
                <w:color w:val="2D2D2D"/>
                <w:spacing w:val="-1"/>
                <w:sz w:val="24"/>
              </w:rPr>
              <w:t xml:space="preserve"> </w:t>
            </w:r>
            <w:r>
              <w:rPr>
                <w:color w:val="2D2D2D"/>
                <w:sz w:val="24"/>
              </w:rPr>
              <w:t>temperature</w:t>
            </w:r>
            <w:r>
              <w:rPr>
                <w:color w:val="2D2D2D"/>
                <w:spacing w:val="-4"/>
                <w:sz w:val="24"/>
              </w:rPr>
              <w:t xml:space="preserve"> </w:t>
            </w:r>
            <w:r>
              <w:rPr>
                <w:color w:val="2D2D2D"/>
                <w:sz w:val="24"/>
              </w:rPr>
              <w:t>(</w:t>
            </w:r>
            <w:r>
              <w:rPr>
                <w:sz w:val="24"/>
              </w:rPr>
              <w:t>70</w:t>
            </w:r>
            <w:r>
              <w:rPr>
                <w:color w:val="2D2D2D"/>
                <w:sz w:val="24"/>
              </w:rPr>
              <w:t>°C</w:t>
            </w:r>
            <w:r>
              <w:rPr>
                <w:sz w:val="24"/>
              </w:rPr>
              <w:t>,</w:t>
            </w:r>
            <w:r>
              <w:rPr>
                <w:spacing w:val="-1"/>
                <w:sz w:val="24"/>
              </w:rPr>
              <w:t xml:space="preserve"> </w:t>
            </w:r>
            <w:r>
              <w:rPr>
                <w:sz w:val="24"/>
              </w:rPr>
              <w:t>80</w:t>
            </w:r>
            <w:r>
              <w:rPr>
                <w:color w:val="2D2D2D"/>
                <w:sz w:val="24"/>
              </w:rPr>
              <w:t>°C</w:t>
            </w:r>
            <w:r>
              <w:rPr>
                <w:sz w:val="24"/>
              </w:rPr>
              <w:t>,</w:t>
            </w:r>
            <w:r>
              <w:rPr>
                <w:spacing w:val="-2"/>
                <w:sz w:val="24"/>
              </w:rPr>
              <w:t xml:space="preserve"> </w:t>
            </w:r>
            <w:r>
              <w:rPr>
                <w:sz w:val="24"/>
              </w:rPr>
              <w:t>and</w:t>
            </w:r>
            <w:r>
              <w:rPr>
                <w:spacing w:val="1"/>
                <w:sz w:val="24"/>
              </w:rPr>
              <w:t xml:space="preserve"> </w:t>
            </w:r>
            <w:r>
              <w:rPr>
                <w:sz w:val="24"/>
              </w:rPr>
              <w:t>90</w:t>
            </w:r>
            <w:r>
              <w:rPr>
                <w:color w:val="2D2D2D"/>
                <w:sz w:val="24"/>
              </w:rPr>
              <w:t>°C)</w:t>
            </w:r>
          </w:p>
        </w:tc>
        <w:tc>
          <w:tcPr>
            <w:tcW w:w="891" w:type="dxa"/>
          </w:tcPr>
          <w:p w14:paraId="0268AA61" w14:textId="77777777" w:rsidR="00620AF0" w:rsidRDefault="00000000">
            <w:pPr>
              <w:pStyle w:val="TableParagraph"/>
              <w:spacing w:before="143"/>
              <w:ind w:right="54"/>
              <w:jc w:val="right"/>
              <w:rPr>
                <w:sz w:val="24"/>
              </w:rPr>
            </w:pPr>
            <w:r>
              <w:rPr>
                <w:color w:val="2D2D2D"/>
                <w:sz w:val="24"/>
              </w:rPr>
              <w:t>16</w:t>
            </w:r>
          </w:p>
        </w:tc>
      </w:tr>
      <w:tr w:rsidR="00620AF0" w14:paraId="45B9E85A" w14:textId="77777777">
        <w:trPr>
          <w:trHeight w:val="419"/>
        </w:trPr>
        <w:tc>
          <w:tcPr>
            <w:tcW w:w="1400" w:type="dxa"/>
          </w:tcPr>
          <w:p w14:paraId="0036F20E" w14:textId="77777777" w:rsidR="00620AF0" w:rsidRDefault="00000000">
            <w:pPr>
              <w:pStyle w:val="TableParagraph"/>
              <w:spacing w:before="143" w:line="256" w:lineRule="exact"/>
              <w:ind w:left="50"/>
              <w:rPr>
                <w:sz w:val="24"/>
                <w:lang w:val="en-IN"/>
              </w:rPr>
            </w:pPr>
            <w:r>
              <w:rPr>
                <w:sz w:val="24"/>
                <w:lang w:val="en-IN"/>
              </w:rPr>
              <w:t>4.4</w:t>
            </w:r>
          </w:p>
        </w:tc>
        <w:tc>
          <w:tcPr>
            <w:tcW w:w="6961" w:type="dxa"/>
          </w:tcPr>
          <w:p w14:paraId="56F0A53E" w14:textId="77777777" w:rsidR="00620AF0" w:rsidRDefault="00000000">
            <w:pPr>
              <w:pStyle w:val="TableParagraph"/>
              <w:spacing w:before="143" w:line="256" w:lineRule="exact"/>
              <w:ind w:firstLineChars="450" w:firstLine="1080"/>
              <w:rPr>
                <w:sz w:val="24"/>
              </w:rPr>
            </w:pPr>
            <w:r>
              <w:rPr>
                <w:sz w:val="24"/>
                <w:lang w:val="en-IN"/>
              </w:rPr>
              <w:t>Inter facial</w:t>
            </w:r>
            <w:r>
              <w:rPr>
                <w:spacing w:val="-2"/>
                <w:sz w:val="24"/>
              </w:rPr>
              <w:t xml:space="preserve"> </w:t>
            </w:r>
            <w:r>
              <w:rPr>
                <w:sz w:val="24"/>
              </w:rPr>
              <w:t>Tension</w:t>
            </w:r>
            <w:r>
              <w:rPr>
                <w:spacing w:val="57"/>
                <w:sz w:val="24"/>
              </w:rPr>
              <w:t xml:space="preserve"> </w:t>
            </w:r>
            <w:r>
              <w:rPr>
                <w:sz w:val="24"/>
              </w:rPr>
              <w:t>for</w:t>
            </w:r>
            <w:r>
              <w:rPr>
                <w:spacing w:val="-1"/>
                <w:sz w:val="24"/>
              </w:rPr>
              <w:t xml:space="preserve"> </w:t>
            </w:r>
            <w:r>
              <w:rPr>
                <w:sz w:val="24"/>
              </w:rPr>
              <w:t>lubricating</w:t>
            </w:r>
            <w:r>
              <w:rPr>
                <w:spacing w:val="-2"/>
                <w:sz w:val="24"/>
              </w:rPr>
              <w:t xml:space="preserve"> </w:t>
            </w:r>
            <w:r>
              <w:rPr>
                <w:sz w:val="24"/>
              </w:rPr>
              <w:t>oil</w:t>
            </w:r>
          </w:p>
        </w:tc>
        <w:tc>
          <w:tcPr>
            <w:tcW w:w="891" w:type="dxa"/>
          </w:tcPr>
          <w:p w14:paraId="690025E0" w14:textId="77777777" w:rsidR="00620AF0" w:rsidRDefault="00000000">
            <w:pPr>
              <w:pStyle w:val="TableParagraph"/>
              <w:spacing w:before="143" w:line="256" w:lineRule="exact"/>
              <w:ind w:right="46"/>
              <w:jc w:val="right"/>
              <w:rPr>
                <w:sz w:val="24"/>
                <w:lang w:val="en-IN"/>
              </w:rPr>
            </w:pPr>
            <w:r>
              <w:rPr>
                <w:sz w:val="24"/>
              </w:rPr>
              <w:t>1</w:t>
            </w:r>
            <w:r>
              <w:rPr>
                <w:sz w:val="24"/>
                <w:lang w:val="en-IN"/>
              </w:rPr>
              <w:t>7</w:t>
            </w:r>
          </w:p>
        </w:tc>
      </w:tr>
      <w:tr w:rsidR="00620AF0" w14:paraId="50D38287" w14:textId="77777777">
        <w:trPr>
          <w:trHeight w:val="419"/>
        </w:trPr>
        <w:tc>
          <w:tcPr>
            <w:tcW w:w="1400" w:type="dxa"/>
          </w:tcPr>
          <w:p w14:paraId="0813A6B5" w14:textId="77777777" w:rsidR="00620AF0" w:rsidRDefault="00000000">
            <w:pPr>
              <w:pStyle w:val="TableParagraph"/>
              <w:spacing w:before="143" w:line="256" w:lineRule="exact"/>
              <w:ind w:left="50"/>
              <w:rPr>
                <w:sz w:val="24"/>
                <w:lang w:val="en-IN"/>
              </w:rPr>
            </w:pPr>
            <w:r>
              <w:rPr>
                <w:sz w:val="24"/>
                <w:lang w:val="en-IN"/>
              </w:rPr>
              <w:t>4.5</w:t>
            </w:r>
          </w:p>
        </w:tc>
        <w:tc>
          <w:tcPr>
            <w:tcW w:w="6961" w:type="dxa"/>
          </w:tcPr>
          <w:p w14:paraId="74EF1158" w14:textId="77777777" w:rsidR="00620AF0" w:rsidRDefault="00000000">
            <w:pPr>
              <w:pStyle w:val="TableParagraph"/>
              <w:spacing w:before="143" w:line="256" w:lineRule="exact"/>
              <w:ind w:left="1050"/>
              <w:rPr>
                <w:b/>
                <w:bCs/>
                <w:sz w:val="24"/>
                <w:lang w:val="en-IN"/>
              </w:rPr>
            </w:pPr>
            <w:r>
              <w:rPr>
                <w:b/>
                <w:bCs/>
                <w:sz w:val="24"/>
                <w:lang w:val="en-IN"/>
              </w:rPr>
              <w:t xml:space="preserve"> F</w:t>
            </w:r>
            <w:r>
              <w:rPr>
                <w:sz w:val="24"/>
                <w:szCs w:val="24"/>
                <w:lang w:val="en-IN"/>
              </w:rPr>
              <w:t>low rate ml/min vs water content %</w:t>
            </w:r>
          </w:p>
        </w:tc>
        <w:tc>
          <w:tcPr>
            <w:tcW w:w="891" w:type="dxa"/>
          </w:tcPr>
          <w:p w14:paraId="12794187" w14:textId="77777777" w:rsidR="00620AF0" w:rsidRDefault="00000000">
            <w:pPr>
              <w:pStyle w:val="TableParagraph"/>
              <w:spacing w:before="143" w:line="256" w:lineRule="exact"/>
              <w:ind w:right="46"/>
              <w:jc w:val="right"/>
              <w:rPr>
                <w:sz w:val="24"/>
                <w:lang w:val="en-IN"/>
              </w:rPr>
            </w:pPr>
            <w:r>
              <w:rPr>
                <w:sz w:val="24"/>
                <w:lang w:val="en-IN"/>
              </w:rPr>
              <w:t>21</w:t>
            </w:r>
          </w:p>
        </w:tc>
      </w:tr>
      <w:tr w:rsidR="00620AF0" w14:paraId="49E6C500" w14:textId="77777777">
        <w:trPr>
          <w:trHeight w:val="419"/>
        </w:trPr>
        <w:tc>
          <w:tcPr>
            <w:tcW w:w="1400" w:type="dxa"/>
          </w:tcPr>
          <w:p w14:paraId="5D434E82" w14:textId="77777777" w:rsidR="00620AF0" w:rsidRDefault="00000000">
            <w:pPr>
              <w:pStyle w:val="TableParagraph"/>
              <w:spacing w:before="143" w:line="256" w:lineRule="exact"/>
              <w:ind w:left="50"/>
              <w:rPr>
                <w:sz w:val="24"/>
                <w:lang w:val="en-IN"/>
              </w:rPr>
            </w:pPr>
            <w:r>
              <w:rPr>
                <w:sz w:val="24"/>
                <w:lang w:val="en-IN"/>
              </w:rPr>
              <w:t>4.6</w:t>
            </w:r>
          </w:p>
        </w:tc>
        <w:tc>
          <w:tcPr>
            <w:tcW w:w="6961" w:type="dxa"/>
          </w:tcPr>
          <w:p w14:paraId="7A27A66B" w14:textId="77777777" w:rsidR="00620AF0" w:rsidRDefault="00000000">
            <w:pPr>
              <w:pStyle w:val="TableParagraph"/>
              <w:spacing w:before="143" w:line="256" w:lineRule="exact"/>
              <w:ind w:firstLineChars="450" w:firstLine="1080"/>
              <w:rPr>
                <w:b/>
                <w:bCs/>
                <w:sz w:val="24"/>
              </w:rPr>
            </w:pPr>
            <w:r>
              <w:rPr>
                <w:sz w:val="24"/>
                <w:szCs w:val="24"/>
                <w:lang w:val="en-IN"/>
              </w:rPr>
              <w:t>Bed height vs water content %</w:t>
            </w:r>
          </w:p>
        </w:tc>
        <w:tc>
          <w:tcPr>
            <w:tcW w:w="891" w:type="dxa"/>
          </w:tcPr>
          <w:p w14:paraId="5E2844DD" w14:textId="77777777" w:rsidR="00620AF0" w:rsidRDefault="00000000">
            <w:pPr>
              <w:pStyle w:val="TableParagraph"/>
              <w:spacing w:before="143" w:line="256" w:lineRule="exact"/>
              <w:ind w:right="46"/>
              <w:jc w:val="right"/>
              <w:rPr>
                <w:sz w:val="24"/>
                <w:lang w:val="en-IN"/>
              </w:rPr>
            </w:pPr>
            <w:r>
              <w:rPr>
                <w:sz w:val="24"/>
                <w:lang w:val="en-IN"/>
              </w:rPr>
              <w:t>22</w:t>
            </w:r>
          </w:p>
        </w:tc>
      </w:tr>
      <w:tr w:rsidR="00620AF0" w14:paraId="717F0354" w14:textId="77777777">
        <w:trPr>
          <w:trHeight w:val="419"/>
        </w:trPr>
        <w:tc>
          <w:tcPr>
            <w:tcW w:w="1400" w:type="dxa"/>
          </w:tcPr>
          <w:p w14:paraId="35206E5D" w14:textId="77777777" w:rsidR="00620AF0" w:rsidRDefault="00000000">
            <w:pPr>
              <w:pStyle w:val="TableParagraph"/>
              <w:spacing w:before="143" w:line="256" w:lineRule="exact"/>
              <w:ind w:left="50"/>
              <w:rPr>
                <w:sz w:val="24"/>
                <w:lang w:val="en-IN"/>
              </w:rPr>
            </w:pPr>
            <w:r>
              <w:rPr>
                <w:sz w:val="24"/>
                <w:lang w:val="en-IN"/>
              </w:rPr>
              <w:t>4.7</w:t>
            </w:r>
          </w:p>
        </w:tc>
        <w:tc>
          <w:tcPr>
            <w:tcW w:w="6961" w:type="dxa"/>
          </w:tcPr>
          <w:p w14:paraId="3836A5B3" w14:textId="77777777" w:rsidR="00620AF0" w:rsidRDefault="00000000">
            <w:pPr>
              <w:pStyle w:val="TableParagraph"/>
              <w:spacing w:before="143" w:line="256" w:lineRule="exact"/>
              <w:ind w:left="1050"/>
              <w:rPr>
                <w:sz w:val="24"/>
                <w:lang w:val="en-IN"/>
              </w:rPr>
            </w:pPr>
            <w:r>
              <w:rPr>
                <w:sz w:val="24"/>
                <w:lang w:val="en-IN"/>
              </w:rPr>
              <w:t>Bed height cm vs temperature</w:t>
            </w:r>
          </w:p>
        </w:tc>
        <w:tc>
          <w:tcPr>
            <w:tcW w:w="891" w:type="dxa"/>
          </w:tcPr>
          <w:p w14:paraId="237F9B8C" w14:textId="77777777" w:rsidR="00620AF0" w:rsidRDefault="00000000">
            <w:pPr>
              <w:pStyle w:val="TableParagraph"/>
              <w:spacing w:before="143" w:line="256" w:lineRule="exact"/>
              <w:ind w:right="46"/>
              <w:jc w:val="right"/>
              <w:rPr>
                <w:sz w:val="24"/>
                <w:lang w:val="en-IN"/>
              </w:rPr>
            </w:pPr>
            <w:r>
              <w:rPr>
                <w:sz w:val="24"/>
                <w:lang w:val="en-IN"/>
              </w:rPr>
              <w:t>23</w:t>
            </w:r>
          </w:p>
        </w:tc>
      </w:tr>
      <w:tr w:rsidR="00620AF0" w14:paraId="357EDD36" w14:textId="77777777">
        <w:trPr>
          <w:trHeight w:val="419"/>
        </w:trPr>
        <w:tc>
          <w:tcPr>
            <w:tcW w:w="1400" w:type="dxa"/>
          </w:tcPr>
          <w:p w14:paraId="30AF9392" w14:textId="77777777" w:rsidR="00620AF0" w:rsidRDefault="00000000">
            <w:pPr>
              <w:pStyle w:val="TableParagraph"/>
              <w:spacing w:before="143" w:line="256" w:lineRule="exact"/>
              <w:ind w:left="50"/>
              <w:rPr>
                <w:sz w:val="24"/>
                <w:lang w:val="en-IN"/>
              </w:rPr>
            </w:pPr>
            <w:r>
              <w:rPr>
                <w:sz w:val="24"/>
                <w:lang w:val="en-IN"/>
              </w:rPr>
              <w:t>4.8</w:t>
            </w:r>
          </w:p>
        </w:tc>
        <w:tc>
          <w:tcPr>
            <w:tcW w:w="6961" w:type="dxa"/>
          </w:tcPr>
          <w:p w14:paraId="5ABD0ACD" w14:textId="4216D6D4" w:rsidR="00620AF0" w:rsidRDefault="00BB62BC" w:rsidP="00BB62BC">
            <w:pPr>
              <w:spacing w:line="360" w:lineRule="auto"/>
              <w:jc w:val="both"/>
              <w:rPr>
                <w:sz w:val="24"/>
                <w:lang w:val="en-IN"/>
              </w:rPr>
            </w:pPr>
            <w:r>
              <w:rPr>
                <w:b/>
                <w:bCs/>
                <w:sz w:val="24"/>
                <w:szCs w:val="24"/>
              </w:rPr>
              <w:t xml:space="preserve">                 </w:t>
            </w:r>
            <w:r w:rsidR="00000000">
              <w:rPr>
                <w:b/>
                <w:bCs/>
                <w:sz w:val="24"/>
                <w:szCs w:val="24"/>
              </w:rPr>
              <w:t>S</w:t>
            </w:r>
            <w:r w:rsidR="00000000">
              <w:rPr>
                <w:sz w:val="24"/>
                <w:szCs w:val="24"/>
              </w:rPr>
              <w:t xml:space="preserve">uperficial velocity and Pressure drop of coalescer bed </w:t>
            </w:r>
            <w:r w:rsidR="00000000">
              <w:rPr>
                <w:sz w:val="24"/>
                <w:lang w:val="en-IN"/>
              </w:rPr>
              <w:t xml:space="preserve">                 </w:t>
            </w:r>
            <w:r w:rsidR="00000000">
              <w:rPr>
                <w:sz w:val="24"/>
                <w:szCs w:val="24"/>
              </w:rPr>
              <w:t xml:space="preserve"> </w:t>
            </w:r>
          </w:p>
        </w:tc>
        <w:tc>
          <w:tcPr>
            <w:tcW w:w="891" w:type="dxa"/>
          </w:tcPr>
          <w:p w14:paraId="21542E3F" w14:textId="77777777" w:rsidR="00620AF0" w:rsidRDefault="00000000">
            <w:pPr>
              <w:pStyle w:val="TableParagraph"/>
              <w:spacing w:before="143" w:line="256" w:lineRule="exact"/>
              <w:ind w:right="46"/>
              <w:jc w:val="right"/>
              <w:rPr>
                <w:sz w:val="24"/>
                <w:lang w:val="en-IN"/>
              </w:rPr>
            </w:pPr>
            <w:r>
              <w:rPr>
                <w:sz w:val="24"/>
                <w:lang w:val="en-IN"/>
              </w:rPr>
              <w:t>28</w:t>
            </w:r>
          </w:p>
        </w:tc>
      </w:tr>
    </w:tbl>
    <w:p w14:paraId="5EF92E8B" w14:textId="77777777" w:rsidR="00620AF0" w:rsidRDefault="00620AF0">
      <w:pPr>
        <w:pStyle w:val="BodyText"/>
        <w:rPr>
          <w:b/>
          <w:sz w:val="20"/>
          <w:lang w:val="en-IN"/>
        </w:rPr>
      </w:pPr>
    </w:p>
    <w:p w14:paraId="187B60BE" w14:textId="77777777" w:rsidR="00620AF0" w:rsidRDefault="00620AF0">
      <w:pPr>
        <w:pStyle w:val="BodyText"/>
        <w:rPr>
          <w:b/>
          <w:sz w:val="20"/>
        </w:rPr>
      </w:pPr>
    </w:p>
    <w:p w14:paraId="503B0F1F" w14:textId="77777777" w:rsidR="00620AF0" w:rsidRDefault="00620AF0">
      <w:pPr>
        <w:pStyle w:val="BodyText"/>
        <w:spacing w:before="7"/>
        <w:rPr>
          <w:b/>
          <w:sz w:val="21"/>
        </w:rPr>
      </w:pPr>
    </w:p>
    <w:p w14:paraId="04BFF7A6" w14:textId="77777777" w:rsidR="00620AF0" w:rsidRDefault="00000000">
      <w:pPr>
        <w:sectPr w:rsidR="00620AF0">
          <w:headerReference w:type="default" r:id="rId10"/>
          <w:pgSz w:w="12240" w:h="15840"/>
          <w:pgMar w:top="1340" w:right="340" w:bottom="280" w:left="1280" w:header="763" w:footer="0" w:gutter="0"/>
          <w:cols w:space="720"/>
        </w:sectPr>
      </w:pPr>
      <w:r>
        <w:br w:type="page"/>
      </w:r>
    </w:p>
    <w:p w14:paraId="538C578C" w14:textId="77777777" w:rsidR="00620AF0" w:rsidRDefault="00620AF0"/>
    <w:p w14:paraId="4A077132" w14:textId="77777777" w:rsidR="00620AF0" w:rsidRDefault="00000000">
      <w:pPr>
        <w:pStyle w:val="Heading1"/>
        <w:spacing w:before="86"/>
        <w:ind w:right="4511" w:firstLineChars="1100" w:firstLine="3534"/>
        <w:jc w:val="both"/>
      </w:pPr>
      <w:r>
        <w:t>CHAPTER</w:t>
      </w:r>
      <w:r>
        <w:rPr>
          <w:spacing w:val="-4"/>
        </w:rPr>
        <w:t xml:space="preserve"> </w:t>
      </w:r>
      <w:r>
        <w:t>1</w:t>
      </w:r>
    </w:p>
    <w:p w14:paraId="1A8E751E" w14:textId="77777777" w:rsidR="00620AF0" w:rsidRDefault="00620AF0">
      <w:pPr>
        <w:pStyle w:val="BodyText"/>
        <w:spacing w:before="2"/>
        <w:rPr>
          <w:b/>
          <w:sz w:val="22"/>
        </w:rPr>
      </w:pPr>
    </w:p>
    <w:p w14:paraId="662FAD3A" w14:textId="77777777" w:rsidR="00620AF0" w:rsidRDefault="00000000">
      <w:pPr>
        <w:pStyle w:val="Heading3"/>
        <w:numPr>
          <w:ilvl w:val="0"/>
          <w:numId w:val="3"/>
        </w:numPr>
        <w:tabs>
          <w:tab w:val="left" w:pos="356"/>
        </w:tabs>
        <w:spacing w:before="89"/>
        <w:rPr>
          <w:sz w:val="24"/>
        </w:rPr>
      </w:pPr>
      <w:r>
        <w:t>INTRODUCTION</w:t>
      </w:r>
    </w:p>
    <w:p w14:paraId="4E158627" w14:textId="77777777" w:rsidR="00620AF0" w:rsidRDefault="00620AF0">
      <w:pPr>
        <w:spacing w:line="360" w:lineRule="auto"/>
        <w:ind w:left="160" w:right="1097" w:firstLine="560"/>
        <w:jc w:val="both"/>
        <w:rPr>
          <w:b/>
          <w:sz w:val="27"/>
          <w:lang w:val="en-IN"/>
        </w:rPr>
      </w:pPr>
    </w:p>
    <w:p w14:paraId="2AC85837" w14:textId="77777777" w:rsidR="00620AF0" w:rsidRDefault="00000000">
      <w:pPr>
        <w:spacing w:line="360" w:lineRule="auto"/>
        <w:ind w:left="160" w:right="1097" w:firstLine="560"/>
        <w:jc w:val="both"/>
        <w:rPr>
          <w:sz w:val="24"/>
          <w:szCs w:val="24"/>
        </w:rPr>
      </w:pPr>
      <w:r>
        <w:rPr>
          <w:b/>
          <w:sz w:val="27"/>
          <w:lang w:val="en-IN"/>
        </w:rPr>
        <w:tab/>
      </w:r>
      <w:r>
        <w:rPr>
          <w:sz w:val="24"/>
          <w:szCs w:val="24"/>
        </w:rPr>
        <w:t xml:space="preserve">The creation of intricate and exceptionally stable emulsions with saline water is a significant difficulty frequently faced during the production and transportation of crude oil in the petroleum industry. A class of privileged chemicals or surfactants known as </w:t>
      </w:r>
      <w:proofErr w:type="spellStart"/>
      <w:r>
        <w:rPr>
          <w:sz w:val="24"/>
          <w:szCs w:val="24"/>
        </w:rPr>
        <w:t>demulsifiers</w:t>
      </w:r>
      <w:proofErr w:type="spellEnd"/>
      <w:r>
        <w:rPr>
          <w:sz w:val="24"/>
          <w:szCs w:val="24"/>
        </w:rPr>
        <w:t xml:space="preserve"> is employed, often in little amounts, to separate the water from oil and water in emulsions (</w:t>
      </w:r>
      <w:proofErr w:type="spellStart"/>
      <w:r>
        <w:rPr>
          <w:color w:val="212121"/>
          <w:sz w:val="26"/>
        </w:rPr>
        <w:t>Neogi</w:t>
      </w:r>
      <w:proofErr w:type="spellEnd"/>
      <w:r>
        <w:rPr>
          <w:color w:val="212121"/>
          <w:sz w:val="26"/>
        </w:rPr>
        <w:t>, P et al 2018).</w:t>
      </w:r>
      <w:r>
        <w:rPr>
          <w:sz w:val="24"/>
          <w:szCs w:val="24"/>
        </w:rPr>
        <w:t xml:space="preserve"> The amount of salty water used in the production of crude oils is significant. To prevent problems with processing, this salty water has to be removed from the crude. The main reason for this is that this saline water may cause corrosion in the facilities, which caused serious issues for the sector. </w:t>
      </w:r>
      <w:proofErr w:type="spellStart"/>
      <w:r>
        <w:rPr>
          <w:sz w:val="24"/>
          <w:szCs w:val="24"/>
        </w:rPr>
        <w:t>Demulsifiers</w:t>
      </w:r>
      <w:proofErr w:type="spellEnd"/>
      <w:r>
        <w:rPr>
          <w:spacing w:val="-5"/>
          <w:sz w:val="24"/>
          <w:szCs w:val="24"/>
        </w:rPr>
        <w:t xml:space="preserve"> </w:t>
      </w:r>
      <w:r>
        <w:rPr>
          <w:sz w:val="24"/>
          <w:szCs w:val="24"/>
        </w:rPr>
        <w:t>or</w:t>
      </w:r>
      <w:r>
        <w:rPr>
          <w:spacing w:val="-5"/>
          <w:sz w:val="24"/>
          <w:szCs w:val="24"/>
        </w:rPr>
        <w:t xml:space="preserve"> </w:t>
      </w:r>
      <w:r>
        <w:rPr>
          <w:sz w:val="24"/>
          <w:szCs w:val="24"/>
        </w:rPr>
        <w:t>surfactants</w:t>
      </w:r>
      <w:r>
        <w:rPr>
          <w:spacing w:val="-5"/>
          <w:sz w:val="24"/>
          <w:szCs w:val="24"/>
        </w:rPr>
        <w:t xml:space="preserve"> </w:t>
      </w:r>
      <w:r>
        <w:rPr>
          <w:sz w:val="24"/>
          <w:szCs w:val="24"/>
        </w:rPr>
        <w:t>are</w:t>
      </w:r>
      <w:r>
        <w:rPr>
          <w:spacing w:val="-4"/>
          <w:sz w:val="24"/>
          <w:szCs w:val="24"/>
        </w:rPr>
        <w:t xml:space="preserve"> </w:t>
      </w:r>
      <w:r>
        <w:rPr>
          <w:sz w:val="24"/>
          <w:szCs w:val="24"/>
        </w:rPr>
        <w:t>organic</w:t>
      </w:r>
      <w:r>
        <w:rPr>
          <w:spacing w:val="-5"/>
          <w:sz w:val="24"/>
          <w:szCs w:val="24"/>
        </w:rPr>
        <w:t xml:space="preserve"> </w:t>
      </w:r>
      <w:r>
        <w:rPr>
          <w:sz w:val="24"/>
          <w:szCs w:val="24"/>
        </w:rPr>
        <w:t>particles</w:t>
      </w:r>
      <w:r>
        <w:rPr>
          <w:spacing w:val="-5"/>
          <w:sz w:val="24"/>
          <w:szCs w:val="24"/>
        </w:rPr>
        <w:t xml:space="preserve"> </w:t>
      </w:r>
      <w:r>
        <w:rPr>
          <w:sz w:val="24"/>
          <w:szCs w:val="24"/>
        </w:rPr>
        <w:t>comprising</w:t>
      </w:r>
      <w:r>
        <w:rPr>
          <w:spacing w:val="-4"/>
          <w:sz w:val="24"/>
          <w:szCs w:val="24"/>
        </w:rPr>
        <w:t xml:space="preserve"> </w:t>
      </w:r>
      <w:r>
        <w:rPr>
          <w:sz w:val="24"/>
          <w:szCs w:val="24"/>
        </w:rPr>
        <w:t>of</w:t>
      </w:r>
      <w:r>
        <w:rPr>
          <w:spacing w:val="-5"/>
          <w:sz w:val="24"/>
          <w:szCs w:val="24"/>
        </w:rPr>
        <w:t xml:space="preserve"> </w:t>
      </w:r>
      <w:r>
        <w:rPr>
          <w:sz w:val="24"/>
          <w:szCs w:val="24"/>
        </w:rPr>
        <w:t>two</w:t>
      </w:r>
      <w:r>
        <w:rPr>
          <w:spacing w:val="-5"/>
          <w:sz w:val="24"/>
          <w:szCs w:val="24"/>
        </w:rPr>
        <w:t xml:space="preserve"> </w:t>
      </w:r>
      <w:r>
        <w:rPr>
          <w:sz w:val="24"/>
          <w:szCs w:val="24"/>
        </w:rPr>
        <w:t>parts:</w:t>
      </w:r>
      <w:r>
        <w:rPr>
          <w:spacing w:val="-4"/>
          <w:sz w:val="24"/>
          <w:szCs w:val="24"/>
        </w:rPr>
        <w:t xml:space="preserve"> </w:t>
      </w:r>
      <w:r>
        <w:rPr>
          <w:sz w:val="24"/>
          <w:szCs w:val="24"/>
        </w:rPr>
        <w:t>the</w:t>
      </w:r>
      <w:r>
        <w:rPr>
          <w:spacing w:val="-5"/>
          <w:sz w:val="24"/>
          <w:szCs w:val="24"/>
        </w:rPr>
        <w:t xml:space="preserve"> </w:t>
      </w:r>
      <w:r>
        <w:rPr>
          <w:sz w:val="24"/>
          <w:szCs w:val="24"/>
        </w:rPr>
        <w:t>polar</w:t>
      </w:r>
      <w:r>
        <w:rPr>
          <w:spacing w:val="-5"/>
          <w:sz w:val="24"/>
          <w:szCs w:val="24"/>
        </w:rPr>
        <w:t xml:space="preserve"> </w:t>
      </w:r>
      <w:r>
        <w:rPr>
          <w:sz w:val="24"/>
          <w:szCs w:val="24"/>
        </w:rPr>
        <w:t>portion</w:t>
      </w:r>
      <w:r>
        <w:rPr>
          <w:spacing w:val="-62"/>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attractive</w:t>
      </w:r>
      <w:r>
        <w:rPr>
          <w:spacing w:val="-4"/>
          <w:sz w:val="24"/>
          <w:szCs w:val="24"/>
        </w:rPr>
        <w:t xml:space="preserve"> </w:t>
      </w:r>
      <w:r>
        <w:rPr>
          <w:sz w:val="24"/>
          <w:szCs w:val="24"/>
        </w:rPr>
        <w:t>to</w:t>
      </w:r>
      <w:r>
        <w:rPr>
          <w:spacing w:val="-4"/>
          <w:sz w:val="24"/>
          <w:szCs w:val="24"/>
        </w:rPr>
        <w:t xml:space="preserve"> </w:t>
      </w:r>
      <w:r>
        <w:rPr>
          <w:sz w:val="24"/>
          <w:szCs w:val="24"/>
        </w:rPr>
        <w:t>the</w:t>
      </w:r>
      <w:r>
        <w:rPr>
          <w:spacing w:val="-3"/>
          <w:sz w:val="24"/>
          <w:szCs w:val="24"/>
        </w:rPr>
        <w:t xml:space="preserve"> </w:t>
      </w:r>
      <w:r>
        <w:rPr>
          <w:sz w:val="24"/>
          <w:szCs w:val="24"/>
        </w:rPr>
        <w:t>water</w:t>
      </w:r>
      <w:r>
        <w:rPr>
          <w:spacing w:val="-4"/>
          <w:sz w:val="24"/>
          <w:szCs w:val="24"/>
        </w:rPr>
        <w:t xml:space="preserve"> </w:t>
      </w:r>
      <w:r>
        <w:rPr>
          <w:sz w:val="24"/>
          <w:szCs w:val="24"/>
        </w:rPr>
        <w:t>phase</w:t>
      </w:r>
      <w:r>
        <w:rPr>
          <w:spacing w:val="-4"/>
          <w:sz w:val="24"/>
          <w:szCs w:val="24"/>
        </w:rPr>
        <w:t xml:space="preserve"> </w:t>
      </w:r>
      <w:r>
        <w:rPr>
          <w:sz w:val="24"/>
          <w:szCs w:val="24"/>
        </w:rPr>
        <w:t>(hydrophilic)</w:t>
      </w:r>
      <w:r>
        <w:rPr>
          <w:spacing w:val="-4"/>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nonpolar</w:t>
      </w:r>
      <w:r>
        <w:rPr>
          <w:spacing w:val="-4"/>
          <w:sz w:val="24"/>
          <w:szCs w:val="24"/>
        </w:rPr>
        <w:t xml:space="preserve"> </w:t>
      </w:r>
      <w:r>
        <w:rPr>
          <w:sz w:val="24"/>
          <w:szCs w:val="24"/>
        </w:rPr>
        <w:t>portion</w:t>
      </w:r>
      <w:r>
        <w:rPr>
          <w:spacing w:val="-4"/>
          <w:sz w:val="24"/>
          <w:szCs w:val="24"/>
        </w:rPr>
        <w:t xml:space="preserve"> </w:t>
      </w:r>
      <w:r>
        <w:rPr>
          <w:sz w:val="24"/>
          <w:szCs w:val="24"/>
        </w:rPr>
        <w:t>that</w:t>
      </w:r>
      <w:r>
        <w:rPr>
          <w:spacing w:val="-4"/>
          <w:sz w:val="24"/>
          <w:szCs w:val="24"/>
        </w:rPr>
        <w:t xml:space="preserve"> </w:t>
      </w:r>
      <w:r>
        <w:rPr>
          <w:sz w:val="24"/>
          <w:szCs w:val="24"/>
        </w:rPr>
        <w:t>is</w:t>
      </w:r>
      <w:r>
        <w:rPr>
          <w:spacing w:val="-4"/>
          <w:sz w:val="24"/>
          <w:szCs w:val="24"/>
        </w:rPr>
        <w:t xml:space="preserve"> </w:t>
      </w:r>
      <w:r>
        <w:rPr>
          <w:sz w:val="24"/>
          <w:szCs w:val="24"/>
        </w:rPr>
        <w:t>attractive</w:t>
      </w:r>
      <w:r>
        <w:rPr>
          <w:spacing w:val="-62"/>
          <w:sz w:val="24"/>
          <w:szCs w:val="24"/>
        </w:rPr>
        <w:t xml:space="preserve"> </w:t>
      </w:r>
      <w:r>
        <w:rPr>
          <w:sz w:val="24"/>
          <w:szCs w:val="24"/>
        </w:rPr>
        <w:t xml:space="preserve">to the oil phase (hydrophobic). Commonly, </w:t>
      </w:r>
      <w:proofErr w:type="spellStart"/>
      <w:r>
        <w:rPr>
          <w:sz w:val="24"/>
          <w:szCs w:val="24"/>
        </w:rPr>
        <w:t>demulsifiers</w:t>
      </w:r>
      <w:proofErr w:type="spellEnd"/>
      <w:r>
        <w:rPr>
          <w:sz w:val="24"/>
          <w:szCs w:val="24"/>
        </w:rPr>
        <w:t xml:space="preserve"> can be categorized into four</w:t>
      </w:r>
      <w:r>
        <w:rPr>
          <w:spacing w:val="1"/>
          <w:sz w:val="24"/>
          <w:szCs w:val="24"/>
        </w:rPr>
        <w:t xml:space="preserve"> </w:t>
      </w:r>
      <w:r>
        <w:rPr>
          <w:sz w:val="24"/>
          <w:szCs w:val="24"/>
        </w:rPr>
        <w:t>groups:</w:t>
      </w:r>
      <w:r>
        <w:rPr>
          <w:spacing w:val="-2"/>
          <w:sz w:val="24"/>
          <w:szCs w:val="24"/>
        </w:rPr>
        <w:t xml:space="preserve"> </w:t>
      </w:r>
      <w:r>
        <w:rPr>
          <w:sz w:val="24"/>
          <w:szCs w:val="24"/>
        </w:rPr>
        <w:t>surfactant</w:t>
      </w:r>
      <w:r>
        <w:rPr>
          <w:spacing w:val="-1"/>
          <w:sz w:val="24"/>
          <w:szCs w:val="24"/>
        </w:rPr>
        <w:t xml:space="preserve"> </w:t>
      </w:r>
      <w:r>
        <w:rPr>
          <w:sz w:val="24"/>
          <w:szCs w:val="24"/>
        </w:rPr>
        <w:t>nonionic,</w:t>
      </w:r>
      <w:r>
        <w:rPr>
          <w:spacing w:val="-1"/>
          <w:sz w:val="24"/>
          <w:szCs w:val="24"/>
        </w:rPr>
        <w:t xml:space="preserve"> </w:t>
      </w:r>
      <w:r>
        <w:rPr>
          <w:sz w:val="24"/>
          <w:szCs w:val="24"/>
        </w:rPr>
        <w:t>ionic,</w:t>
      </w:r>
      <w:r>
        <w:rPr>
          <w:spacing w:val="1"/>
          <w:sz w:val="24"/>
          <w:szCs w:val="24"/>
        </w:rPr>
        <w:t xml:space="preserve"> </w:t>
      </w:r>
      <w:r>
        <w:rPr>
          <w:sz w:val="24"/>
          <w:szCs w:val="24"/>
        </w:rPr>
        <w:t>amphoteric</w:t>
      </w:r>
      <w:r>
        <w:rPr>
          <w:spacing w:val="2"/>
          <w:sz w:val="24"/>
          <w:szCs w:val="24"/>
        </w:rPr>
        <w:t xml:space="preserve"> </w:t>
      </w:r>
      <w:r>
        <w:rPr>
          <w:sz w:val="24"/>
          <w:szCs w:val="24"/>
        </w:rPr>
        <w:t>and</w:t>
      </w:r>
      <w:r>
        <w:rPr>
          <w:spacing w:val="-2"/>
          <w:sz w:val="24"/>
          <w:szCs w:val="24"/>
        </w:rPr>
        <w:t xml:space="preserve"> </w:t>
      </w:r>
      <w:r>
        <w:rPr>
          <w:sz w:val="24"/>
          <w:szCs w:val="24"/>
        </w:rPr>
        <w:t>polymer</w:t>
      </w:r>
      <w:r>
        <w:rPr>
          <w:spacing w:val="3"/>
          <w:sz w:val="24"/>
          <w:szCs w:val="24"/>
        </w:rPr>
        <w:t xml:space="preserve"> </w:t>
      </w:r>
      <w:r>
        <w:rPr>
          <w:sz w:val="24"/>
          <w:szCs w:val="24"/>
        </w:rPr>
        <w:t>surfactant.</w:t>
      </w:r>
    </w:p>
    <w:p w14:paraId="62ED0BD9" w14:textId="77777777" w:rsidR="00620AF0" w:rsidRDefault="00000000">
      <w:pPr>
        <w:spacing w:before="83" w:line="360" w:lineRule="auto"/>
        <w:ind w:right="1095" w:firstLine="720"/>
        <w:jc w:val="both"/>
        <w:rPr>
          <w:sz w:val="24"/>
          <w:szCs w:val="24"/>
        </w:rPr>
      </w:pPr>
      <w:r>
        <w:rPr>
          <w:sz w:val="24"/>
          <w:szCs w:val="24"/>
        </w:rPr>
        <w:t>Water-in-oil emulsions allocated the largest interest during the production of</w:t>
      </w:r>
      <w:r>
        <w:rPr>
          <w:spacing w:val="-62"/>
          <w:sz w:val="24"/>
          <w:szCs w:val="24"/>
        </w:rPr>
        <w:t xml:space="preserve"> </w:t>
      </w:r>
      <w:r>
        <w:rPr>
          <w:sz w:val="24"/>
          <w:szCs w:val="24"/>
        </w:rPr>
        <w:t>crude</w:t>
      </w:r>
      <w:r>
        <w:rPr>
          <w:spacing w:val="-13"/>
          <w:sz w:val="24"/>
          <w:szCs w:val="24"/>
        </w:rPr>
        <w:t xml:space="preserve"> </w:t>
      </w:r>
      <w:r>
        <w:rPr>
          <w:sz w:val="24"/>
          <w:szCs w:val="24"/>
        </w:rPr>
        <w:t>oil.</w:t>
      </w:r>
      <w:r>
        <w:rPr>
          <w:spacing w:val="-14"/>
          <w:sz w:val="24"/>
          <w:szCs w:val="24"/>
        </w:rPr>
        <w:t xml:space="preserve"> </w:t>
      </w:r>
      <w:r>
        <w:rPr>
          <w:sz w:val="24"/>
          <w:szCs w:val="24"/>
        </w:rPr>
        <w:t>These</w:t>
      </w:r>
      <w:r>
        <w:rPr>
          <w:spacing w:val="-13"/>
          <w:sz w:val="24"/>
          <w:szCs w:val="24"/>
        </w:rPr>
        <w:t xml:space="preserve"> </w:t>
      </w:r>
      <w:r>
        <w:rPr>
          <w:sz w:val="24"/>
          <w:szCs w:val="24"/>
        </w:rPr>
        <w:t>emulsions</w:t>
      </w:r>
      <w:r>
        <w:rPr>
          <w:spacing w:val="-14"/>
          <w:sz w:val="24"/>
          <w:szCs w:val="24"/>
        </w:rPr>
        <w:t xml:space="preserve"> </w:t>
      </w:r>
      <w:r>
        <w:rPr>
          <w:sz w:val="24"/>
          <w:szCs w:val="24"/>
        </w:rPr>
        <w:t>need</w:t>
      </w:r>
      <w:r>
        <w:rPr>
          <w:spacing w:val="-10"/>
          <w:sz w:val="24"/>
          <w:szCs w:val="24"/>
        </w:rPr>
        <w:t xml:space="preserve"> </w:t>
      </w:r>
      <w:r>
        <w:rPr>
          <w:sz w:val="24"/>
          <w:szCs w:val="24"/>
        </w:rPr>
        <w:t>to</w:t>
      </w:r>
      <w:r>
        <w:rPr>
          <w:spacing w:val="-12"/>
          <w:sz w:val="24"/>
          <w:szCs w:val="24"/>
        </w:rPr>
        <w:t xml:space="preserve"> </w:t>
      </w:r>
      <w:r>
        <w:rPr>
          <w:sz w:val="24"/>
          <w:szCs w:val="24"/>
        </w:rPr>
        <w:t>be</w:t>
      </w:r>
      <w:r>
        <w:rPr>
          <w:spacing w:val="-11"/>
          <w:sz w:val="24"/>
          <w:szCs w:val="24"/>
        </w:rPr>
        <w:t xml:space="preserve"> </w:t>
      </w:r>
      <w:r>
        <w:rPr>
          <w:sz w:val="24"/>
          <w:szCs w:val="24"/>
        </w:rPr>
        <w:t>separated</w:t>
      </w:r>
      <w:r>
        <w:rPr>
          <w:spacing w:val="-13"/>
          <w:sz w:val="24"/>
          <w:szCs w:val="24"/>
        </w:rPr>
        <w:t xml:space="preserve"> </w:t>
      </w:r>
      <w:r>
        <w:rPr>
          <w:sz w:val="24"/>
          <w:szCs w:val="24"/>
        </w:rPr>
        <w:t>into</w:t>
      </w:r>
      <w:r>
        <w:rPr>
          <w:spacing w:val="-12"/>
          <w:sz w:val="24"/>
          <w:szCs w:val="24"/>
        </w:rPr>
        <w:t xml:space="preserve"> </w:t>
      </w:r>
      <w:r>
        <w:rPr>
          <w:sz w:val="24"/>
          <w:szCs w:val="24"/>
        </w:rPr>
        <w:t>two</w:t>
      </w:r>
      <w:r>
        <w:rPr>
          <w:spacing w:val="-11"/>
          <w:sz w:val="24"/>
          <w:szCs w:val="24"/>
        </w:rPr>
        <w:t xml:space="preserve"> </w:t>
      </w:r>
      <w:r>
        <w:rPr>
          <w:sz w:val="24"/>
          <w:szCs w:val="24"/>
        </w:rPr>
        <w:t>phases</w:t>
      </w:r>
      <w:r>
        <w:rPr>
          <w:spacing w:val="-11"/>
          <w:sz w:val="24"/>
          <w:szCs w:val="24"/>
        </w:rPr>
        <w:t xml:space="preserve"> </w:t>
      </w:r>
      <w:r>
        <w:rPr>
          <w:sz w:val="24"/>
          <w:szCs w:val="24"/>
        </w:rPr>
        <w:t>to</w:t>
      </w:r>
      <w:r>
        <w:rPr>
          <w:spacing w:val="-11"/>
          <w:sz w:val="24"/>
          <w:szCs w:val="24"/>
        </w:rPr>
        <w:t xml:space="preserve"> </w:t>
      </w:r>
      <w:r>
        <w:rPr>
          <w:sz w:val="24"/>
          <w:szCs w:val="24"/>
        </w:rPr>
        <w:t>fulfill</w:t>
      </w:r>
      <w:r>
        <w:rPr>
          <w:spacing w:val="-14"/>
          <w:sz w:val="24"/>
          <w:szCs w:val="24"/>
        </w:rPr>
        <w:t xml:space="preserve"> </w:t>
      </w:r>
      <w:r>
        <w:rPr>
          <w:sz w:val="24"/>
          <w:szCs w:val="24"/>
        </w:rPr>
        <w:t>the</w:t>
      </w:r>
      <w:r>
        <w:rPr>
          <w:spacing w:val="-12"/>
          <w:sz w:val="24"/>
          <w:szCs w:val="24"/>
        </w:rPr>
        <w:t xml:space="preserve"> </w:t>
      </w:r>
      <w:r>
        <w:rPr>
          <w:sz w:val="24"/>
          <w:szCs w:val="24"/>
        </w:rPr>
        <w:t>needs</w:t>
      </w:r>
      <w:r>
        <w:rPr>
          <w:spacing w:val="-10"/>
          <w:sz w:val="24"/>
          <w:szCs w:val="24"/>
        </w:rPr>
        <w:t xml:space="preserve"> </w:t>
      </w:r>
      <w:r>
        <w:rPr>
          <w:sz w:val="24"/>
          <w:szCs w:val="24"/>
        </w:rPr>
        <w:t>of</w:t>
      </w:r>
      <w:r>
        <w:rPr>
          <w:spacing w:val="-11"/>
          <w:sz w:val="24"/>
          <w:szCs w:val="24"/>
        </w:rPr>
        <w:t xml:space="preserve"> </w:t>
      </w:r>
      <w:r>
        <w:rPr>
          <w:sz w:val="24"/>
          <w:szCs w:val="24"/>
        </w:rPr>
        <w:t>crude</w:t>
      </w:r>
      <w:r>
        <w:rPr>
          <w:spacing w:val="-62"/>
          <w:sz w:val="24"/>
          <w:szCs w:val="24"/>
        </w:rPr>
        <w:t xml:space="preserve"> </w:t>
      </w:r>
      <w:r>
        <w:rPr>
          <w:sz w:val="24"/>
          <w:szCs w:val="24"/>
        </w:rPr>
        <w:t>oil for transportation or need to be sent to a refinery (</w:t>
      </w:r>
      <w:r>
        <w:rPr>
          <w:color w:val="212121"/>
          <w:sz w:val="26"/>
        </w:rPr>
        <w:t>Kakati, D. K., et al 2019).</w:t>
      </w:r>
      <w:r>
        <w:rPr>
          <w:sz w:val="24"/>
          <w:szCs w:val="24"/>
        </w:rPr>
        <w:t xml:space="preserve"> Water-in-oil emulsion (often named</w:t>
      </w:r>
      <w:r>
        <w:rPr>
          <w:spacing w:val="1"/>
          <w:sz w:val="24"/>
          <w:szCs w:val="24"/>
        </w:rPr>
        <w:t xml:space="preserve"> </w:t>
      </w:r>
      <w:r>
        <w:rPr>
          <w:sz w:val="24"/>
          <w:szCs w:val="24"/>
        </w:rPr>
        <w:t>as “chocolate mousse” or “mouse”) is commonly known as regular, while the oil-in-water</w:t>
      </w:r>
      <w:r>
        <w:rPr>
          <w:spacing w:val="-62"/>
          <w:sz w:val="24"/>
          <w:szCs w:val="24"/>
        </w:rPr>
        <w:t xml:space="preserve"> </w:t>
      </w:r>
      <w:r>
        <w:rPr>
          <w:sz w:val="24"/>
          <w:szCs w:val="24"/>
        </w:rPr>
        <w:t>emulsion</w:t>
      </w:r>
      <w:r>
        <w:rPr>
          <w:spacing w:val="-9"/>
          <w:sz w:val="24"/>
          <w:szCs w:val="24"/>
        </w:rPr>
        <w:t xml:space="preserve"> </w:t>
      </w:r>
      <w:r>
        <w:rPr>
          <w:sz w:val="24"/>
          <w:szCs w:val="24"/>
        </w:rPr>
        <w:t>is</w:t>
      </w:r>
      <w:r>
        <w:rPr>
          <w:spacing w:val="-8"/>
          <w:sz w:val="24"/>
          <w:szCs w:val="24"/>
        </w:rPr>
        <w:t xml:space="preserve"> </w:t>
      </w:r>
      <w:r>
        <w:rPr>
          <w:sz w:val="24"/>
          <w:szCs w:val="24"/>
        </w:rPr>
        <w:t>known</w:t>
      </w:r>
      <w:r>
        <w:rPr>
          <w:spacing w:val="-8"/>
          <w:sz w:val="24"/>
          <w:szCs w:val="24"/>
        </w:rPr>
        <w:t xml:space="preserve"> </w:t>
      </w:r>
      <w:r>
        <w:rPr>
          <w:sz w:val="24"/>
          <w:szCs w:val="24"/>
        </w:rPr>
        <w:t>as</w:t>
      </w:r>
      <w:r>
        <w:rPr>
          <w:spacing w:val="-9"/>
          <w:sz w:val="24"/>
          <w:szCs w:val="24"/>
        </w:rPr>
        <w:t xml:space="preserve"> </w:t>
      </w:r>
      <w:r>
        <w:rPr>
          <w:sz w:val="24"/>
          <w:szCs w:val="24"/>
        </w:rPr>
        <w:t>inverse</w:t>
      </w:r>
      <w:r>
        <w:rPr>
          <w:spacing w:val="-9"/>
          <w:sz w:val="24"/>
          <w:szCs w:val="24"/>
        </w:rPr>
        <w:t xml:space="preserve"> </w:t>
      </w:r>
      <w:r>
        <w:rPr>
          <w:sz w:val="24"/>
          <w:szCs w:val="24"/>
        </w:rPr>
        <w:t>or</w:t>
      </w:r>
      <w:r>
        <w:rPr>
          <w:spacing w:val="-9"/>
          <w:sz w:val="24"/>
          <w:szCs w:val="24"/>
        </w:rPr>
        <w:t xml:space="preserve"> </w:t>
      </w:r>
      <w:r>
        <w:rPr>
          <w:sz w:val="24"/>
          <w:szCs w:val="24"/>
        </w:rPr>
        <w:t>reverse.</w:t>
      </w:r>
      <w:r>
        <w:rPr>
          <w:spacing w:val="-9"/>
          <w:sz w:val="24"/>
          <w:szCs w:val="24"/>
        </w:rPr>
        <w:t xml:space="preserve"> </w:t>
      </w:r>
      <w:r>
        <w:rPr>
          <w:sz w:val="24"/>
          <w:szCs w:val="24"/>
        </w:rPr>
        <w:t>About</w:t>
      </w:r>
      <w:r>
        <w:rPr>
          <w:spacing w:val="-9"/>
          <w:sz w:val="24"/>
          <w:szCs w:val="24"/>
        </w:rPr>
        <w:t xml:space="preserve"> </w:t>
      </w:r>
      <w:r>
        <w:rPr>
          <w:sz w:val="24"/>
          <w:szCs w:val="24"/>
        </w:rPr>
        <w:t>95%</w:t>
      </w:r>
      <w:r>
        <w:rPr>
          <w:spacing w:val="-9"/>
          <w:sz w:val="24"/>
          <w:szCs w:val="24"/>
        </w:rPr>
        <w:t xml:space="preserve"> </w:t>
      </w:r>
      <w:r>
        <w:rPr>
          <w:sz w:val="24"/>
          <w:szCs w:val="24"/>
        </w:rPr>
        <w:t>of</w:t>
      </w:r>
      <w:r>
        <w:rPr>
          <w:spacing w:val="-9"/>
          <w:sz w:val="24"/>
          <w:szCs w:val="24"/>
        </w:rPr>
        <w:t xml:space="preserve"> </w:t>
      </w:r>
      <w:r>
        <w:rPr>
          <w:sz w:val="24"/>
          <w:szCs w:val="24"/>
        </w:rPr>
        <w:t>the</w:t>
      </w:r>
      <w:r>
        <w:rPr>
          <w:spacing w:val="-9"/>
          <w:sz w:val="24"/>
          <w:szCs w:val="24"/>
        </w:rPr>
        <w:t xml:space="preserve"> </w:t>
      </w:r>
      <w:r>
        <w:rPr>
          <w:sz w:val="24"/>
          <w:szCs w:val="24"/>
        </w:rPr>
        <w:t>crude</w:t>
      </w:r>
      <w:r>
        <w:rPr>
          <w:spacing w:val="-6"/>
          <w:sz w:val="24"/>
          <w:szCs w:val="24"/>
        </w:rPr>
        <w:t xml:space="preserve"> </w:t>
      </w:r>
      <w:r>
        <w:rPr>
          <w:sz w:val="24"/>
          <w:szCs w:val="24"/>
        </w:rPr>
        <w:t>oil</w:t>
      </w:r>
      <w:r>
        <w:rPr>
          <w:spacing w:val="-7"/>
          <w:sz w:val="24"/>
          <w:szCs w:val="24"/>
        </w:rPr>
        <w:t xml:space="preserve"> </w:t>
      </w:r>
      <w:r>
        <w:rPr>
          <w:sz w:val="24"/>
          <w:szCs w:val="24"/>
        </w:rPr>
        <w:t>in</w:t>
      </w:r>
      <w:r>
        <w:rPr>
          <w:spacing w:val="-9"/>
          <w:sz w:val="24"/>
          <w:szCs w:val="24"/>
        </w:rPr>
        <w:t xml:space="preserve"> </w:t>
      </w:r>
      <w:r>
        <w:rPr>
          <w:sz w:val="24"/>
          <w:szCs w:val="24"/>
        </w:rPr>
        <w:t>the</w:t>
      </w:r>
      <w:r>
        <w:rPr>
          <w:spacing w:val="-9"/>
          <w:sz w:val="24"/>
          <w:szCs w:val="24"/>
        </w:rPr>
        <w:t xml:space="preserve"> </w:t>
      </w:r>
      <w:r>
        <w:rPr>
          <w:sz w:val="24"/>
          <w:szCs w:val="24"/>
        </w:rPr>
        <w:t>world</w:t>
      </w:r>
      <w:r>
        <w:rPr>
          <w:spacing w:val="-9"/>
          <w:sz w:val="24"/>
          <w:szCs w:val="24"/>
        </w:rPr>
        <w:t xml:space="preserve"> </w:t>
      </w:r>
      <w:r>
        <w:rPr>
          <w:sz w:val="24"/>
          <w:szCs w:val="24"/>
        </w:rPr>
        <w:t>produced</w:t>
      </w:r>
      <w:r>
        <w:rPr>
          <w:spacing w:val="-63"/>
          <w:sz w:val="24"/>
          <w:szCs w:val="24"/>
        </w:rPr>
        <w:t xml:space="preserve"> </w:t>
      </w:r>
      <w:r>
        <w:rPr>
          <w:sz w:val="24"/>
          <w:szCs w:val="24"/>
        </w:rPr>
        <w:t>the water-in-oil emulsion type. As discussed earlier, crude oil consists of two immiscible</w:t>
      </w:r>
      <w:r>
        <w:rPr>
          <w:spacing w:val="1"/>
          <w:sz w:val="24"/>
          <w:szCs w:val="24"/>
        </w:rPr>
        <w:t xml:space="preserve"> </w:t>
      </w:r>
      <w:r>
        <w:rPr>
          <w:sz w:val="24"/>
          <w:szCs w:val="24"/>
        </w:rPr>
        <w:t>liquid phases: oil and water. It tends to separate into water droplet formation which</w:t>
      </w:r>
      <w:r>
        <w:rPr>
          <w:spacing w:val="1"/>
          <w:sz w:val="24"/>
          <w:szCs w:val="24"/>
        </w:rPr>
        <w:t xml:space="preserve"> </w:t>
      </w:r>
      <w:r>
        <w:rPr>
          <w:sz w:val="24"/>
          <w:szCs w:val="24"/>
        </w:rPr>
        <w:t>dispersed in all through the continuous oil phase. During production, an adequate mixing</w:t>
      </w:r>
      <w:r>
        <w:rPr>
          <w:spacing w:val="1"/>
          <w:sz w:val="24"/>
          <w:szCs w:val="24"/>
        </w:rPr>
        <w:t xml:space="preserve"> </w:t>
      </w:r>
      <w:r>
        <w:rPr>
          <w:sz w:val="24"/>
          <w:szCs w:val="24"/>
        </w:rPr>
        <w:t>or</w:t>
      </w:r>
      <w:r>
        <w:rPr>
          <w:spacing w:val="-14"/>
          <w:sz w:val="24"/>
          <w:szCs w:val="24"/>
        </w:rPr>
        <w:t xml:space="preserve"> </w:t>
      </w:r>
      <w:r>
        <w:rPr>
          <w:sz w:val="24"/>
          <w:szCs w:val="24"/>
        </w:rPr>
        <w:t>presence</w:t>
      </w:r>
      <w:r>
        <w:rPr>
          <w:spacing w:val="-13"/>
          <w:sz w:val="24"/>
          <w:szCs w:val="24"/>
        </w:rPr>
        <w:t xml:space="preserve"> </w:t>
      </w:r>
      <w:r>
        <w:rPr>
          <w:sz w:val="24"/>
          <w:szCs w:val="24"/>
        </w:rPr>
        <w:t>of</w:t>
      </w:r>
      <w:r>
        <w:rPr>
          <w:spacing w:val="-10"/>
          <w:sz w:val="24"/>
          <w:szCs w:val="24"/>
        </w:rPr>
        <w:t xml:space="preserve"> </w:t>
      </w:r>
      <w:r>
        <w:rPr>
          <w:sz w:val="24"/>
          <w:szCs w:val="24"/>
        </w:rPr>
        <w:t>emulsifiers/surfactant</w:t>
      </w:r>
      <w:r>
        <w:rPr>
          <w:spacing w:val="-14"/>
          <w:sz w:val="24"/>
          <w:szCs w:val="24"/>
        </w:rPr>
        <w:t xml:space="preserve"> </w:t>
      </w:r>
      <w:r>
        <w:rPr>
          <w:sz w:val="24"/>
          <w:szCs w:val="24"/>
        </w:rPr>
        <w:t>added</w:t>
      </w:r>
      <w:r>
        <w:rPr>
          <w:spacing w:val="-13"/>
          <w:sz w:val="24"/>
          <w:szCs w:val="24"/>
        </w:rPr>
        <w:t xml:space="preserve"> </w:t>
      </w:r>
      <w:r>
        <w:rPr>
          <w:sz w:val="24"/>
          <w:szCs w:val="24"/>
        </w:rPr>
        <w:t>to</w:t>
      </w:r>
      <w:r>
        <w:rPr>
          <w:spacing w:val="-13"/>
          <w:sz w:val="24"/>
          <w:szCs w:val="24"/>
        </w:rPr>
        <w:t xml:space="preserve"> </w:t>
      </w:r>
      <w:r>
        <w:rPr>
          <w:sz w:val="24"/>
          <w:szCs w:val="24"/>
        </w:rPr>
        <w:t>the</w:t>
      </w:r>
      <w:r>
        <w:rPr>
          <w:spacing w:val="-14"/>
          <w:sz w:val="24"/>
          <w:szCs w:val="24"/>
        </w:rPr>
        <w:t xml:space="preserve"> </w:t>
      </w:r>
      <w:r>
        <w:rPr>
          <w:sz w:val="24"/>
          <w:szCs w:val="24"/>
        </w:rPr>
        <w:t>volume</w:t>
      </w:r>
      <w:r>
        <w:rPr>
          <w:spacing w:val="-13"/>
          <w:sz w:val="24"/>
          <w:szCs w:val="24"/>
        </w:rPr>
        <w:t xml:space="preserve"> </w:t>
      </w:r>
      <w:r>
        <w:rPr>
          <w:sz w:val="24"/>
          <w:szCs w:val="24"/>
        </w:rPr>
        <w:t>of</w:t>
      </w:r>
      <w:r>
        <w:rPr>
          <w:spacing w:val="-14"/>
          <w:sz w:val="24"/>
          <w:szCs w:val="24"/>
        </w:rPr>
        <w:t xml:space="preserve"> </w:t>
      </w:r>
      <w:r>
        <w:rPr>
          <w:sz w:val="24"/>
          <w:szCs w:val="24"/>
        </w:rPr>
        <w:t>the</w:t>
      </w:r>
      <w:r>
        <w:rPr>
          <w:spacing w:val="-14"/>
          <w:sz w:val="24"/>
          <w:szCs w:val="24"/>
        </w:rPr>
        <w:t xml:space="preserve"> </w:t>
      </w:r>
      <w:r>
        <w:rPr>
          <w:sz w:val="24"/>
          <w:szCs w:val="24"/>
        </w:rPr>
        <w:t>crude</w:t>
      </w:r>
      <w:r>
        <w:rPr>
          <w:spacing w:val="-10"/>
          <w:sz w:val="24"/>
          <w:szCs w:val="24"/>
        </w:rPr>
        <w:t xml:space="preserve"> </w:t>
      </w:r>
      <w:r>
        <w:rPr>
          <w:sz w:val="24"/>
          <w:szCs w:val="24"/>
        </w:rPr>
        <w:t>oil</w:t>
      </w:r>
      <w:r>
        <w:rPr>
          <w:spacing w:val="-14"/>
          <w:sz w:val="24"/>
          <w:szCs w:val="24"/>
        </w:rPr>
        <w:t xml:space="preserve"> </w:t>
      </w:r>
      <w:r>
        <w:rPr>
          <w:sz w:val="24"/>
          <w:szCs w:val="24"/>
        </w:rPr>
        <w:t>leads</w:t>
      </w:r>
      <w:r>
        <w:rPr>
          <w:spacing w:val="-13"/>
          <w:sz w:val="24"/>
          <w:szCs w:val="24"/>
        </w:rPr>
        <w:t xml:space="preserve"> </w:t>
      </w:r>
      <w:r>
        <w:rPr>
          <w:sz w:val="24"/>
          <w:szCs w:val="24"/>
        </w:rPr>
        <w:t>to</w:t>
      </w:r>
      <w:r>
        <w:rPr>
          <w:spacing w:val="-14"/>
          <w:sz w:val="24"/>
          <w:szCs w:val="24"/>
        </w:rPr>
        <w:t xml:space="preserve"> </w:t>
      </w:r>
      <w:r>
        <w:rPr>
          <w:sz w:val="24"/>
          <w:szCs w:val="24"/>
        </w:rPr>
        <w:t>corrosion</w:t>
      </w:r>
      <w:r>
        <w:rPr>
          <w:spacing w:val="-63"/>
          <w:sz w:val="24"/>
          <w:szCs w:val="24"/>
        </w:rPr>
        <w:t xml:space="preserve"> </w:t>
      </w:r>
      <w:r>
        <w:rPr>
          <w:sz w:val="24"/>
          <w:szCs w:val="24"/>
        </w:rPr>
        <w:t>in the pipelines and growing transportation and refining cost and promotes the formation</w:t>
      </w:r>
      <w:r>
        <w:rPr>
          <w:spacing w:val="1"/>
          <w:sz w:val="24"/>
          <w:szCs w:val="24"/>
        </w:rPr>
        <w:t xml:space="preserve"> </w:t>
      </w:r>
      <w:r>
        <w:rPr>
          <w:sz w:val="24"/>
          <w:szCs w:val="24"/>
        </w:rPr>
        <w:t>of</w:t>
      </w:r>
      <w:r>
        <w:rPr>
          <w:spacing w:val="-6"/>
          <w:sz w:val="24"/>
          <w:szCs w:val="24"/>
        </w:rPr>
        <w:t xml:space="preserve"> </w:t>
      </w:r>
      <w:r>
        <w:rPr>
          <w:sz w:val="24"/>
          <w:szCs w:val="24"/>
        </w:rPr>
        <w:t>stable</w:t>
      </w:r>
      <w:r>
        <w:rPr>
          <w:spacing w:val="-4"/>
          <w:sz w:val="24"/>
          <w:szCs w:val="24"/>
        </w:rPr>
        <w:t xml:space="preserve"> </w:t>
      </w:r>
      <w:r>
        <w:rPr>
          <w:sz w:val="24"/>
          <w:szCs w:val="24"/>
        </w:rPr>
        <w:t>emulsions (Feitosa, Filipe X., et al 2019).</w:t>
      </w:r>
      <w:r>
        <w:rPr>
          <w:spacing w:val="-3"/>
          <w:sz w:val="24"/>
          <w:szCs w:val="24"/>
        </w:rPr>
        <w:t xml:space="preserve"> </w:t>
      </w:r>
      <w:r>
        <w:rPr>
          <w:sz w:val="24"/>
          <w:szCs w:val="24"/>
        </w:rPr>
        <w:t>One</w:t>
      </w:r>
      <w:r>
        <w:rPr>
          <w:spacing w:val="-6"/>
          <w:sz w:val="24"/>
          <w:szCs w:val="24"/>
        </w:rPr>
        <w:t xml:space="preserve"> </w:t>
      </w:r>
      <w:r>
        <w:rPr>
          <w:sz w:val="24"/>
          <w:szCs w:val="24"/>
        </w:rPr>
        <w:t>of</w:t>
      </w:r>
      <w:r>
        <w:rPr>
          <w:spacing w:val="-5"/>
          <w:sz w:val="24"/>
          <w:szCs w:val="24"/>
        </w:rPr>
        <w:t xml:space="preserve"> </w:t>
      </w:r>
      <w:r>
        <w:rPr>
          <w:sz w:val="24"/>
          <w:szCs w:val="24"/>
        </w:rPr>
        <w:t>the</w:t>
      </w:r>
      <w:r>
        <w:rPr>
          <w:spacing w:val="-5"/>
          <w:sz w:val="24"/>
          <w:szCs w:val="24"/>
        </w:rPr>
        <w:t xml:space="preserve"> </w:t>
      </w:r>
      <w:r>
        <w:rPr>
          <w:sz w:val="24"/>
          <w:szCs w:val="24"/>
        </w:rPr>
        <w:t>important</w:t>
      </w:r>
      <w:r>
        <w:rPr>
          <w:spacing w:val="-7"/>
          <w:sz w:val="24"/>
          <w:szCs w:val="24"/>
        </w:rPr>
        <w:t xml:space="preserve"> </w:t>
      </w:r>
      <w:r>
        <w:rPr>
          <w:sz w:val="24"/>
          <w:szCs w:val="24"/>
        </w:rPr>
        <w:t>parameters</w:t>
      </w:r>
      <w:r>
        <w:rPr>
          <w:spacing w:val="-5"/>
          <w:sz w:val="24"/>
          <w:szCs w:val="24"/>
        </w:rPr>
        <w:t xml:space="preserve"> </w:t>
      </w:r>
      <w:r>
        <w:rPr>
          <w:sz w:val="24"/>
          <w:szCs w:val="24"/>
        </w:rPr>
        <w:t>during</w:t>
      </w:r>
      <w:r>
        <w:rPr>
          <w:spacing w:val="-6"/>
          <w:sz w:val="24"/>
          <w:szCs w:val="24"/>
        </w:rPr>
        <w:t xml:space="preserve"> </w:t>
      </w:r>
      <w:r>
        <w:rPr>
          <w:sz w:val="24"/>
          <w:szCs w:val="24"/>
        </w:rPr>
        <w:t>the</w:t>
      </w:r>
      <w:r>
        <w:rPr>
          <w:spacing w:val="-5"/>
          <w:sz w:val="24"/>
          <w:szCs w:val="24"/>
        </w:rPr>
        <w:t xml:space="preserve"> </w:t>
      </w:r>
      <w:r>
        <w:rPr>
          <w:sz w:val="24"/>
          <w:szCs w:val="24"/>
        </w:rPr>
        <w:t>transportation</w:t>
      </w:r>
      <w:r>
        <w:rPr>
          <w:spacing w:val="-4"/>
          <w:sz w:val="24"/>
          <w:szCs w:val="24"/>
        </w:rPr>
        <w:t xml:space="preserve"> </w:t>
      </w:r>
      <w:r>
        <w:rPr>
          <w:sz w:val="24"/>
          <w:szCs w:val="24"/>
        </w:rPr>
        <w:t>is</w:t>
      </w:r>
      <w:r>
        <w:rPr>
          <w:spacing w:val="-6"/>
          <w:sz w:val="24"/>
          <w:szCs w:val="24"/>
        </w:rPr>
        <w:t xml:space="preserve"> </w:t>
      </w:r>
      <w:r>
        <w:rPr>
          <w:sz w:val="24"/>
          <w:szCs w:val="24"/>
        </w:rPr>
        <w:t>the</w:t>
      </w:r>
      <w:r>
        <w:rPr>
          <w:spacing w:val="-5"/>
          <w:sz w:val="24"/>
          <w:szCs w:val="24"/>
        </w:rPr>
        <w:t xml:space="preserve"> </w:t>
      </w:r>
      <w:r>
        <w:rPr>
          <w:sz w:val="24"/>
          <w:szCs w:val="24"/>
        </w:rPr>
        <w:t>crude</w:t>
      </w:r>
      <w:r>
        <w:rPr>
          <w:spacing w:val="-63"/>
          <w:sz w:val="24"/>
          <w:szCs w:val="24"/>
        </w:rPr>
        <w:t xml:space="preserve"> </w:t>
      </w:r>
      <w:r>
        <w:rPr>
          <w:sz w:val="24"/>
          <w:szCs w:val="24"/>
        </w:rPr>
        <w:t>oil</w:t>
      </w:r>
      <w:r>
        <w:rPr>
          <w:spacing w:val="-9"/>
          <w:sz w:val="24"/>
          <w:szCs w:val="24"/>
        </w:rPr>
        <w:t xml:space="preserve"> </w:t>
      </w:r>
      <w:r>
        <w:rPr>
          <w:sz w:val="24"/>
          <w:szCs w:val="24"/>
        </w:rPr>
        <w:t>viscosity.</w:t>
      </w:r>
      <w:r>
        <w:rPr>
          <w:spacing w:val="-9"/>
          <w:sz w:val="24"/>
          <w:szCs w:val="24"/>
        </w:rPr>
        <w:t xml:space="preserve"> </w:t>
      </w:r>
      <w:r>
        <w:rPr>
          <w:sz w:val="24"/>
          <w:szCs w:val="24"/>
        </w:rPr>
        <w:t>The</w:t>
      </w:r>
      <w:r>
        <w:rPr>
          <w:spacing w:val="-9"/>
          <w:sz w:val="24"/>
          <w:szCs w:val="24"/>
        </w:rPr>
        <w:t xml:space="preserve"> </w:t>
      </w:r>
      <w:r>
        <w:rPr>
          <w:sz w:val="24"/>
          <w:szCs w:val="24"/>
        </w:rPr>
        <w:t>emulsion</w:t>
      </w:r>
      <w:r>
        <w:rPr>
          <w:spacing w:val="-9"/>
          <w:sz w:val="24"/>
          <w:szCs w:val="24"/>
        </w:rPr>
        <w:t xml:space="preserve"> </w:t>
      </w:r>
      <w:r>
        <w:rPr>
          <w:sz w:val="24"/>
          <w:szCs w:val="24"/>
        </w:rPr>
        <w:t>viscosity</w:t>
      </w:r>
      <w:r>
        <w:rPr>
          <w:spacing w:val="-9"/>
          <w:sz w:val="24"/>
          <w:szCs w:val="24"/>
        </w:rPr>
        <w:t xml:space="preserve"> </w:t>
      </w:r>
      <w:r>
        <w:rPr>
          <w:sz w:val="24"/>
          <w:szCs w:val="24"/>
        </w:rPr>
        <w:t>is</w:t>
      </w:r>
      <w:r>
        <w:rPr>
          <w:spacing w:val="-9"/>
          <w:sz w:val="24"/>
          <w:szCs w:val="24"/>
        </w:rPr>
        <w:t xml:space="preserve"> </w:t>
      </w:r>
      <w:r>
        <w:rPr>
          <w:sz w:val="24"/>
          <w:szCs w:val="24"/>
        </w:rPr>
        <w:t>affected</w:t>
      </w:r>
      <w:r>
        <w:rPr>
          <w:spacing w:val="-9"/>
          <w:sz w:val="24"/>
          <w:szCs w:val="24"/>
        </w:rPr>
        <w:t xml:space="preserve"> </w:t>
      </w:r>
      <w:r>
        <w:rPr>
          <w:sz w:val="24"/>
          <w:szCs w:val="24"/>
        </w:rPr>
        <w:t>by</w:t>
      </w:r>
      <w:r>
        <w:rPr>
          <w:spacing w:val="-9"/>
          <w:sz w:val="24"/>
          <w:szCs w:val="24"/>
        </w:rPr>
        <w:t xml:space="preserve"> </w:t>
      </w:r>
      <w:r>
        <w:rPr>
          <w:sz w:val="24"/>
          <w:szCs w:val="24"/>
        </w:rPr>
        <w:t>the</w:t>
      </w:r>
      <w:r>
        <w:rPr>
          <w:spacing w:val="-9"/>
          <w:sz w:val="24"/>
          <w:szCs w:val="24"/>
        </w:rPr>
        <w:t xml:space="preserve"> </w:t>
      </w:r>
      <w:r>
        <w:rPr>
          <w:sz w:val="24"/>
          <w:szCs w:val="24"/>
        </w:rPr>
        <w:t>droplet</w:t>
      </w:r>
      <w:r>
        <w:rPr>
          <w:spacing w:val="-6"/>
          <w:sz w:val="24"/>
          <w:szCs w:val="24"/>
        </w:rPr>
        <w:t xml:space="preserve"> </w:t>
      </w:r>
      <w:r>
        <w:rPr>
          <w:sz w:val="24"/>
          <w:szCs w:val="24"/>
        </w:rPr>
        <w:t>size</w:t>
      </w:r>
      <w:r>
        <w:rPr>
          <w:spacing w:val="-9"/>
          <w:sz w:val="24"/>
          <w:szCs w:val="24"/>
        </w:rPr>
        <w:t xml:space="preserve"> </w:t>
      </w:r>
      <w:r>
        <w:rPr>
          <w:sz w:val="24"/>
          <w:szCs w:val="24"/>
        </w:rPr>
        <w:t>distribution</w:t>
      </w:r>
      <w:r>
        <w:rPr>
          <w:spacing w:val="-9"/>
          <w:sz w:val="24"/>
          <w:szCs w:val="24"/>
        </w:rPr>
        <w:t xml:space="preserve"> </w:t>
      </w:r>
      <w:r>
        <w:rPr>
          <w:sz w:val="24"/>
          <w:szCs w:val="24"/>
        </w:rPr>
        <w:t>because</w:t>
      </w:r>
      <w:r>
        <w:rPr>
          <w:spacing w:val="-9"/>
          <w:sz w:val="24"/>
          <w:szCs w:val="24"/>
        </w:rPr>
        <w:t xml:space="preserve"> </w:t>
      </w:r>
      <w:r>
        <w:rPr>
          <w:sz w:val="24"/>
          <w:szCs w:val="24"/>
        </w:rPr>
        <w:t>the smaller the droplet size of the droplet, the higher the viscosity and stability of the water-</w:t>
      </w:r>
      <w:r>
        <w:rPr>
          <w:spacing w:val="1"/>
          <w:sz w:val="24"/>
          <w:szCs w:val="24"/>
        </w:rPr>
        <w:t xml:space="preserve"> </w:t>
      </w:r>
      <w:r>
        <w:rPr>
          <w:sz w:val="24"/>
          <w:szCs w:val="24"/>
        </w:rPr>
        <w:t>in-oil</w:t>
      </w:r>
      <w:r>
        <w:rPr>
          <w:spacing w:val="-2"/>
          <w:sz w:val="24"/>
          <w:szCs w:val="24"/>
        </w:rPr>
        <w:t xml:space="preserve"> </w:t>
      </w:r>
      <w:r>
        <w:rPr>
          <w:sz w:val="24"/>
          <w:szCs w:val="24"/>
        </w:rPr>
        <w:t>emulsions.</w:t>
      </w:r>
    </w:p>
    <w:p w14:paraId="3AEC63D1" w14:textId="77777777" w:rsidR="00620AF0" w:rsidRPr="000C1002" w:rsidRDefault="00000000">
      <w:pPr>
        <w:spacing w:before="159" w:line="360" w:lineRule="auto"/>
        <w:ind w:right="1095" w:firstLine="720"/>
        <w:jc w:val="both"/>
      </w:pPr>
      <w:r w:rsidRPr="000C1002">
        <w:t>Lubricating oils are composed of 80–90% petroleum hydrocarbon distillate with 10–20% additives to impart specific properties to the oil. The petroleum hydrocarbon distillate generally consists of paraffinic or naphthenic compounds Lubricating oils are produced from the finishing (</w:t>
      </w:r>
      <w:proofErr w:type="spellStart"/>
      <w:r w:rsidRPr="000C1002">
        <w:t>deasphaltening</w:t>
      </w:r>
      <w:proofErr w:type="spellEnd"/>
      <w:r w:rsidRPr="000C1002">
        <w:t>, hydrotreatment, solvent extraction, and dewaxing) of heavy vacuum gas oils (</w:t>
      </w:r>
      <w:proofErr w:type="spellStart"/>
      <w:r w:rsidRPr="000C1002">
        <w:t>Hosiberto</w:t>
      </w:r>
      <w:proofErr w:type="spellEnd"/>
      <w:r w:rsidRPr="000C1002">
        <w:t xml:space="preserve"> B. de </w:t>
      </w:r>
      <w:proofErr w:type="spellStart"/>
      <w:r w:rsidRPr="000C1002">
        <w:t>Sant'Anaet</w:t>
      </w:r>
      <w:proofErr w:type="spellEnd"/>
      <w:r w:rsidRPr="000C1002">
        <w:t xml:space="preserve"> al 2020)</w:t>
      </w:r>
    </w:p>
    <w:p w14:paraId="19BE168E" w14:textId="77777777" w:rsidR="00620AF0" w:rsidRDefault="00620AF0">
      <w:pPr>
        <w:spacing w:before="161" w:line="360" w:lineRule="auto"/>
        <w:ind w:left="160" w:right="1098" w:firstLine="719"/>
        <w:jc w:val="both"/>
        <w:rPr>
          <w:color w:val="1F2023"/>
          <w:sz w:val="24"/>
          <w:szCs w:val="24"/>
        </w:rPr>
      </w:pPr>
    </w:p>
    <w:p w14:paraId="2C73FFF5" w14:textId="77777777" w:rsidR="00620AF0" w:rsidRDefault="00000000">
      <w:pPr>
        <w:spacing w:before="161" w:line="360" w:lineRule="auto"/>
        <w:ind w:left="160" w:right="1098" w:firstLine="719"/>
        <w:jc w:val="both"/>
        <w:rPr>
          <w:sz w:val="24"/>
          <w:szCs w:val="24"/>
        </w:rPr>
      </w:pPr>
      <w:r>
        <w:rPr>
          <w:color w:val="1F2023"/>
          <w:sz w:val="24"/>
          <w:szCs w:val="24"/>
        </w:rPr>
        <w:lastRenderedPageBreak/>
        <w:t xml:space="preserve">W/O emulsions have high potential for </w:t>
      </w:r>
      <w:r>
        <w:rPr>
          <w:color w:val="040C28"/>
          <w:sz w:val="24"/>
          <w:szCs w:val="24"/>
        </w:rPr>
        <w:t>cosmetic, pharmaceutical, agricultural, and</w:t>
      </w:r>
      <w:r>
        <w:rPr>
          <w:color w:val="040C28"/>
          <w:spacing w:val="-62"/>
          <w:sz w:val="24"/>
          <w:szCs w:val="24"/>
        </w:rPr>
        <w:t xml:space="preserve"> </w:t>
      </w:r>
      <w:r>
        <w:rPr>
          <w:color w:val="040C28"/>
          <w:sz w:val="24"/>
          <w:szCs w:val="24"/>
        </w:rPr>
        <w:t xml:space="preserve">food industries. </w:t>
      </w:r>
      <w:r>
        <w:rPr>
          <w:color w:val="1F2023"/>
          <w:sz w:val="24"/>
          <w:szCs w:val="24"/>
        </w:rPr>
        <w:t>They are greasy and not easily washed by water. They are used externally</w:t>
      </w:r>
      <w:r>
        <w:rPr>
          <w:color w:val="1F2023"/>
          <w:spacing w:val="-62"/>
          <w:sz w:val="24"/>
          <w:szCs w:val="24"/>
        </w:rPr>
        <w:t xml:space="preserve"> </w:t>
      </w:r>
      <w:r>
        <w:rPr>
          <w:color w:val="1F2023"/>
          <w:sz w:val="24"/>
          <w:szCs w:val="24"/>
        </w:rPr>
        <w:t>to provide a cooling effect, for example, vanishing cream. Water-soluble drugs are more</w:t>
      </w:r>
      <w:r>
        <w:rPr>
          <w:color w:val="1F2023"/>
          <w:spacing w:val="1"/>
          <w:sz w:val="24"/>
          <w:szCs w:val="24"/>
        </w:rPr>
        <w:t xml:space="preserve"> </w:t>
      </w:r>
      <w:r>
        <w:rPr>
          <w:color w:val="1F2023"/>
          <w:sz w:val="24"/>
          <w:szCs w:val="24"/>
        </w:rPr>
        <w:t>quickly</w:t>
      </w:r>
      <w:r>
        <w:rPr>
          <w:color w:val="1F2023"/>
          <w:spacing w:val="-9"/>
          <w:sz w:val="24"/>
          <w:szCs w:val="24"/>
        </w:rPr>
        <w:t xml:space="preserve"> </w:t>
      </w:r>
      <w:r>
        <w:rPr>
          <w:color w:val="1F2023"/>
          <w:sz w:val="24"/>
          <w:szCs w:val="24"/>
        </w:rPr>
        <w:t>released</w:t>
      </w:r>
      <w:r>
        <w:rPr>
          <w:color w:val="1F2023"/>
          <w:spacing w:val="-9"/>
          <w:sz w:val="24"/>
          <w:szCs w:val="24"/>
        </w:rPr>
        <w:t xml:space="preserve"> </w:t>
      </w:r>
      <w:r>
        <w:rPr>
          <w:color w:val="1F2023"/>
          <w:sz w:val="24"/>
          <w:szCs w:val="24"/>
        </w:rPr>
        <w:t>from</w:t>
      </w:r>
      <w:r>
        <w:rPr>
          <w:color w:val="1F2023"/>
          <w:spacing w:val="-6"/>
          <w:sz w:val="24"/>
          <w:szCs w:val="24"/>
        </w:rPr>
        <w:t xml:space="preserve"> </w:t>
      </w:r>
      <w:r>
        <w:rPr>
          <w:color w:val="1F2023"/>
          <w:sz w:val="24"/>
          <w:szCs w:val="24"/>
        </w:rPr>
        <w:t>O/W</w:t>
      </w:r>
      <w:r>
        <w:rPr>
          <w:color w:val="1F2023"/>
          <w:spacing w:val="-9"/>
          <w:sz w:val="24"/>
          <w:szCs w:val="24"/>
        </w:rPr>
        <w:t xml:space="preserve"> </w:t>
      </w:r>
      <w:r>
        <w:rPr>
          <w:color w:val="1F2023"/>
          <w:sz w:val="24"/>
          <w:szCs w:val="24"/>
        </w:rPr>
        <w:t>emulsions.</w:t>
      </w:r>
      <w:r>
        <w:rPr>
          <w:color w:val="1F2023"/>
          <w:spacing w:val="-9"/>
          <w:sz w:val="24"/>
          <w:szCs w:val="24"/>
        </w:rPr>
        <w:t xml:space="preserve"> </w:t>
      </w:r>
      <w:r>
        <w:rPr>
          <w:color w:val="1F2023"/>
          <w:sz w:val="24"/>
          <w:szCs w:val="24"/>
        </w:rPr>
        <w:t>They</w:t>
      </w:r>
      <w:r>
        <w:rPr>
          <w:color w:val="1F2023"/>
          <w:spacing w:val="-9"/>
          <w:sz w:val="24"/>
          <w:szCs w:val="24"/>
        </w:rPr>
        <w:t xml:space="preserve"> </w:t>
      </w:r>
      <w:r>
        <w:rPr>
          <w:color w:val="1F2023"/>
          <w:sz w:val="24"/>
          <w:szCs w:val="24"/>
        </w:rPr>
        <w:t>are</w:t>
      </w:r>
      <w:r>
        <w:rPr>
          <w:color w:val="1F2023"/>
          <w:spacing w:val="-9"/>
          <w:sz w:val="24"/>
          <w:szCs w:val="24"/>
        </w:rPr>
        <w:t xml:space="preserve"> </w:t>
      </w:r>
      <w:r>
        <w:rPr>
          <w:color w:val="1F2023"/>
          <w:sz w:val="24"/>
          <w:szCs w:val="24"/>
        </w:rPr>
        <w:t>preferred</w:t>
      </w:r>
      <w:r>
        <w:rPr>
          <w:color w:val="1F2023"/>
          <w:spacing w:val="-8"/>
          <w:sz w:val="24"/>
          <w:szCs w:val="24"/>
        </w:rPr>
        <w:t xml:space="preserve"> </w:t>
      </w:r>
      <w:r>
        <w:rPr>
          <w:color w:val="1F2023"/>
          <w:sz w:val="24"/>
          <w:szCs w:val="24"/>
        </w:rPr>
        <w:t>for</w:t>
      </w:r>
      <w:r>
        <w:rPr>
          <w:color w:val="1F2023"/>
          <w:spacing w:val="-9"/>
          <w:sz w:val="24"/>
          <w:szCs w:val="24"/>
        </w:rPr>
        <w:t xml:space="preserve"> </w:t>
      </w:r>
      <w:r>
        <w:rPr>
          <w:color w:val="1F2023"/>
          <w:sz w:val="24"/>
          <w:szCs w:val="24"/>
        </w:rPr>
        <w:t>oral</w:t>
      </w:r>
      <w:r>
        <w:rPr>
          <w:color w:val="1F2023"/>
          <w:spacing w:val="-9"/>
          <w:sz w:val="24"/>
          <w:szCs w:val="24"/>
        </w:rPr>
        <w:t xml:space="preserve"> </w:t>
      </w:r>
      <w:r>
        <w:rPr>
          <w:color w:val="1F2023"/>
          <w:sz w:val="24"/>
          <w:szCs w:val="24"/>
        </w:rPr>
        <w:t>formulations</w:t>
      </w:r>
      <w:r>
        <w:rPr>
          <w:color w:val="1F2023"/>
          <w:spacing w:val="-9"/>
          <w:sz w:val="24"/>
          <w:szCs w:val="24"/>
        </w:rPr>
        <w:t xml:space="preserve"> </w:t>
      </w:r>
      <w:r>
        <w:rPr>
          <w:color w:val="1F2023"/>
          <w:sz w:val="24"/>
          <w:szCs w:val="24"/>
        </w:rPr>
        <w:t>as</w:t>
      </w:r>
      <w:r>
        <w:rPr>
          <w:color w:val="1F2023"/>
          <w:spacing w:val="-9"/>
          <w:sz w:val="24"/>
          <w:szCs w:val="24"/>
        </w:rPr>
        <w:t xml:space="preserve"> </w:t>
      </w:r>
      <w:r>
        <w:rPr>
          <w:color w:val="1F2023"/>
          <w:sz w:val="24"/>
          <w:szCs w:val="24"/>
        </w:rPr>
        <w:t>the</w:t>
      </w:r>
      <w:r>
        <w:rPr>
          <w:color w:val="1F2023"/>
          <w:spacing w:val="-9"/>
          <w:sz w:val="24"/>
          <w:szCs w:val="24"/>
        </w:rPr>
        <w:t xml:space="preserve"> </w:t>
      </w:r>
      <w:r>
        <w:rPr>
          <w:color w:val="1F2023"/>
          <w:sz w:val="24"/>
          <w:szCs w:val="24"/>
        </w:rPr>
        <w:t>taste</w:t>
      </w:r>
      <w:r>
        <w:rPr>
          <w:color w:val="1F2023"/>
          <w:spacing w:val="-63"/>
          <w:sz w:val="24"/>
          <w:szCs w:val="24"/>
        </w:rPr>
        <w:t xml:space="preserve"> </w:t>
      </w:r>
      <w:r>
        <w:rPr>
          <w:color w:val="1F2023"/>
          <w:sz w:val="24"/>
          <w:szCs w:val="24"/>
        </w:rPr>
        <w:t>of</w:t>
      </w:r>
      <w:r>
        <w:rPr>
          <w:color w:val="1F2023"/>
          <w:spacing w:val="-2"/>
          <w:sz w:val="24"/>
          <w:szCs w:val="24"/>
        </w:rPr>
        <w:t xml:space="preserve"> </w:t>
      </w:r>
      <w:r>
        <w:rPr>
          <w:color w:val="1F2023"/>
          <w:sz w:val="24"/>
          <w:szCs w:val="24"/>
        </w:rPr>
        <w:t>oils</w:t>
      </w:r>
      <w:r>
        <w:rPr>
          <w:color w:val="1F2023"/>
          <w:spacing w:val="-1"/>
          <w:sz w:val="24"/>
          <w:szCs w:val="24"/>
        </w:rPr>
        <w:t xml:space="preserve"> </w:t>
      </w:r>
      <w:r>
        <w:rPr>
          <w:color w:val="1F2023"/>
          <w:sz w:val="24"/>
          <w:szCs w:val="24"/>
        </w:rPr>
        <w:t>can</w:t>
      </w:r>
      <w:r>
        <w:rPr>
          <w:color w:val="1F2023"/>
          <w:spacing w:val="2"/>
          <w:sz w:val="24"/>
          <w:szCs w:val="24"/>
        </w:rPr>
        <w:t xml:space="preserve"> </w:t>
      </w:r>
      <w:r>
        <w:rPr>
          <w:color w:val="1F2023"/>
          <w:sz w:val="24"/>
          <w:szCs w:val="24"/>
        </w:rPr>
        <w:t>be</w:t>
      </w:r>
      <w:r>
        <w:rPr>
          <w:color w:val="1F2023"/>
          <w:spacing w:val="-1"/>
          <w:sz w:val="24"/>
          <w:szCs w:val="24"/>
        </w:rPr>
        <w:t xml:space="preserve"> </w:t>
      </w:r>
      <w:r>
        <w:rPr>
          <w:color w:val="1F2023"/>
          <w:sz w:val="24"/>
          <w:szCs w:val="24"/>
        </w:rPr>
        <w:t>masked (</w:t>
      </w:r>
      <w:r>
        <w:rPr>
          <w:sz w:val="26"/>
        </w:rPr>
        <w:t>Raissa S. Alves, et al 2019).</w:t>
      </w:r>
    </w:p>
    <w:p w14:paraId="792F2095" w14:textId="77777777" w:rsidR="00620AF0" w:rsidRDefault="00620AF0">
      <w:pPr>
        <w:pStyle w:val="BodyText"/>
        <w:rPr>
          <w:b/>
          <w:sz w:val="27"/>
          <w:lang w:val="en-IN"/>
        </w:rPr>
      </w:pPr>
    </w:p>
    <w:p w14:paraId="2001F861" w14:textId="77777777" w:rsidR="00620AF0" w:rsidRDefault="00000000">
      <w:pPr>
        <w:pStyle w:val="BodyText"/>
        <w:spacing w:before="3"/>
        <w:rPr>
          <w:sz w:val="10"/>
        </w:rPr>
      </w:pPr>
      <w:r>
        <w:rPr>
          <w:noProof/>
        </w:rPr>
        <w:drawing>
          <wp:anchor distT="0" distB="0" distL="0" distR="0" simplePos="0" relativeHeight="251661312" behindDoc="0" locked="0" layoutInCell="1" allowOverlap="1" wp14:anchorId="6C914F6F" wp14:editId="1DA14B30">
            <wp:simplePos x="0" y="0"/>
            <wp:positionH relativeFrom="page">
              <wp:posOffset>2332355</wp:posOffset>
            </wp:positionH>
            <wp:positionV relativeFrom="paragraph">
              <wp:posOffset>99695</wp:posOffset>
            </wp:positionV>
            <wp:extent cx="3115945" cy="150050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1" cstate="print"/>
                    <a:stretch>
                      <a:fillRect/>
                    </a:stretch>
                  </pic:blipFill>
                  <pic:spPr>
                    <a:xfrm>
                      <a:off x="0" y="0"/>
                      <a:ext cx="3115667" cy="1500759"/>
                    </a:xfrm>
                    <a:prstGeom prst="rect">
                      <a:avLst/>
                    </a:prstGeom>
                  </pic:spPr>
                </pic:pic>
              </a:graphicData>
            </a:graphic>
          </wp:anchor>
        </w:drawing>
      </w:r>
    </w:p>
    <w:p w14:paraId="06A26BA5" w14:textId="77777777" w:rsidR="00620AF0" w:rsidRDefault="00620AF0">
      <w:pPr>
        <w:pStyle w:val="BodyText"/>
        <w:spacing w:before="1"/>
        <w:rPr>
          <w:sz w:val="26"/>
        </w:rPr>
      </w:pPr>
    </w:p>
    <w:p w14:paraId="20085A95" w14:textId="77777777" w:rsidR="00620AF0" w:rsidRDefault="00000000">
      <w:pPr>
        <w:pStyle w:val="Heading3"/>
        <w:ind w:left="3002" w:firstLine="0"/>
      </w:pPr>
      <w:r>
        <w:t>Fig</w:t>
      </w:r>
      <w:r>
        <w:rPr>
          <w:spacing w:val="-2"/>
        </w:rPr>
        <w:t xml:space="preserve"> </w:t>
      </w:r>
      <w:r>
        <w:t>1.1</w:t>
      </w:r>
      <w:r>
        <w:rPr>
          <w:spacing w:val="-1"/>
        </w:rPr>
        <w:t xml:space="preserve"> </w:t>
      </w:r>
      <w:r>
        <w:t>water</w:t>
      </w:r>
      <w:r>
        <w:rPr>
          <w:spacing w:val="-2"/>
        </w:rPr>
        <w:t xml:space="preserve"> </w:t>
      </w:r>
      <w:r>
        <w:t>in</w:t>
      </w:r>
      <w:r>
        <w:rPr>
          <w:spacing w:val="-1"/>
        </w:rPr>
        <w:t xml:space="preserve"> </w:t>
      </w:r>
      <w:r>
        <w:t>oil</w:t>
      </w:r>
      <w:r>
        <w:rPr>
          <w:spacing w:val="-2"/>
        </w:rPr>
        <w:t xml:space="preserve"> </w:t>
      </w:r>
      <w:r>
        <w:t>emulsion</w:t>
      </w:r>
      <w:r>
        <w:rPr>
          <w:spacing w:val="-1"/>
        </w:rPr>
        <w:t xml:space="preserve"> </w:t>
      </w:r>
      <w:r>
        <w:t>type</w:t>
      </w:r>
    </w:p>
    <w:p w14:paraId="7B87BE19" w14:textId="77777777" w:rsidR="00620AF0" w:rsidRDefault="00620AF0">
      <w:pPr>
        <w:pStyle w:val="BodyText"/>
        <w:spacing w:before="9"/>
        <w:rPr>
          <w:b/>
          <w:sz w:val="26"/>
        </w:rPr>
      </w:pPr>
    </w:p>
    <w:p w14:paraId="2194B939" w14:textId="77777777" w:rsidR="00620AF0" w:rsidRDefault="00000000">
      <w:pPr>
        <w:pStyle w:val="ListParagraph"/>
        <w:numPr>
          <w:ilvl w:val="1"/>
          <w:numId w:val="3"/>
        </w:numPr>
        <w:tabs>
          <w:tab w:val="left" w:pos="521"/>
        </w:tabs>
        <w:spacing w:before="1"/>
        <w:ind w:hanging="361"/>
        <w:rPr>
          <w:b/>
          <w:sz w:val="26"/>
        </w:rPr>
      </w:pPr>
      <w:r>
        <w:rPr>
          <w:b/>
          <w:sz w:val="26"/>
        </w:rPr>
        <w:t>Characteristics</w:t>
      </w:r>
      <w:r>
        <w:rPr>
          <w:b/>
          <w:spacing w:val="-3"/>
          <w:sz w:val="26"/>
        </w:rPr>
        <w:t xml:space="preserve"> </w:t>
      </w:r>
      <w:r>
        <w:rPr>
          <w:b/>
          <w:sz w:val="26"/>
        </w:rPr>
        <w:t>of</w:t>
      </w:r>
      <w:r>
        <w:rPr>
          <w:b/>
          <w:spacing w:val="-3"/>
          <w:sz w:val="26"/>
        </w:rPr>
        <w:t xml:space="preserve"> </w:t>
      </w:r>
      <w:r>
        <w:rPr>
          <w:b/>
          <w:sz w:val="26"/>
        </w:rPr>
        <w:t>the</w:t>
      </w:r>
      <w:r>
        <w:rPr>
          <w:b/>
          <w:spacing w:val="1"/>
          <w:sz w:val="26"/>
        </w:rPr>
        <w:t xml:space="preserve"> </w:t>
      </w:r>
      <w:r>
        <w:rPr>
          <w:b/>
          <w:sz w:val="26"/>
        </w:rPr>
        <w:t>light</w:t>
      </w:r>
      <w:r>
        <w:rPr>
          <w:b/>
          <w:spacing w:val="-2"/>
          <w:sz w:val="26"/>
        </w:rPr>
        <w:t xml:space="preserve"> </w:t>
      </w:r>
      <w:r>
        <w:rPr>
          <w:b/>
          <w:sz w:val="26"/>
        </w:rPr>
        <w:t>crude</w:t>
      </w:r>
      <w:r>
        <w:rPr>
          <w:b/>
          <w:spacing w:val="-3"/>
          <w:sz w:val="26"/>
        </w:rPr>
        <w:t xml:space="preserve"> </w:t>
      </w:r>
      <w:r>
        <w:rPr>
          <w:b/>
          <w:sz w:val="26"/>
        </w:rPr>
        <w:t>oil.</w:t>
      </w:r>
    </w:p>
    <w:p w14:paraId="61928829" w14:textId="77777777" w:rsidR="00620AF0" w:rsidRDefault="00620AF0">
      <w:pPr>
        <w:pStyle w:val="BodyText"/>
        <w:rPr>
          <w:b/>
          <w:sz w:val="14"/>
        </w:rPr>
      </w:pPr>
    </w:p>
    <w:tbl>
      <w:tblPr>
        <w:tblW w:w="0" w:type="auto"/>
        <w:tblInd w:w="477" w:type="dxa"/>
        <w:tblLayout w:type="fixed"/>
        <w:tblCellMar>
          <w:left w:w="0" w:type="dxa"/>
          <w:right w:w="0" w:type="dxa"/>
        </w:tblCellMar>
        <w:tblLook w:val="04A0" w:firstRow="1" w:lastRow="0" w:firstColumn="1" w:lastColumn="0" w:noHBand="0" w:noVBand="1"/>
      </w:tblPr>
      <w:tblGrid>
        <w:gridCol w:w="3279"/>
        <w:gridCol w:w="2995"/>
      </w:tblGrid>
      <w:tr w:rsidR="00620AF0" w14:paraId="673AEC4A" w14:textId="77777777">
        <w:trPr>
          <w:trHeight w:val="367"/>
        </w:trPr>
        <w:tc>
          <w:tcPr>
            <w:tcW w:w="3279" w:type="dxa"/>
          </w:tcPr>
          <w:p w14:paraId="4D7E7F89" w14:textId="77777777" w:rsidR="00620AF0" w:rsidRDefault="00000000">
            <w:pPr>
              <w:pStyle w:val="TableParagraph"/>
              <w:spacing w:line="287" w:lineRule="exact"/>
              <w:ind w:left="50"/>
              <w:rPr>
                <w:sz w:val="26"/>
              </w:rPr>
            </w:pPr>
            <w:r>
              <w:rPr>
                <w:sz w:val="26"/>
              </w:rPr>
              <w:t>Density</w:t>
            </w:r>
          </w:p>
        </w:tc>
        <w:tc>
          <w:tcPr>
            <w:tcW w:w="2995" w:type="dxa"/>
          </w:tcPr>
          <w:p w14:paraId="08EF812A" w14:textId="77777777" w:rsidR="00620AF0" w:rsidRDefault="00000000">
            <w:pPr>
              <w:pStyle w:val="TableParagraph"/>
              <w:spacing w:line="287" w:lineRule="exact"/>
              <w:ind w:left="1282"/>
              <w:rPr>
                <w:sz w:val="26"/>
              </w:rPr>
            </w:pPr>
            <w:r>
              <w:rPr>
                <w:sz w:val="26"/>
              </w:rPr>
              <w:t>0.8628</w:t>
            </w:r>
            <w:r>
              <w:rPr>
                <w:spacing w:val="-3"/>
                <w:sz w:val="26"/>
              </w:rPr>
              <w:t xml:space="preserve"> </w:t>
            </w:r>
            <w:r>
              <w:rPr>
                <w:sz w:val="26"/>
              </w:rPr>
              <w:t>(g/cm3)</w:t>
            </w:r>
          </w:p>
        </w:tc>
      </w:tr>
      <w:tr w:rsidR="00620AF0" w14:paraId="1AD3A316" w14:textId="77777777">
        <w:trPr>
          <w:trHeight w:val="449"/>
        </w:trPr>
        <w:tc>
          <w:tcPr>
            <w:tcW w:w="3279" w:type="dxa"/>
          </w:tcPr>
          <w:p w14:paraId="5A87D063" w14:textId="77777777" w:rsidR="00620AF0" w:rsidRDefault="00000000">
            <w:pPr>
              <w:pStyle w:val="TableParagraph"/>
              <w:spacing w:before="69"/>
              <w:ind w:left="50"/>
              <w:rPr>
                <w:sz w:val="26"/>
              </w:rPr>
            </w:pPr>
            <w:r>
              <w:rPr>
                <w:sz w:val="26"/>
              </w:rPr>
              <w:t>Viscosity</w:t>
            </w:r>
          </w:p>
        </w:tc>
        <w:tc>
          <w:tcPr>
            <w:tcW w:w="2995" w:type="dxa"/>
          </w:tcPr>
          <w:p w14:paraId="27524952" w14:textId="77777777" w:rsidR="00620AF0" w:rsidRDefault="00000000">
            <w:pPr>
              <w:pStyle w:val="TableParagraph"/>
              <w:spacing w:before="69"/>
              <w:ind w:left="1260"/>
              <w:rPr>
                <w:sz w:val="26"/>
              </w:rPr>
            </w:pPr>
            <w:r>
              <w:rPr>
                <w:sz w:val="26"/>
              </w:rPr>
              <w:t>35</w:t>
            </w:r>
            <w:r>
              <w:rPr>
                <w:spacing w:val="-1"/>
                <w:sz w:val="26"/>
              </w:rPr>
              <w:t xml:space="preserve"> </w:t>
            </w:r>
            <w:r>
              <w:rPr>
                <w:sz w:val="26"/>
              </w:rPr>
              <w:t>(N/m2)</w:t>
            </w:r>
          </w:p>
        </w:tc>
      </w:tr>
      <w:tr w:rsidR="00620AF0" w14:paraId="4CB11FBD" w14:textId="77777777">
        <w:trPr>
          <w:trHeight w:val="449"/>
        </w:trPr>
        <w:tc>
          <w:tcPr>
            <w:tcW w:w="3279" w:type="dxa"/>
          </w:tcPr>
          <w:p w14:paraId="442443BB" w14:textId="77777777" w:rsidR="00620AF0" w:rsidRDefault="00000000">
            <w:pPr>
              <w:pStyle w:val="TableParagraph"/>
              <w:spacing w:before="69"/>
              <w:ind w:left="50"/>
              <w:rPr>
                <w:sz w:val="26"/>
              </w:rPr>
            </w:pPr>
            <w:r>
              <w:rPr>
                <w:sz w:val="26"/>
              </w:rPr>
              <w:t>API</w:t>
            </w:r>
            <w:r>
              <w:rPr>
                <w:spacing w:val="-3"/>
                <w:sz w:val="26"/>
              </w:rPr>
              <w:t xml:space="preserve"> </w:t>
            </w:r>
            <w:r>
              <w:rPr>
                <w:sz w:val="26"/>
              </w:rPr>
              <w:t>Gravity</w:t>
            </w:r>
          </w:p>
        </w:tc>
        <w:tc>
          <w:tcPr>
            <w:tcW w:w="2995" w:type="dxa"/>
          </w:tcPr>
          <w:p w14:paraId="3E473460" w14:textId="03F60B52" w:rsidR="00620AF0" w:rsidRDefault="00000000">
            <w:pPr>
              <w:pStyle w:val="TableParagraph"/>
              <w:spacing w:before="69"/>
              <w:ind w:left="1298"/>
              <w:rPr>
                <w:sz w:val="26"/>
              </w:rPr>
            </w:pPr>
            <w:r>
              <w:rPr>
                <w:sz w:val="26"/>
              </w:rPr>
              <w:t>35</w:t>
            </w:r>
            <w:r>
              <w:rPr>
                <w:spacing w:val="1"/>
                <w:sz w:val="26"/>
              </w:rPr>
              <w:t xml:space="preserve"> </w:t>
            </w:r>
            <w:r w:rsidR="00A26F46">
              <w:rPr>
                <w:sz w:val="26"/>
              </w:rPr>
              <w:t>–</w:t>
            </w:r>
            <w:r>
              <w:rPr>
                <w:spacing w:val="-2"/>
                <w:sz w:val="26"/>
              </w:rPr>
              <w:t xml:space="preserve"> </w:t>
            </w:r>
            <w:r>
              <w:rPr>
                <w:sz w:val="26"/>
              </w:rPr>
              <w:t>45</w:t>
            </w:r>
          </w:p>
        </w:tc>
      </w:tr>
      <w:tr w:rsidR="00620AF0" w14:paraId="1726C48B" w14:textId="77777777">
        <w:trPr>
          <w:trHeight w:val="447"/>
        </w:trPr>
        <w:tc>
          <w:tcPr>
            <w:tcW w:w="3279" w:type="dxa"/>
          </w:tcPr>
          <w:p w14:paraId="421B7FD5" w14:textId="77777777" w:rsidR="00620AF0" w:rsidRDefault="00000000">
            <w:pPr>
              <w:pStyle w:val="TableParagraph"/>
              <w:spacing w:before="69"/>
              <w:ind w:left="50"/>
              <w:rPr>
                <w:sz w:val="26"/>
              </w:rPr>
            </w:pPr>
            <w:r>
              <w:rPr>
                <w:sz w:val="26"/>
              </w:rPr>
              <w:t>Surface</w:t>
            </w:r>
            <w:r>
              <w:rPr>
                <w:spacing w:val="-3"/>
                <w:sz w:val="26"/>
              </w:rPr>
              <w:t xml:space="preserve"> </w:t>
            </w:r>
            <w:r>
              <w:rPr>
                <w:sz w:val="26"/>
              </w:rPr>
              <w:t>Tension</w:t>
            </w:r>
          </w:p>
        </w:tc>
        <w:tc>
          <w:tcPr>
            <w:tcW w:w="2995" w:type="dxa"/>
          </w:tcPr>
          <w:p w14:paraId="3403F6FB" w14:textId="77777777" w:rsidR="00620AF0" w:rsidRDefault="00000000">
            <w:pPr>
              <w:pStyle w:val="TableParagraph"/>
              <w:spacing w:before="69"/>
              <w:ind w:left="1327"/>
              <w:rPr>
                <w:sz w:val="26"/>
              </w:rPr>
            </w:pPr>
            <w:r>
              <w:rPr>
                <w:sz w:val="26"/>
              </w:rPr>
              <w:t>13.678</w:t>
            </w:r>
            <w:r>
              <w:rPr>
                <w:spacing w:val="-2"/>
                <w:sz w:val="26"/>
              </w:rPr>
              <w:t xml:space="preserve"> </w:t>
            </w:r>
            <w:r>
              <w:rPr>
                <w:sz w:val="26"/>
              </w:rPr>
              <w:t>(</w:t>
            </w:r>
            <w:proofErr w:type="spellStart"/>
            <w:r>
              <w:rPr>
                <w:sz w:val="26"/>
              </w:rPr>
              <w:t>mN</w:t>
            </w:r>
            <w:proofErr w:type="spellEnd"/>
            <w:r>
              <w:rPr>
                <w:sz w:val="26"/>
              </w:rPr>
              <w:t>/m)</w:t>
            </w:r>
          </w:p>
        </w:tc>
      </w:tr>
      <w:tr w:rsidR="00620AF0" w14:paraId="26B9281C" w14:textId="77777777">
        <w:trPr>
          <w:trHeight w:val="441"/>
        </w:trPr>
        <w:tc>
          <w:tcPr>
            <w:tcW w:w="3279" w:type="dxa"/>
          </w:tcPr>
          <w:p w14:paraId="454EB54E" w14:textId="77777777" w:rsidR="00620AF0" w:rsidRDefault="00000000">
            <w:pPr>
              <w:pStyle w:val="TableParagraph"/>
              <w:spacing w:before="68"/>
              <w:ind w:left="50"/>
              <w:rPr>
                <w:sz w:val="26"/>
              </w:rPr>
            </w:pPr>
            <w:r>
              <w:rPr>
                <w:sz w:val="26"/>
              </w:rPr>
              <w:t>Interfacial</w:t>
            </w:r>
            <w:r>
              <w:rPr>
                <w:spacing w:val="-4"/>
                <w:sz w:val="26"/>
              </w:rPr>
              <w:t xml:space="preserve"> </w:t>
            </w:r>
            <w:r>
              <w:rPr>
                <w:sz w:val="26"/>
              </w:rPr>
              <w:t>Tension</w:t>
            </w:r>
          </w:p>
        </w:tc>
        <w:tc>
          <w:tcPr>
            <w:tcW w:w="2995" w:type="dxa"/>
          </w:tcPr>
          <w:p w14:paraId="778E3CA3" w14:textId="77777777" w:rsidR="00620AF0" w:rsidRDefault="00000000">
            <w:pPr>
              <w:pStyle w:val="TableParagraph"/>
              <w:spacing w:before="68"/>
              <w:ind w:left="1274"/>
              <w:rPr>
                <w:sz w:val="26"/>
              </w:rPr>
            </w:pPr>
            <w:r>
              <w:rPr>
                <w:sz w:val="26"/>
              </w:rPr>
              <w:t>14.731</w:t>
            </w:r>
            <w:r>
              <w:rPr>
                <w:spacing w:val="-3"/>
                <w:sz w:val="26"/>
              </w:rPr>
              <w:t xml:space="preserve"> </w:t>
            </w:r>
            <w:r>
              <w:rPr>
                <w:sz w:val="26"/>
              </w:rPr>
              <w:t>(</w:t>
            </w:r>
            <w:proofErr w:type="spellStart"/>
            <w:r>
              <w:rPr>
                <w:sz w:val="26"/>
              </w:rPr>
              <w:t>mN</w:t>
            </w:r>
            <w:proofErr w:type="spellEnd"/>
            <w:r>
              <w:rPr>
                <w:sz w:val="26"/>
              </w:rPr>
              <w:t>/m)</w:t>
            </w:r>
          </w:p>
        </w:tc>
      </w:tr>
      <w:tr w:rsidR="00620AF0" w14:paraId="29FB93DA" w14:textId="77777777">
        <w:trPr>
          <w:trHeight w:val="454"/>
        </w:trPr>
        <w:tc>
          <w:tcPr>
            <w:tcW w:w="3279" w:type="dxa"/>
          </w:tcPr>
          <w:p w14:paraId="28448D6B" w14:textId="77777777" w:rsidR="00620AF0" w:rsidRDefault="00000000">
            <w:pPr>
              <w:pStyle w:val="TableParagraph"/>
              <w:spacing w:before="75"/>
              <w:ind w:left="50"/>
              <w:rPr>
                <w:sz w:val="26"/>
              </w:rPr>
            </w:pPr>
            <w:r>
              <w:rPr>
                <w:sz w:val="26"/>
              </w:rPr>
              <w:t>Melting</w:t>
            </w:r>
            <w:r>
              <w:rPr>
                <w:spacing w:val="-5"/>
                <w:sz w:val="26"/>
              </w:rPr>
              <w:t xml:space="preserve"> </w:t>
            </w:r>
            <w:r>
              <w:rPr>
                <w:sz w:val="26"/>
              </w:rPr>
              <w:t>point</w:t>
            </w:r>
          </w:p>
        </w:tc>
        <w:tc>
          <w:tcPr>
            <w:tcW w:w="2995" w:type="dxa"/>
          </w:tcPr>
          <w:p w14:paraId="68F21424" w14:textId="77777777" w:rsidR="00620AF0" w:rsidRDefault="00000000">
            <w:pPr>
              <w:pStyle w:val="TableParagraph"/>
              <w:spacing w:before="75"/>
              <w:ind w:left="1310"/>
              <w:rPr>
                <w:sz w:val="17"/>
              </w:rPr>
            </w:pPr>
            <w:r>
              <w:rPr>
                <w:sz w:val="26"/>
              </w:rPr>
              <w:t>23.5</w:t>
            </w:r>
            <w:r>
              <w:rPr>
                <w:sz w:val="26"/>
                <w:vertAlign w:val="superscript"/>
              </w:rPr>
              <w:t>0</w:t>
            </w:r>
            <w:r>
              <w:rPr>
                <w:position w:val="9"/>
                <w:sz w:val="17"/>
              </w:rPr>
              <w:t>C</w:t>
            </w:r>
          </w:p>
        </w:tc>
      </w:tr>
      <w:tr w:rsidR="00620AF0" w14:paraId="7B6E3003" w14:textId="77777777">
        <w:trPr>
          <w:trHeight w:val="367"/>
        </w:trPr>
        <w:tc>
          <w:tcPr>
            <w:tcW w:w="3279" w:type="dxa"/>
          </w:tcPr>
          <w:p w14:paraId="3363E5D1" w14:textId="77777777" w:rsidR="00620AF0" w:rsidRDefault="00000000">
            <w:pPr>
              <w:pStyle w:val="TableParagraph"/>
              <w:spacing w:before="69" w:line="279" w:lineRule="exact"/>
              <w:ind w:left="50"/>
              <w:rPr>
                <w:sz w:val="26"/>
              </w:rPr>
            </w:pPr>
            <w:r>
              <w:rPr>
                <w:sz w:val="26"/>
              </w:rPr>
              <w:t>Boiling</w:t>
            </w:r>
            <w:r>
              <w:rPr>
                <w:spacing w:val="-6"/>
                <w:sz w:val="26"/>
              </w:rPr>
              <w:t xml:space="preserve"> </w:t>
            </w:r>
            <w:r>
              <w:rPr>
                <w:sz w:val="26"/>
              </w:rPr>
              <w:t>point</w:t>
            </w:r>
          </w:p>
        </w:tc>
        <w:tc>
          <w:tcPr>
            <w:tcW w:w="2995" w:type="dxa"/>
          </w:tcPr>
          <w:p w14:paraId="1A7451AE" w14:textId="77777777" w:rsidR="00620AF0" w:rsidRDefault="00000000">
            <w:pPr>
              <w:pStyle w:val="TableParagraph"/>
              <w:spacing w:before="69" w:line="279" w:lineRule="exact"/>
              <w:ind w:left="1331"/>
              <w:rPr>
                <w:sz w:val="26"/>
              </w:rPr>
            </w:pPr>
            <w:r>
              <w:rPr>
                <w:sz w:val="26"/>
              </w:rPr>
              <w:t>180</w:t>
            </w:r>
            <w:r>
              <w:rPr>
                <w:spacing w:val="1"/>
                <w:sz w:val="26"/>
              </w:rPr>
              <w:t xml:space="preserve"> </w:t>
            </w:r>
            <w:r>
              <w:rPr>
                <w:sz w:val="26"/>
              </w:rPr>
              <w:t>-</w:t>
            </w:r>
            <w:r>
              <w:rPr>
                <w:spacing w:val="-1"/>
                <w:sz w:val="26"/>
              </w:rPr>
              <w:t xml:space="preserve"> </w:t>
            </w:r>
            <w:r>
              <w:rPr>
                <w:sz w:val="26"/>
              </w:rPr>
              <w:t>360</w:t>
            </w:r>
          </w:p>
        </w:tc>
      </w:tr>
    </w:tbl>
    <w:p w14:paraId="4D34DEF2" w14:textId="77777777" w:rsidR="00620AF0" w:rsidRDefault="00620AF0">
      <w:pPr>
        <w:spacing w:line="279" w:lineRule="exact"/>
        <w:rPr>
          <w:sz w:val="26"/>
        </w:rPr>
        <w:sectPr w:rsidR="00620AF0">
          <w:footerReference w:type="default" r:id="rId12"/>
          <w:type w:val="continuous"/>
          <w:pgSz w:w="12240" w:h="15840"/>
          <w:pgMar w:top="1340" w:right="340" w:bottom="280" w:left="1280" w:header="763" w:footer="0" w:gutter="0"/>
          <w:pgNumType w:start="1"/>
          <w:cols w:space="720"/>
        </w:sectPr>
      </w:pPr>
    </w:p>
    <w:p w14:paraId="0059CD7F" w14:textId="77777777" w:rsidR="00620AF0" w:rsidRDefault="00000000">
      <w:pPr>
        <w:spacing w:before="81"/>
        <w:ind w:left="3571" w:right="4506"/>
        <w:jc w:val="center"/>
        <w:rPr>
          <w:b/>
          <w:sz w:val="28"/>
        </w:rPr>
      </w:pPr>
      <w:r>
        <w:rPr>
          <w:b/>
          <w:sz w:val="28"/>
        </w:rPr>
        <w:lastRenderedPageBreak/>
        <w:t>CHAPTER</w:t>
      </w:r>
      <w:r>
        <w:rPr>
          <w:b/>
          <w:spacing w:val="-1"/>
          <w:sz w:val="28"/>
        </w:rPr>
        <w:t xml:space="preserve"> </w:t>
      </w:r>
      <w:r>
        <w:rPr>
          <w:b/>
          <w:sz w:val="28"/>
        </w:rPr>
        <w:t>2</w:t>
      </w:r>
    </w:p>
    <w:p w14:paraId="102D43FA" w14:textId="77777777" w:rsidR="00620AF0" w:rsidRDefault="00620AF0">
      <w:pPr>
        <w:pStyle w:val="BodyText"/>
        <w:rPr>
          <w:b/>
          <w:sz w:val="20"/>
        </w:rPr>
      </w:pPr>
    </w:p>
    <w:p w14:paraId="33958233" w14:textId="77777777" w:rsidR="00620AF0" w:rsidRDefault="00000000">
      <w:pPr>
        <w:pStyle w:val="ListParagraph"/>
        <w:tabs>
          <w:tab w:val="left" w:pos="342"/>
        </w:tabs>
        <w:spacing w:before="90"/>
        <w:ind w:left="0" w:firstLine="0"/>
        <w:rPr>
          <w:b/>
        </w:rPr>
      </w:pPr>
      <w:r>
        <w:rPr>
          <w:b/>
          <w:sz w:val="24"/>
          <w:lang w:val="en-IN"/>
        </w:rPr>
        <w:tab/>
      </w:r>
      <w:r>
        <w:rPr>
          <w:b/>
          <w:sz w:val="24"/>
          <w:lang w:val="en-IN"/>
        </w:rPr>
        <w:tab/>
      </w:r>
      <w:r>
        <w:rPr>
          <w:b/>
          <w:sz w:val="24"/>
          <w:lang w:val="en-IN"/>
        </w:rPr>
        <w:tab/>
      </w:r>
      <w:r>
        <w:rPr>
          <w:b/>
          <w:sz w:val="24"/>
          <w:lang w:val="en-IN"/>
        </w:rPr>
        <w:tab/>
      </w:r>
      <w:r>
        <w:rPr>
          <w:b/>
          <w:sz w:val="24"/>
          <w:lang w:val="en-IN"/>
        </w:rPr>
        <w:tab/>
      </w:r>
      <w:r>
        <w:rPr>
          <w:b/>
          <w:sz w:val="24"/>
          <w:lang w:val="en-IN"/>
        </w:rPr>
        <w:tab/>
      </w:r>
      <w:r>
        <w:rPr>
          <w:b/>
          <w:sz w:val="24"/>
        </w:rPr>
        <w:t>LITRATURE</w:t>
      </w:r>
      <w:r>
        <w:rPr>
          <w:b/>
          <w:spacing w:val="-2"/>
          <w:sz w:val="24"/>
        </w:rPr>
        <w:t xml:space="preserve"> </w:t>
      </w:r>
      <w:r>
        <w:rPr>
          <w:b/>
          <w:sz w:val="24"/>
        </w:rPr>
        <w:t>REVIEW</w:t>
      </w:r>
    </w:p>
    <w:p w14:paraId="09B09F1A" w14:textId="77777777" w:rsidR="00620AF0" w:rsidRDefault="00620AF0">
      <w:pPr>
        <w:pStyle w:val="BodyText"/>
        <w:spacing w:before="10"/>
        <w:rPr>
          <w:b/>
          <w:sz w:val="25"/>
        </w:rPr>
      </w:pPr>
    </w:p>
    <w:p w14:paraId="57D45374" w14:textId="77777777" w:rsidR="00620AF0" w:rsidRDefault="00000000">
      <w:pPr>
        <w:pStyle w:val="BodyText"/>
        <w:spacing w:line="360" w:lineRule="auto"/>
        <w:ind w:left="160" w:right="1092" w:firstLine="719"/>
        <w:jc w:val="both"/>
      </w:pPr>
      <w:r>
        <w:rPr>
          <w:b/>
        </w:rPr>
        <w:t>Reza Zolfaghari et al., (2021) “Demulsification techniques of water-in-oil and oil-in-</w:t>
      </w:r>
      <w:r>
        <w:rPr>
          <w:b/>
          <w:spacing w:val="1"/>
        </w:rPr>
        <w:t xml:space="preserve"> </w:t>
      </w:r>
      <w:r>
        <w:rPr>
          <w:b/>
        </w:rPr>
        <w:t>water emulsions in petroleum industry”</w:t>
      </w:r>
      <w:r>
        <w:t>- The difficulties associated with transportation and</w:t>
      </w:r>
      <w:r>
        <w:rPr>
          <w:spacing w:val="1"/>
        </w:rPr>
        <w:t xml:space="preserve"> </w:t>
      </w:r>
      <w:r>
        <w:t>refining</w:t>
      </w:r>
      <w:r>
        <w:rPr>
          <w:spacing w:val="1"/>
        </w:rPr>
        <w:t xml:space="preserve"> </w:t>
      </w:r>
      <w:r>
        <w:t>of</w:t>
      </w:r>
      <w:r>
        <w:rPr>
          <w:spacing w:val="1"/>
        </w:rPr>
        <w:t xml:space="preserve"> </w:t>
      </w:r>
      <w:r>
        <w:t>crude</w:t>
      </w:r>
      <w:r>
        <w:rPr>
          <w:spacing w:val="1"/>
        </w:rPr>
        <w:t xml:space="preserve"> </w:t>
      </w:r>
      <w:r>
        <w:t>oil</w:t>
      </w:r>
      <w:r>
        <w:rPr>
          <w:spacing w:val="1"/>
        </w:rPr>
        <w:t xml:space="preserve"> </w:t>
      </w:r>
      <w:r>
        <w:t>emulsions</w:t>
      </w:r>
      <w:r>
        <w:rPr>
          <w:spacing w:val="1"/>
        </w:rPr>
        <w:t xml:space="preserve"> </w:t>
      </w:r>
      <w:r>
        <w:t>and</w:t>
      </w:r>
      <w:r>
        <w:rPr>
          <w:spacing w:val="1"/>
        </w:rPr>
        <w:t xml:space="preserve"> </w:t>
      </w:r>
      <w:r>
        <w:t>produced</w:t>
      </w:r>
      <w:r>
        <w:rPr>
          <w:spacing w:val="1"/>
        </w:rPr>
        <w:t xml:space="preserve"> </w:t>
      </w:r>
      <w:r>
        <w:t>water</w:t>
      </w:r>
      <w:r>
        <w:rPr>
          <w:spacing w:val="1"/>
        </w:rPr>
        <w:t xml:space="preserve"> </w:t>
      </w:r>
      <w:r>
        <w:t>discharge</w:t>
      </w:r>
      <w:r>
        <w:rPr>
          <w:spacing w:val="1"/>
        </w:rPr>
        <w:t xml:space="preserve"> </w:t>
      </w:r>
      <w:r>
        <w:t>limitations</w:t>
      </w:r>
      <w:r>
        <w:rPr>
          <w:spacing w:val="1"/>
        </w:rPr>
        <w:t xml:space="preserve"> </w:t>
      </w:r>
      <w:r>
        <w:t>are</w:t>
      </w:r>
      <w:r>
        <w:rPr>
          <w:spacing w:val="1"/>
        </w:rPr>
        <w:t xml:space="preserve"> </w:t>
      </w:r>
      <w:r>
        <w:t>among</w:t>
      </w:r>
      <w:r>
        <w:rPr>
          <w:spacing w:val="1"/>
        </w:rPr>
        <w:t xml:space="preserve"> </w:t>
      </w:r>
      <w:r>
        <w:t>the</w:t>
      </w:r>
      <w:r>
        <w:rPr>
          <w:spacing w:val="1"/>
        </w:rPr>
        <w:t xml:space="preserve"> </w:t>
      </w:r>
      <w:r>
        <w:t>conspicuous clues that have led the oilfield researchers to probe into practical demulsification</w:t>
      </w:r>
      <w:r>
        <w:rPr>
          <w:spacing w:val="1"/>
        </w:rPr>
        <w:t xml:space="preserve"> </w:t>
      </w:r>
      <w:r>
        <w:t>methods</w:t>
      </w:r>
      <w:r>
        <w:rPr>
          <w:spacing w:val="1"/>
        </w:rPr>
        <w:t xml:space="preserve"> </w:t>
      </w:r>
      <w:r>
        <w:t>for</w:t>
      </w:r>
      <w:r>
        <w:rPr>
          <w:spacing w:val="1"/>
        </w:rPr>
        <w:t xml:space="preserve"> </w:t>
      </w:r>
      <w:r>
        <w:t>many</w:t>
      </w:r>
      <w:r>
        <w:rPr>
          <w:spacing w:val="1"/>
        </w:rPr>
        <w:t xml:space="preserve"> </w:t>
      </w:r>
      <w:r>
        <w:t>decades.</w:t>
      </w:r>
      <w:r>
        <w:rPr>
          <w:spacing w:val="1"/>
        </w:rPr>
        <w:t xml:space="preserve"> </w:t>
      </w:r>
      <w:r>
        <w:t>Inconsistent</w:t>
      </w:r>
      <w:r>
        <w:rPr>
          <w:spacing w:val="1"/>
        </w:rPr>
        <w:t xml:space="preserve"> </w:t>
      </w:r>
      <w:r>
        <w:t>research</w:t>
      </w:r>
      <w:r>
        <w:rPr>
          <w:spacing w:val="1"/>
        </w:rPr>
        <w:t xml:space="preserve"> </w:t>
      </w:r>
      <w:r>
        <w:t>outcomes</w:t>
      </w:r>
      <w:r>
        <w:rPr>
          <w:spacing w:val="1"/>
        </w:rPr>
        <w:t xml:space="preserve"> </w:t>
      </w:r>
      <w:r>
        <w:t>observed</w:t>
      </w:r>
      <w:r>
        <w:rPr>
          <w:spacing w:val="1"/>
        </w:rPr>
        <w:t xml:space="preserve"> </w:t>
      </w:r>
      <w:r>
        <w:t>in</w:t>
      </w:r>
      <w:r>
        <w:rPr>
          <w:spacing w:val="1"/>
        </w:rPr>
        <w:t xml:space="preserve"> </w:t>
      </w:r>
      <w:r>
        <w:t>the</w:t>
      </w:r>
      <w:r>
        <w:rPr>
          <w:spacing w:val="1"/>
        </w:rPr>
        <w:t xml:space="preserve"> </w:t>
      </w:r>
      <w:r>
        <w:t>literature</w:t>
      </w:r>
      <w:r>
        <w:rPr>
          <w:spacing w:val="1"/>
        </w:rPr>
        <w:t xml:space="preserve"> </w:t>
      </w:r>
      <w:r>
        <w:t>for</w:t>
      </w:r>
      <w:r>
        <w:rPr>
          <w:spacing w:val="1"/>
        </w:rPr>
        <w:t xml:space="preserve"> </w:t>
      </w:r>
      <w:r>
        <w:t>a</w:t>
      </w:r>
      <w:r>
        <w:rPr>
          <w:spacing w:val="-57"/>
        </w:rPr>
        <w:t xml:space="preserve"> </w:t>
      </w:r>
      <w:r>
        <w:t>particular</w:t>
      </w:r>
      <w:r>
        <w:rPr>
          <w:spacing w:val="-8"/>
        </w:rPr>
        <w:t xml:space="preserve"> </w:t>
      </w:r>
      <w:r>
        <w:t>demulsification</w:t>
      </w:r>
      <w:r>
        <w:rPr>
          <w:spacing w:val="-6"/>
        </w:rPr>
        <w:t xml:space="preserve"> </w:t>
      </w:r>
      <w:r>
        <w:t>method</w:t>
      </w:r>
      <w:r>
        <w:rPr>
          <w:spacing w:val="-7"/>
        </w:rPr>
        <w:t xml:space="preserve"> </w:t>
      </w:r>
      <w:r>
        <w:t>of</w:t>
      </w:r>
      <w:r>
        <w:rPr>
          <w:spacing w:val="-7"/>
        </w:rPr>
        <w:t xml:space="preserve"> </w:t>
      </w:r>
      <w:r>
        <w:t>a</w:t>
      </w:r>
      <w:r>
        <w:rPr>
          <w:spacing w:val="-7"/>
        </w:rPr>
        <w:t xml:space="preserve"> </w:t>
      </w:r>
      <w:r>
        <w:t>typical</w:t>
      </w:r>
      <w:r>
        <w:rPr>
          <w:spacing w:val="-7"/>
        </w:rPr>
        <w:t xml:space="preserve"> </w:t>
      </w:r>
      <w:r>
        <w:t>emulsion</w:t>
      </w:r>
      <w:r>
        <w:rPr>
          <w:spacing w:val="-6"/>
        </w:rPr>
        <w:t xml:space="preserve"> </w:t>
      </w:r>
      <w:r>
        <w:t>(i.e.,</w:t>
      </w:r>
      <w:r>
        <w:rPr>
          <w:spacing w:val="-7"/>
        </w:rPr>
        <w:t xml:space="preserve"> </w:t>
      </w:r>
      <w:r>
        <w:t>water-in-oil</w:t>
      </w:r>
      <w:r>
        <w:rPr>
          <w:spacing w:val="-6"/>
        </w:rPr>
        <w:t xml:space="preserve"> </w:t>
      </w:r>
      <w:r>
        <w:t>or</w:t>
      </w:r>
      <w:r>
        <w:rPr>
          <w:spacing w:val="-7"/>
        </w:rPr>
        <w:t xml:space="preserve"> </w:t>
      </w:r>
      <w:r>
        <w:t>oil-in-water)</w:t>
      </w:r>
      <w:r>
        <w:rPr>
          <w:spacing w:val="-8"/>
        </w:rPr>
        <w:t xml:space="preserve"> </w:t>
      </w:r>
      <w:r>
        <w:t>arise</w:t>
      </w:r>
      <w:r>
        <w:rPr>
          <w:spacing w:val="-7"/>
        </w:rPr>
        <w:t xml:space="preserve"> </w:t>
      </w:r>
      <w:r>
        <w:t>not</w:t>
      </w:r>
      <w:r>
        <w:rPr>
          <w:spacing w:val="-58"/>
        </w:rPr>
        <w:t xml:space="preserve"> </w:t>
      </w:r>
      <w:r>
        <w:t>only</w:t>
      </w:r>
      <w:r>
        <w:rPr>
          <w:spacing w:val="-12"/>
        </w:rPr>
        <w:t xml:space="preserve"> </w:t>
      </w:r>
      <w:r>
        <w:t>from</w:t>
      </w:r>
      <w:r>
        <w:rPr>
          <w:spacing w:val="-12"/>
        </w:rPr>
        <w:t xml:space="preserve"> </w:t>
      </w:r>
      <w:r>
        <w:t>the</w:t>
      </w:r>
      <w:r>
        <w:rPr>
          <w:spacing w:val="-12"/>
        </w:rPr>
        <w:t xml:space="preserve"> </w:t>
      </w:r>
      <w:r>
        <w:t>varied</w:t>
      </w:r>
      <w:r>
        <w:rPr>
          <w:spacing w:val="-12"/>
        </w:rPr>
        <w:t xml:space="preserve"> </w:t>
      </w:r>
      <w:r>
        <w:t>influential</w:t>
      </w:r>
      <w:r>
        <w:rPr>
          <w:spacing w:val="-11"/>
        </w:rPr>
        <w:t xml:space="preserve"> </w:t>
      </w:r>
      <w:r>
        <w:t>parameters</w:t>
      </w:r>
      <w:r>
        <w:rPr>
          <w:spacing w:val="-13"/>
        </w:rPr>
        <w:t xml:space="preserve"> </w:t>
      </w:r>
      <w:r>
        <w:t>associated</w:t>
      </w:r>
      <w:r>
        <w:rPr>
          <w:spacing w:val="-11"/>
        </w:rPr>
        <w:t xml:space="preserve"> </w:t>
      </w:r>
      <w:r>
        <w:t>(such</w:t>
      </w:r>
      <w:r>
        <w:rPr>
          <w:spacing w:val="-12"/>
        </w:rPr>
        <w:t xml:space="preserve"> </w:t>
      </w:r>
      <w:r>
        <w:t>as</w:t>
      </w:r>
      <w:r>
        <w:rPr>
          <w:spacing w:val="-11"/>
        </w:rPr>
        <w:t xml:space="preserve"> </w:t>
      </w:r>
      <w:r>
        <w:t>salinity,</w:t>
      </w:r>
      <w:r>
        <w:rPr>
          <w:spacing w:val="-12"/>
        </w:rPr>
        <w:t xml:space="preserve"> </w:t>
      </w:r>
      <w:r>
        <w:t>temperature,</w:t>
      </w:r>
      <w:r>
        <w:rPr>
          <w:spacing w:val="-11"/>
        </w:rPr>
        <w:t xml:space="preserve"> </w:t>
      </w:r>
      <w:r>
        <w:t>pH,</w:t>
      </w:r>
      <w:r>
        <w:rPr>
          <w:spacing w:val="-13"/>
        </w:rPr>
        <w:t xml:space="preserve"> </w:t>
      </w:r>
      <w:r>
        <w:t>dispersed</w:t>
      </w:r>
      <w:r>
        <w:rPr>
          <w:spacing w:val="-58"/>
        </w:rPr>
        <w:t xml:space="preserve"> </w:t>
      </w:r>
      <w:r>
        <w:t>phase content, emulsifier/</w:t>
      </w:r>
      <w:proofErr w:type="spellStart"/>
      <w:r>
        <w:t>demulsifier</w:t>
      </w:r>
      <w:proofErr w:type="spellEnd"/>
      <w:r>
        <w:t xml:space="preserve"> concentration, and droplet size) but also from the diverse</w:t>
      </w:r>
      <w:r>
        <w:rPr>
          <w:spacing w:val="1"/>
        </w:rPr>
        <w:t xml:space="preserve"> </w:t>
      </w:r>
      <w:r>
        <w:t>types of emulsion constituents (namely oil, surfactant, salt, alkali, polymer, fine solids, and/or</w:t>
      </w:r>
      <w:r>
        <w:rPr>
          <w:spacing w:val="1"/>
        </w:rPr>
        <w:t xml:space="preserve"> </w:t>
      </w:r>
      <w:r>
        <w:t>other</w:t>
      </w:r>
      <w:r>
        <w:rPr>
          <w:spacing w:val="-3"/>
        </w:rPr>
        <w:t xml:space="preserve"> </w:t>
      </w:r>
      <w:r>
        <w:t>chemicals/impurities).</w:t>
      </w:r>
    </w:p>
    <w:p w14:paraId="07926D06" w14:textId="77777777" w:rsidR="00620AF0" w:rsidRDefault="00000000">
      <w:pPr>
        <w:pStyle w:val="BodyText"/>
        <w:spacing w:before="1" w:line="360" w:lineRule="auto"/>
        <w:ind w:left="160" w:right="1096" w:firstLine="719"/>
        <w:jc w:val="both"/>
      </w:pPr>
      <w:r>
        <w:rPr>
          <w:b/>
        </w:rPr>
        <w:t>Sofiah</w:t>
      </w:r>
      <w:r>
        <w:rPr>
          <w:b/>
          <w:spacing w:val="1"/>
        </w:rPr>
        <w:t xml:space="preserve"> </w:t>
      </w:r>
      <w:r>
        <w:rPr>
          <w:b/>
        </w:rPr>
        <w:t>Atirah</w:t>
      </w:r>
      <w:r>
        <w:rPr>
          <w:b/>
          <w:spacing w:val="1"/>
        </w:rPr>
        <w:t xml:space="preserve"> </w:t>
      </w:r>
      <w:r>
        <w:rPr>
          <w:b/>
        </w:rPr>
        <w:t>Raya1</w:t>
      </w:r>
      <w:r>
        <w:rPr>
          <w:b/>
          <w:spacing w:val="1"/>
        </w:rPr>
        <w:t xml:space="preserve"> </w:t>
      </w:r>
      <w:r>
        <w:rPr>
          <w:b/>
        </w:rPr>
        <w:t>et</w:t>
      </w:r>
      <w:r>
        <w:rPr>
          <w:b/>
          <w:spacing w:val="1"/>
        </w:rPr>
        <w:t xml:space="preserve"> </w:t>
      </w:r>
      <w:r>
        <w:rPr>
          <w:b/>
        </w:rPr>
        <w:t>al.,</w:t>
      </w:r>
      <w:r>
        <w:rPr>
          <w:b/>
          <w:spacing w:val="1"/>
        </w:rPr>
        <w:t xml:space="preserve"> </w:t>
      </w:r>
      <w:r>
        <w:rPr>
          <w:b/>
        </w:rPr>
        <w:t>(2020)</w:t>
      </w:r>
      <w:r>
        <w:rPr>
          <w:b/>
          <w:spacing w:val="1"/>
        </w:rPr>
        <w:t xml:space="preserve"> </w:t>
      </w:r>
      <w:r>
        <w:rPr>
          <w:b/>
        </w:rPr>
        <w:t>“A</w:t>
      </w:r>
      <w:r>
        <w:rPr>
          <w:b/>
          <w:spacing w:val="1"/>
        </w:rPr>
        <w:t xml:space="preserve"> </w:t>
      </w:r>
      <w:r>
        <w:rPr>
          <w:b/>
        </w:rPr>
        <w:t>critical</w:t>
      </w:r>
      <w:r>
        <w:rPr>
          <w:b/>
          <w:spacing w:val="1"/>
        </w:rPr>
        <w:t xml:space="preserve"> </w:t>
      </w:r>
      <w:r>
        <w:rPr>
          <w:b/>
        </w:rPr>
        <w:t>review</w:t>
      </w:r>
      <w:r>
        <w:rPr>
          <w:b/>
          <w:spacing w:val="1"/>
        </w:rPr>
        <w:t xml:space="preserve"> </w:t>
      </w:r>
      <w:r>
        <w:rPr>
          <w:b/>
        </w:rPr>
        <w:t>of</w:t>
      </w:r>
      <w:r>
        <w:rPr>
          <w:b/>
          <w:spacing w:val="1"/>
        </w:rPr>
        <w:t xml:space="preserve"> </w:t>
      </w:r>
      <w:r>
        <w:rPr>
          <w:b/>
        </w:rPr>
        <w:t>development</w:t>
      </w:r>
      <w:r>
        <w:rPr>
          <w:b/>
          <w:spacing w:val="1"/>
        </w:rPr>
        <w:t xml:space="preserve"> </w:t>
      </w:r>
      <w:r>
        <w:rPr>
          <w:b/>
        </w:rPr>
        <w:t>and</w:t>
      </w:r>
      <w:r>
        <w:rPr>
          <w:b/>
          <w:spacing w:val="1"/>
        </w:rPr>
        <w:t xml:space="preserve"> </w:t>
      </w:r>
      <w:r>
        <w:rPr>
          <w:b/>
        </w:rPr>
        <w:t xml:space="preserve">demulsification mechanisms of crude oil emulsion in the petroleum industry”- </w:t>
      </w:r>
      <w:r>
        <w:t>The need for</w:t>
      </w:r>
      <w:r>
        <w:rPr>
          <w:spacing w:val="1"/>
        </w:rPr>
        <w:t xml:space="preserve"> </w:t>
      </w:r>
      <w:r>
        <w:t>efficient</w:t>
      </w:r>
      <w:r>
        <w:rPr>
          <w:spacing w:val="1"/>
        </w:rPr>
        <w:t xml:space="preserve"> </w:t>
      </w:r>
      <w:r>
        <w:t>demulsification</w:t>
      </w:r>
      <w:r>
        <w:rPr>
          <w:spacing w:val="1"/>
        </w:rPr>
        <w:t xml:space="preserve"> </w:t>
      </w:r>
      <w:r>
        <w:t>process</w:t>
      </w:r>
      <w:r>
        <w:rPr>
          <w:spacing w:val="1"/>
        </w:rPr>
        <w:t xml:space="preserve"> </w:t>
      </w:r>
      <w:r>
        <w:t>to</w:t>
      </w:r>
      <w:r>
        <w:rPr>
          <w:spacing w:val="1"/>
        </w:rPr>
        <w:t xml:space="preserve"> </w:t>
      </w:r>
      <w:r>
        <w:t>treat</w:t>
      </w:r>
      <w:r>
        <w:rPr>
          <w:spacing w:val="1"/>
        </w:rPr>
        <w:t xml:space="preserve"> </w:t>
      </w:r>
      <w:r>
        <w:t>emulsions</w:t>
      </w:r>
      <w:r>
        <w:rPr>
          <w:spacing w:val="1"/>
        </w:rPr>
        <w:t xml:space="preserve"> </w:t>
      </w:r>
      <w:r>
        <w:t>in</w:t>
      </w:r>
      <w:r>
        <w:rPr>
          <w:spacing w:val="1"/>
        </w:rPr>
        <w:t xml:space="preserve"> </w:t>
      </w:r>
      <w:r>
        <w:t>the</w:t>
      </w:r>
      <w:r>
        <w:rPr>
          <w:spacing w:val="1"/>
        </w:rPr>
        <w:t xml:space="preserve"> </w:t>
      </w:r>
      <w:r>
        <w:t>petroleum</w:t>
      </w:r>
      <w:r>
        <w:rPr>
          <w:spacing w:val="1"/>
        </w:rPr>
        <w:t xml:space="preserve"> </w:t>
      </w:r>
      <w:r>
        <w:t>industry</w:t>
      </w:r>
      <w:r>
        <w:rPr>
          <w:spacing w:val="1"/>
        </w:rPr>
        <w:t xml:space="preserve"> </w:t>
      </w:r>
      <w:r>
        <w:t>is</w:t>
      </w:r>
      <w:r>
        <w:rPr>
          <w:spacing w:val="1"/>
        </w:rPr>
        <w:t xml:space="preserve"> </w:t>
      </w:r>
      <w:r>
        <w:t>well</w:t>
      </w:r>
      <w:r>
        <w:rPr>
          <w:spacing w:val="1"/>
        </w:rPr>
        <w:t xml:space="preserve"> </w:t>
      </w:r>
      <w:r>
        <w:t>acknowledged. For decades, numerous researches have been conducted to examine mechanisms</w:t>
      </w:r>
      <w:r>
        <w:rPr>
          <w:spacing w:val="1"/>
        </w:rPr>
        <w:t xml:space="preserve"> </w:t>
      </w:r>
      <w:r>
        <w:t>of emulsification and demulsification. Untreated emulsion has both technical and commercial</w:t>
      </w:r>
      <w:r>
        <w:rPr>
          <w:spacing w:val="1"/>
        </w:rPr>
        <w:t xml:space="preserve"> </w:t>
      </w:r>
      <w:r>
        <w:t>implications</w:t>
      </w:r>
      <w:r>
        <w:rPr>
          <w:spacing w:val="-6"/>
        </w:rPr>
        <w:t xml:space="preserve"> </w:t>
      </w:r>
      <w:r>
        <w:t>in</w:t>
      </w:r>
      <w:r>
        <w:rPr>
          <w:spacing w:val="-6"/>
        </w:rPr>
        <w:t xml:space="preserve"> </w:t>
      </w:r>
      <w:r>
        <w:t>the</w:t>
      </w:r>
      <w:r>
        <w:rPr>
          <w:spacing w:val="-7"/>
        </w:rPr>
        <w:t xml:space="preserve"> </w:t>
      </w:r>
      <w:r>
        <w:t>industry,</w:t>
      </w:r>
      <w:r>
        <w:rPr>
          <w:spacing w:val="-5"/>
        </w:rPr>
        <w:t xml:space="preserve"> </w:t>
      </w:r>
      <w:r>
        <w:t>especially</w:t>
      </w:r>
      <w:r>
        <w:rPr>
          <w:spacing w:val="-6"/>
        </w:rPr>
        <w:t xml:space="preserve"> </w:t>
      </w:r>
      <w:r>
        <w:t>in</w:t>
      </w:r>
      <w:r>
        <w:rPr>
          <w:spacing w:val="-6"/>
        </w:rPr>
        <w:t xml:space="preserve"> </w:t>
      </w:r>
      <w:r>
        <w:t>terms</w:t>
      </w:r>
      <w:r>
        <w:rPr>
          <w:spacing w:val="-6"/>
        </w:rPr>
        <w:t xml:space="preserve"> </w:t>
      </w:r>
      <w:r>
        <w:t>of</w:t>
      </w:r>
      <w:r>
        <w:rPr>
          <w:spacing w:val="-1"/>
        </w:rPr>
        <w:t xml:space="preserve"> </w:t>
      </w:r>
      <w:r>
        <w:t>treatment</w:t>
      </w:r>
      <w:r>
        <w:rPr>
          <w:spacing w:val="-6"/>
        </w:rPr>
        <w:t xml:space="preserve"> </w:t>
      </w:r>
      <w:r>
        <w:t>facilities,</w:t>
      </w:r>
      <w:r>
        <w:rPr>
          <w:spacing w:val="-6"/>
        </w:rPr>
        <w:t xml:space="preserve"> </w:t>
      </w:r>
      <w:r>
        <w:t>refining</w:t>
      </w:r>
      <w:r>
        <w:rPr>
          <w:spacing w:val="-6"/>
        </w:rPr>
        <w:t xml:space="preserve"> </w:t>
      </w:r>
      <w:r>
        <w:t>and</w:t>
      </w:r>
      <w:r>
        <w:rPr>
          <w:spacing w:val="-5"/>
        </w:rPr>
        <w:t xml:space="preserve"> </w:t>
      </w:r>
      <w:r>
        <w:t>transportation.</w:t>
      </w:r>
      <w:r>
        <w:rPr>
          <w:spacing w:val="-58"/>
        </w:rPr>
        <w:t xml:space="preserve"> </w:t>
      </w:r>
      <w:r>
        <w:t>Effective treatment is needed to ensure optimum production of hydrocarbons. The present paper</w:t>
      </w:r>
      <w:r>
        <w:rPr>
          <w:spacing w:val="1"/>
        </w:rPr>
        <w:t xml:space="preserve"> </w:t>
      </w:r>
      <w:r>
        <w:t>is to review reported works on the formation of petroleum emulsions, demulsification treatments,</w:t>
      </w:r>
      <w:r>
        <w:rPr>
          <w:spacing w:val="-57"/>
        </w:rPr>
        <w:t xml:space="preserve"> </w:t>
      </w:r>
      <w:r>
        <w:t xml:space="preserve">characteristics of fit for-purpose </w:t>
      </w:r>
      <w:proofErr w:type="spellStart"/>
      <w:r>
        <w:t>demulsifiers</w:t>
      </w:r>
      <w:proofErr w:type="spellEnd"/>
      <w:r>
        <w:t xml:space="preserve"> as well as research trends in emulsion treatment.</w:t>
      </w:r>
      <w:r>
        <w:rPr>
          <w:spacing w:val="1"/>
        </w:rPr>
        <w:t xml:space="preserve"> </w:t>
      </w:r>
      <w:r>
        <w:t>Crude oils are naturally combined with natural surfactants having high tendency to form stable</w:t>
      </w:r>
      <w:r>
        <w:rPr>
          <w:spacing w:val="1"/>
        </w:rPr>
        <w:t xml:space="preserve"> </w:t>
      </w:r>
      <w:r>
        <w:t>emulsion. The stable emulsion must be treated well to meet industrial requirements since crudes</w:t>
      </w:r>
      <w:r>
        <w:rPr>
          <w:spacing w:val="1"/>
        </w:rPr>
        <w:t xml:space="preserve"> </w:t>
      </w:r>
      <w:r>
        <w:t>with</w:t>
      </w:r>
      <w:r>
        <w:rPr>
          <w:spacing w:val="-1"/>
        </w:rPr>
        <w:t xml:space="preserve"> </w:t>
      </w:r>
      <w:r>
        <w:t>a high volume</w:t>
      </w:r>
      <w:r>
        <w:rPr>
          <w:spacing w:val="-1"/>
        </w:rPr>
        <w:t xml:space="preserve"> </w:t>
      </w:r>
      <w:r>
        <w:t>of stable emulsion have</w:t>
      </w:r>
      <w:r>
        <w:rPr>
          <w:spacing w:val="-1"/>
        </w:rPr>
        <w:t xml:space="preserve"> </w:t>
      </w:r>
      <w:r>
        <w:t>a</w:t>
      </w:r>
      <w:r>
        <w:rPr>
          <w:spacing w:val="-1"/>
        </w:rPr>
        <w:t xml:space="preserve"> </w:t>
      </w:r>
      <w:r>
        <w:t>less</w:t>
      </w:r>
      <w:r>
        <w:rPr>
          <w:spacing w:val="2"/>
        </w:rPr>
        <w:t xml:space="preserve"> </w:t>
      </w:r>
      <w:r>
        <w:t>value.</w:t>
      </w:r>
    </w:p>
    <w:p w14:paraId="176D3787" w14:textId="77777777" w:rsidR="00620AF0" w:rsidRDefault="00000000">
      <w:pPr>
        <w:spacing w:before="2" w:line="360" w:lineRule="auto"/>
        <w:ind w:left="160" w:right="1094" w:firstLine="719"/>
        <w:jc w:val="both"/>
        <w:rPr>
          <w:sz w:val="24"/>
        </w:rPr>
      </w:pPr>
      <w:r>
        <w:rPr>
          <w:b/>
          <w:sz w:val="24"/>
        </w:rPr>
        <w:t>Alves et al. (2020) “Synthesis and application of castor oil maleate and castor oil</w:t>
      </w:r>
      <w:r>
        <w:rPr>
          <w:b/>
          <w:spacing w:val="1"/>
          <w:sz w:val="24"/>
        </w:rPr>
        <w:t xml:space="preserve"> </w:t>
      </w:r>
      <w:r>
        <w:rPr>
          <w:b/>
          <w:sz w:val="24"/>
        </w:rPr>
        <w:t xml:space="preserve">maleate-styrene copolymers as </w:t>
      </w:r>
      <w:proofErr w:type="spellStart"/>
      <w:r>
        <w:rPr>
          <w:b/>
          <w:sz w:val="24"/>
        </w:rPr>
        <w:t>demulsifier</w:t>
      </w:r>
      <w:proofErr w:type="spellEnd"/>
      <w:r>
        <w:rPr>
          <w:b/>
          <w:sz w:val="24"/>
        </w:rPr>
        <w:t xml:space="preserve"> for water-in-oil emulsions” </w:t>
      </w:r>
      <w:r>
        <w:rPr>
          <w:b/>
          <w:i/>
          <w:sz w:val="24"/>
        </w:rPr>
        <w:t xml:space="preserve">– </w:t>
      </w:r>
      <w:r>
        <w:rPr>
          <w:sz w:val="24"/>
        </w:rPr>
        <w:t>Castor oil maleate</w:t>
      </w:r>
      <w:r>
        <w:rPr>
          <w:spacing w:val="1"/>
          <w:sz w:val="24"/>
        </w:rPr>
        <w:t xml:space="preserve"> </w:t>
      </w:r>
      <w:r>
        <w:rPr>
          <w:sz w:val="24"/>
        </w:rPr>
        <w:t>and castor oil maleate styrene copolymers were synthesized. Two different Brazilian crude oils,</w:t>
      </w:r>
      <w:r>
        <w:rPr>
          <w:spacing w:val="1"/>
          <w:sz w:val="24"/>
        </w:rPr>
        <w:t xml:space="preserve"> </w:t>
      </w:r>
      <w:r>
        <w:rPr>
          <w:sz w:val="24"/>
        </w:rPr>
        <w:t>deionized water, sodium chloride, NaOH and HCl for synthetic emulsion formation. These were</w:t>
      </w:r>
      <w:r>
        <w:rPr>
          <w:spacing w:val="1"/>
          <w:sz w:val="24"/>
        </w:rPr>
        <w:t xml:space="preserve"> </w:t>
      </w:r>
      <w:r>
        <w:rPr>
          <w:sz w:val="24"/>
        </w:rPr>
        <w:t>characterized</w:t>
      </w:r>
      <w:r>
        <w:rPr>
          <w:spacing w:val="-4"/>
          <w:sz w:val="24"/>
        </w:rPr>
        <w:t xml:space="preserve"> </w:t>
      </w:r>
      <w:r>
        <w:rPr>
          <w:sz w:val="24"/>
        </w:rPr>
        <w:t>by</w:t>
      </w:r>
      <w:r>
        <w:rPr>
          <w:spacing w:val="-2"/>
          <w:sz w:val="24"/>
        </w:rPr>
        <w:t xml:space="preserve"> </w:t>
      </w:r>
      <w:r>
        <w:rPr>
          <w:sz w:val="24"/>
        </w:rPr>
        <w:t>FTIR,</w:t>
      </w:r>
      <w:r>
        <w:rPr>
          <w:spacing w:val="-3"/>
          <w:sz w:val="24"/>
        </w:rPr>
        <w:t xml:space="preserve"> </w:t>
      </w:r>
      <w:r>
        <w:rPr>
          <w:sz w:val="24"/>
        </w:rPr>
        <w:t>SEC,</w:t>
      </w:r>
      <w:r>
        <w:rPr>
          <w:spacing w:val="-3"/>
          <w:sz w:val="24"/>
        </w:rPr>
        <w:t xml:space="preserve"> </w:t>
      </w:r>
      <w:r>
        <w:rPr>
          <w:sz w:val="24"/>
        </w:rPr>
        <w:t>and</w:t>
      </w:r>
      <w:r>
        <w:rPr>
          <w:spacing w:val="-3"/>
          <w:sz w:val="24"/>
        </w:rPr>
        <w:t xml:space="preserve"> </w:t>
      </w:r>
      <w:r>
        <w:rPr>
          <w:sz w:val="24"/>
        </w:rPr>
        <w:t>TGA.</w:t>
      </w:r>
      <w:r>
        <w:rPr>
          <w:spacing w:val="-4"/>
          <w:sz w:val="24"/>
        </w:rPr>
        <w:t xml:space="preserve"> </w:t>
      </w:r>
      <w:r>
        <w:rPr>
          <w:sz w:val="24"/>
        </w:rPr>
        <w:t>Bottle</w:t>
      </w:r>
      <w:r>
        <w:rPr>
          <w:spacing w:val="-3"/>
          <w:sz w:val="24"/>
        </w:rPr>
        <w:t xml:space="preserve"> </w:t>
      </w:r>
      <w:r>
        <w:rPr>
          <w:sz w:val="24"/>
        </w:rPr>
        <w:t>tests</w:t>
      </w:r>
      <w:r>
        <w:rPr>
          <w:spacing w:val="-4"/>
          <w:sz w:val="24"/>
        </w:rPr>
        <w:t xml:space="preserve"> </w:t>
      </w:r>
      <w:r>
        <w:rPr>
          <w:sz w:val="24"/>
        </w:rPr>
        <w:t>were</w:t>
      </w:r>
      <w:r>
        <w:rPr>
          <w:spacing w:val="-1"/>
          <w:sz w:val="24"/>
        </w:rPr>
        <w:t xml:space="preserve"> </w:t>
      </w:r>
      <w:r>
        <w:rPr>
          <w:sz w:val="24"/>
        </w:rPr>
        <w:t>carried</w:t>
      </w:r>
      <w:r>
        <w:rPr>
          <w:spacing w:val="-4"/>
          <w:sz w:val="24"/>
        </w:rPr>
        <w:t xml:space="preserve"> </w:t>
      </w:r>
      <w:r>
        <w:rPr>
          <w:sz w:val="24"/>
        </w:rPr>
        <w:t>out at</w:t>
      </w:r>
      <w:r>
        <w:rPr>
          <w:spacing w:val="-4"/>
          <w:sz w:val="24"/>
        </w:rPr>
        <w:t xml:space="preserve"> </w:t>
      </w:r>
      <w:r>
        <w:rPr>
          <w:sz w:val="24"/>
        </w:rPr>
        <w:t>60</w:t>
      </w:r>
      <w:r>
        <w:rPr>
          <w:spacing w:val="2"/>
          <w:sz w:val="24"/>
        </w:rPr>
        <w:t xml:space="preserve"> </w:t>
      </w:r>
      <w:r>
        <w:rPr>
          <w:sz w:val="24"/>
        </w:rPr>
        <w:t>°C</w:t>
      </w:r>
      <w:r>
        <w:rPr>
          <w:spacing w:val="-3"/>
          <w:sz w:val="24"/>
        </w:rPr>
        <w:t xml:space="preserve"> </w:t>
      </w:r>
      <w:r>
        <w:rPr>
          <w:sz w:val="24"/>
        </w:rPr>
        <w:t>in</w:t>
      </w:r>
      <w:r>
        <w:rPr>
          <w:spacing w:val="-2"/>
          <w:sz w:val="24"/>
        </w:rPr>
        <w:t xml:space="preserve"> </w:t>
      </w:r>
      <w:r>
        <w:rPr>
          <w:sz w:val="24"/>
        </w:rPr>
        <w:t>graduated</w:t>
      </w:r>
      <w:r>
        <w:rPr>
          <w:spacing w:val="-4"/>
          <w:sz w:val="24"/>
        </w:rPr>
        <w:t xml:space="preserve"> </w:t>
      </w:r>
      <w:r>
        <w:rPr>
          <w:sz w:val="24"/>
        </w:rPr>
        <w:t>ASTM</w:t>
      </w:r>
      <w:r>
        <w:rPr>
          <w:spacing w:val="-57"/>
          <w:sz w:val="24"/>
        </w:rPr>
        <w:t xml:space="preserve"> </w:t>
      </w:r>
      <w:r>
        <w:rPr>
          <w:sz w:val="24"/>
        </w:rPr>
        <w:t>test</w:t>
      </w:r>
      <w:r>
        <w:rPr>
          <w:spacing w:val="44"/>
          <w:sz w:val="24"/>
        </w:rPr>
        <w:t xml:space="preserve"> </w:t>
      </w:r>
      <w:r>
        <w:rPr>
          <w:sz w:val="24"/>
        </w:rPr>
        <w:t>tubes</w:t>
      </w:r>
      <w:r>
        <w:rPr>
          <w:spacing w:val="44"/>
          <w:sz w:val="24"/>
        </w:rPr>
        <w:t xml:space="preserve"> </w:t>
      </w:r>
      <w:r>
        <w:rPr>
          <w:sz w:val="24"/>
        </w:rPr>
        <w:t>for</w:t>
      </w:r>
      <w:r>
        <w:rPr>
          <w:spacing w:val="42"/>
          <w:sz w:val="24"/>
        </w:rPr>
        <w:t xml:space="preserve"> </w:t>
      </w:r>
      <w:r>
        <w:rPr>
          <w:sz w:val="24"/>
        </w:rPr>
        <w:t>2</w:t>
      </w:r>
      <w:r>
        <w:rPr>
          <w:spacing w:val="45"/>
          <w:sz w:val="24"/>
        </w:rPr>
        <w:t xml:space="preserve"> </w:t>
      </w:r>
      <w:r>
        <w:rPr>
          <w:sz w:val="24"/>
        </w:rPr>
        <w:t>h,</w:t>
      </w:r>
      <w:r>
        <w:rPr>
          <w:spacing w:val="44"/>
          <w:sz w:val="24"/>
        </w:rPr>
        <w:t xml:space="preserve"> </w:t>
      </w:r>
      <w:r>
        <w:rPr>
          <w:sz w:val="24"/>
        </w:rPr>
        <w:t>varying</w:t>
      </w:r>
      <w:r>
        <w:rPr>
          <w:spacing w:val="44"/>
          <w:sz w:val="24"/>
        </w:rPr>
        <w:t xml:space="preserve"> </w:t>
      </w:r>
      <w:r>
        <w:rPr>
          <w:sz w:val="24"/>
        </w:rPr>
        <w:t>additive</w:t>
      </w:r>
      <w:r>
        <w:rPr>
          <w:spacing w:val="44"/>
          <w:sz w:val="24"/>
        </w:rPr>
        <w:t xml:space="preserve"> </w:t>
      </w:r>
      <w:r>
        <w:rPr>
          <w:sz w:val="24"/>
        </w:rPr>
        <w:t>concentration</w:t>
      </w:r>
      <w:r>
        <w:rPr>
          <w:spacing w:val="44"/>
          <w:sz w:val="24"/>
        </w:rPr>
        <w:t xml:space="preserve"> </w:t>
      </w:r>
      <w:r>
        <w:rPr>
          <w:sz w:val="24"/>
        </w:rPr>
        <w:t>from</w:t>
      </w:r>
      <w:r>
        <w:rPr>
          <w:spacing w:val="44"/>
          <w:sz w:val="24"/>
        </w:rPr>
        <w:t xml:space="preserve"> </w:t>
      </w:r>
      <w:r>
        <w:rPr>
          <w:sz w:val="24"/>
        </w:rPr>
        <w:t>100</w:t>
      </w:r>
      <w:r>
        <w:rPr>
          <w:spacing w:val="44"/>
          <w:sz w:val="24"/>
        </w:rPr>
        <w:t xml:space="preserve"> </w:t>
      </w:r>
      <w:r>
        <w:rPr>
          <w:sz w:val="24"/>
        </w:rPr>
        <w:t>to</w:t>
      </w:r>
      <w:r>
        <w:rPr>
          <w:spacing w:val="45"/>
          <w:sz w:val="24"/>
        </w:rPr>
        <w:t xml:space="preserve"> </w:t>
      </w:r>
      <w:r>
        <w:rPr>
          <w:sz w:val="24"/>
        </w:rPr>
        <w:t>5000</w:t>
      </w:r>
      <w:r>
        <w:rPr>
          <w:spacing w:val="44"/>
          <w:sz w:val="24"/>
        </w:rPr>
        <w:t xml:space="preserve"> </w:t>
      </w:r>
      <w:r>
        <w:rPr>
          <w:sz w:val="24"/>
        </w:rPr>
        <w:t>ppm.</w:t>
      </w:r>
      <w:r>
        <w:rPr>
          <w:spacing w:val="44"/>
          <w:sz w:val="24"/>
        </w:rPr>
        <w:t xml:space="preserve"> </w:t>
      </w:r>
      <w:r>
        <w:rPr>
          <w:sz w:val="24"/>
        </w:rPr>
        <w:t>Interfacial</w:t>
      </w:r>
      <w:r>
        <w:rPr>
          <w:spacing w:val="45"/>
          <w:sz w:val="24"/>
        </w:rPr>
        <w:t xml:space="preserve"> </w:t>
      </w:r>
      <w:r>
        <w:rPr>
          <w:sz w:val="24"/>
        </w:rPr>
        <w:t>tension</w:t>
      </w:r>
    </w:p>
    <w:p w14:paraId="53F8004C" w14:textId="77777777" w:rsidR="00620AF0" w:rsidRDefault="00620AF0">
      <w:pPr>
        <w:spacing w:line="360" w:lineRule="auto"/>
        <w:jc w:val="both"/>
        <w:rPr>
          <w:sz w:val="24"/>
        </w:rPr>
        <w:sectPr w:rsidR="00620AF0">
          <w:pgSz w:w="12240" w:h="15840"/>
          <w:pgMar w:top="1340" w:right="340" w:bottom="280" w:left="1280" w:header="763" w:footer="0" w:gutter="0"/>
          <w:cols w:space="720"/>
        </w:sectPr>
      </w:pPr>
    </w:p>
    <w:p w14:paraId="6C303DAC" w14:textId="77777777" w:rsidR="00620AF0" w:rsidRDefault="00000000">
      <w:pPr>
        <w:pStyle w:val="BodyText"/>
        <w:spacing w:before="80" w:line="360" w:lineRule="auto"/>
        <w:ind w:left="160" w:right="1105"/>
        <w:jc w:val="both"/>
      </w:pPr>
      <w:r>
        <w:lastRenderedPageBreak/>
        <w:t>measurements</w:t>
      </w:r>
      <w:r>
        <w:rPr>
          <w:spacing w:val="1"/>
        </w:rPr>
        <w:t xml:space="preserve"> </w:t>
      </w:r>
      <w:r>
        <w:t>were</w:t>
      </w:r>
      <w:r>
        <w:rPr>
          <w:spacing w:val="1"/>
        </w:rPr>
        <w:t xml:space="preserve"> </w:t>
      </w:r>
      <w:proofErr w:type="gramStart"/>
      <w:r>
        <w:t>performed</w:t>
      </w:r>
      <w:r>
        <w:rPr>
          <w:spacing w:val="1"/>
        </w:rPr>
        <w:t xml:space="preserve"> </w:t>
      </w:r>
      <w:r>
        <w:t>.These</w:t>
      </w:r>
      <w:proofErr w:type="gramEnd"/>
      <w:r>
        <w:rPr>
          <w:spacing w:val="1"/>
        </w:rPr>
        <w:t xml:space="preserve"> </w:t>
      </w:r>
      <w:r>
        <w:t>results</w:t>
      </w:r>
      <w:r>
        <w:rPr>
          <w:spacing w:val="1"/>
        </w:rPr>
        <w:t xml:space="preserve"> </w:t>
      </w:r>
      <w:r>
        <w:t>were</w:t>
      </w:r>
      <w:r>
        <w:rPr>
          <w:spacing w:val="1"/>
        </w:rPr>
        <w:t xml:space="preserve"> </w:t>
      </w:r>
      <w:r>
        <w:t>discussed</w:t>
      </w:r>
      <w:r>
        <w:rPr>
          <w:spacing w:val="1"/>
        </w:rPr>
        <w:t xml:space="preserve"> </w:t>
      </w:r>
      <w:r>
        <w:t>on</w:t>
      </w:r>
      <w:r>
        <w:rPr>
          <w:spacing w:val="1"/>
        </w:rPr>
        <w:t xml:space="preserve"> </w:t>
      </w:r>
      <w:r>
        <w:t>the</w:t>
      </w:r>
      <w:r>
        <w:rPr>
          <w:spacing w:val="1"/>
        </w:rPr>
        <w:t xml:space="preserve"> </w:t>
      </w:r>
      <w:r>
        <w:t>basis</w:t>
      </w:r>
      <w:r>
        <w:rPr>
          <w:spacing w:val="1"/>
        </w:rPr>
        <w:t xml:space="preserve"> </w:t>
      </w:r>
      <w:r>
        <w:t>of</w:t>
      </w:r>
      <w:r>
        <w:rPr>
          <w:spacing w:val="1"/>
        </w:rPr>
        <w:t xml:space="preserve"> </w:t>
      </w:r>
      <w:r>
        <w:t>the</w:t>
      </w:r>
      <w:r>
        <w:rPr>
          <w:spacing w:val="1"/>
        </w:rPr>
        <w:t xml:space="preserve"> </w:t>
      </w:r>
      <w:r>
        <w:t>oil</w:t>
      </w:r>
      <w:r>
        <w:rPr>
          <w:spacing w:val="1"/>
        </w:rPr>
        <w:t xml:space="preserve"> </w:t>
      </w:r>
      <w:r>
        <w:t>characterization,</w:t>
      </w:r>
      <w:r>
        <w:rPr>
          <w:spacing w:val="-1"/>
        </w:rPr>
        <w:t xml:space="preserve"> </w:t>
      </w:r>
      <w:r>
        <w:t>mechanisms</w:t>
      </w:r>
      <w:r>
        <w:rPr>
          <w:spacing w:val="-1"/>
        </w:rPr>
        <w:t xml:space="preserve"> </w:t>
      </w:r>
      <w:r>
        <w:t>of demulsifying</w:t>
      </w:r>
      <w:r>
        <w:rPr>
          <w:spacing w:val="-1"/>
        </w:rPr>
        <w:t xml:space="preserve"> </w:t>
      </w:r>
      <w:r>
        <w:t>action,</w:t>
      </w:r>
      <w:r>
        <w:rPr>
          <w:spacing w:val="-1"/>
        </w:rPr>
        <w:t xml:space="preserve"> </w:t>
      </w:r>
      <w:r>
        <w:t>as</w:t>
      </w:r>
      <w:r>
        <w:rPr>
          <w:spacing w:val="-1"/>
        </w:rPr>
        <w:t xml:space="preserve"> </w:t>
      </w:r>
      <w:r>
        <w:t>well as</w:t>
      </w:r>
      <w:r>
        <w:rPr>
          <w:spacing w:val="-1"/>
        </w:rPr>
        <w:t xml:space="preserve"> </w:t>
      </w:r>
      <w:r>
        <w:t>interfacial</w:t>
      </w:r>
      <w:r>
        <w:rPr>
          <w:spacing w:val="-1"/>
        </w:rPr>
        <w:t xml:space="preserve"> </w:t>
      </w:r>
      <w:r>
        <w:t>tension data.</w:t>
      </w:r>
    </w:p>
    <w:p w14:paraId="11BAD610" w14:textId="77777777" w:rsidR="00620AF0" w:rsidRDefault="00000000">
      <w:pPr>
        <w:spacing w:before="161" w:line="360" w:lineRule="auto"/>
        <w:ind w:left="160" w:right="1095" w:firstLine="719"/>
        <w:jc w:val="both"/>
        <w:rPr>
          <w:sz w:val="24"/>
        </w:rPr>
      </w:pPr>
      <w:r>
        <w:rPr>
          <w:b/>
          <w:color w:val="212121"/>
          <w:sz w:val="24"/>
        </w:rPr>
        <w:t>Saad</w:t>
      </w:r>
      <w:r>
        <w:rPr>
          <w:b/>
          <w:color w:val="212121"/>
          <w:spacing w:val="-8"/>
          <w:sz w:val="24"/>
        </w:rPr>
        <w:t xml:space="preserve"> </w:t>
      </w:r>
      <w:r>
        <w:rPr>
          <w:b/>
          <w:color w:val="212121"/>
          <w:sz w:val="24"/>
        </w:rPr>
        <w:t>et</w:t>
      </w:r>
      <w:r>
        <w:rPr>
          <w:b/>
          <w:color w:val="212121"/>
          <w:spacing w:val="-9"/>
          <w:sz w:val="24"/>
        </w:rPr>
        <w:t xml:space="preserve"> </w:t>
      </w:r>
      <w:r>
        <w:rPr>
          <w:b/>
          <w:color w:val="212121"/>
          <w:sz w:val="24"/>
        </w:rPr>
        <w:t>al.,</w:t>
      </w:r>
      <w:r>
        <w:rPr>
          <w:b/>
          <w:color w:val="212121"/>
          <w:spacing w:val="-8"/>
          <w:sz w:val="24"/>
        </w:rPr>
        <w:t xml:space="preserve"> </w:t>
      </w:r>
      <w:r>
        <w:rPr>
          <w:b/>
          <w:color w:val="212121"/>
          <w:sz w:val="24"/>
        </w:rPr>
        <w:t>(2021)</w:t>
      </w:r>
      <w:r>
        <w:rPr>
          <w:b/>
          <w:color w:val="212121"/>
          <w:spacing w:val="-9"/>
          <w:sz w:val="24"/>
        </w:rPr>
        <w:t xml:space="preserve"> </w:t>
      </w:r>
      <w:r>
        <w:rPr>
          <w:b/>
          <w:color w:val="212121"/>
          <w:sz w:val="24"/>
        </w:rPr>
        <w:t>“Synthesis,</w:t>
      </w:r>
      <w:r>
        <w:rPr>
          <w:b/>
          <w:color w:val="212121"/>
          <w:spacing w:val="-9"/>
          <w:sz w:val="24"/>
        </w:rPr>
        <w:t xml:space="preserve"> </w:t>
      </w:r>
      <w:r>
        <w:rPr>
          <w:b/>
          <w:color w:val="212121"/>
          <w:sz w:val="24"/>
        </w:rPr>
        <w:t>characterization,</w:t>
      </w:r>
      <w:r>
        <w:rPr>
          <w:b/>
          <w:color w:val="212121"/>
          <w:spacing w:val="-6"/>
          <w:sz w:val="24"/>
        </w:rPr>
        <w:t xml:space="preserve"> </w:t>
      </w:r>
      <w:r>
        <w:rPr>
          <w:b/>
          <w:color w:val="212121"/>
          <w:sz w:val="24"/>
        </w:rPr>
        <w:t>and</w:t>
      </w:r>
      <w:r>
        <w:rPr>
          <w:b/>
          <w:color w:val="212121"/>
          <w:spacing w:val="-8"/>
          <w:sz w:val="24"/>
        </w:rPr>
        <w:t xml:space="preserve"> </w:t>
      </w:r>
      <w:r>
        <w:rPr>
          <w:b/>
          <w:color w:val="212121"/>
          <w:sz w:val="24"/>
        </w:rPr>
        <w:t>demulsification</w:t>
      </w:r>
      <w:r>
        <w:rPr>
          <w:b/>
          <w:color w:val="212121"/>
          <w:spacing w:val="-8"/>
          <w:sz w:val="24"/>
        </w:rPr>
        <w:t xml:space="preserve"> </w:t>
      </w:r>
      <w:r>
        <w:rPr>
          <w:b/>
          <w:color w:val="212121"/>
          <w:sz w:val="24"/>
        </w:rPr>
        <w:t>of</w:t>
      </w:r>
      <w:r>
        <w:rPr>
          <w:b/>
          <w:color w:val="212121"/>
          <w:spacing w:val="-9"/>
          <w:sz w:val="24"/>
        </w:rPr>
        <w:t xml:space="preserve"> </w:t>
      </w:r>
      <w:r>
        <w:rPr>
          <w:b/>
          <w:color w:val="212121"/>
          <w:sz w:val="24"/>
        </w:rPr>
        <w:t>water</w:t>
      </w:r>
      <w:r>
        <w:rPr>
          <w:b/>
          <w:color w:val="212121"/>
          <w:spacing w:val="-8"/>
          <w:sz w:val="24"/>
        </w:rPr>
        <w:t xml:space="preserve"> </w:t>
      </w:r>
      <w:r>
        <w:rPr>
          <w:b/>
          <w:color w:val="212121"/>
          <w:sz w:val="24"/>
        </w:rPr>
        <w:t>in</w:t>
      </w:r>
      <w:r>
        <w:rPr>
          <w:b/>
          <w:color w:val="212121"/>
          <w:spacing w:val="-7"/>
          <w:sz w:val="24"/>
        </w:rPr>
        <w:t xml:space="preserve"> </w:t>
      </w:r>
      <w:r>
        <w:rPr>
          <w:b/>
          <w:color w:val="212121"/>
          <w:sz w:val="24"/>
        </w:rPr>
        <w:t>crude</w:t>
      </w:r>
      <w:r>
        <w:rPr>
          <w:b/>
          <w:color w:val="212121"/>
          <w:spacing w:val="-57"/>
          <w:sz w:val="24"/>
        </w:rPr>
        <w:t xml:space="preserve"> </w:t>
      </w:r>
      <w:r>
        <w:rPr>
          <w:b/>
          <w:color w:val="212121"/>
          <w:sz w:val="24"/>
        </w:rPr>
        <w:t>oil</w:t>
      </w:r>
      <w:r>
        <w:rPr>
          <w:b/>
          <w:color w:val="212121"/>
          <w:spacing w:val="1"/>
          <w:sz w:val="24"/>
        </w:rPr>
        <w:t xml:space="preserve"> </w:t>
      </w:r>
      <w:r>
        <w:rPr>
          <w:b/>
          <w:color w:val="212121"/>
          <w:sz w:val="24"/>
        </w:rPr>
        <w:t>emulsion</w:t>
      </w:r>
      <w:r>
        <w:rPr>
          <w:b/>
          <w:color w:val="212121"/>
          <w:spacing w:val="1"/>
          <w:sz w:val="24"/>
        </w:rPr>
        <w:t xml:space="preserve"> </w:t>
      </w:r>
      <w:r>
        <w:rPr>
          <w:b/>
          <w:color w:val="212121"/>
          <w:sz w:val="24"/>
        </w:rPr>
        <w:t>via</w:t>
      </w:r>
      <w:r>
        <w:rPr>
          <w:b/>
          <w:color w:val="212121"/>
          <w:spacing w:val="1"/>
          <w:sz w:val="24"/>
        </w:rPr>
        <w:t xml:space="preserve"> </w:t>
      </w:r>
      <w:r>
        <w:rPr>
          <w:b/>
          <w:color w:val="212121"/>
          <w:sz w:val="24"/>
        </w:rPr>
        <w:t>a</w:t>
      </w:r>
      <w:r>
        <w:rPr>
          <w:b/>
          <w:color w:val="212121"/>
          <w:spacing w:val="1"/>
          <w:sz w:val="24"/>
        </w:rPr>
        <w:t xml:space="preserve"> </w:t>
      </w:r>
      <w:r>
        <w:rPr>
          <w:b/>
          <w:color w:val="212121"/>
          <w:sz w:val="24"/>
        </w:rPr>
        <w:t>corn</w:t>
      </w:r>
      <w:r>
        <w:rPr>
          <w:b/>
          <w:color w:val="212121"/>
          <w:spacing w:val="1"/>
          <w:sz w:val="24"/>
        </w:rPr>
        <w:t xml:space="preserve"> </w:t>
      </w:r>
      <w:r>
        <w:rPr>
          <w:b/>
          <w:color w:val="212121"/>
          <w:sz w:val="24"/>
        </w:rPr>
        <w:t>oil-based</w:t>
      </w:r>
      <w:r>
        <w:rPr>
          <w:b/>
          <w:color w:val="212121"/>
          <w:spacing w:val="1"/>
          <w:sz w:val="24"/>
        </w:rPr>
        <w:t xml:space="preserve"> </w:t>
      </w:r>
      <w:proofErr w:type="spellStart"/>
      <w:r>
        <w:rPr>
          <w:b/>
          <w:color w:val="212121"/>
          <w:sz w:val="24"/>
        </w:rPr>
        <w:t>demulsifier</w:t>
      </w:r>
      <w:proofErr w:type="spellEnd"/>
      <w:r>
        <w:rPr>
          <w:b/>
          <w:color w:val="212121"/>
          <w:sz w:val="24"/>
        </w:rPr>
        <w:t>”-</w:t>
      </w:r>
      <w:r>
        <w:rPr>
          <w:b/>
          <w:color w:val="212121"/>
          <w:spacing w:val="1"/>
          <w:sz w:val="24"/>
        </w:rPr>
        <w:t xml:space="preserve"> </w:t>
      </w:r>
      <w:r>
        <w:rPr>
          <w:sz w:val="24"/>
        </w:rPr>
        <w:t>A</w:t>
      </w:r>
      <w:r>
        <w:rPr>
          <w:spacing w:val="1"/>
          <w:sz w:val="24"/>
        </w:rPr>
        <w:t xml:space="preserve"> </w:t>
      </w:r>
      <w:r>
        <w:rPr>
          <w:sz w:val="24"/>
        </w:rPr>
        <w:t>corn</w:t>
      </w:r>
      <w:r>
        <w:rPr>
          <w:spacing w:val="1"/>
          <w:sz w:val="24"/>
        </w:rPr>
        <w:t xml:space="preserve"> </w:t>
      </w:r>
      <w:r>
        <w:rPr>
          <w:sz w:val="24"/>
        </w:rPr>
        <w:t>oil-based</w:t>
      </w:r>
      <w:r>
        <w:rPr>
          <w:spacing w:val="1"/>
          <w:sz w:val="24"/>
        </w:rPr>
        <w:t xml:space="preserve"> </w:t>
      </w:r>
      <w:proofErr w:type="spellStart"/>
      <w:r>
        <w:rPr>
          <w:sz w:val="24"/>
        </w:rPr>
        <w:t>demulsifier</w:t>
      </w:r>
      <w:proofErr w:type="spellEnd"/>
      <w:r>
        <w:rPr>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 xml:space="preserve">successfully synthesized. The </w:t>
      </w:r>
      <w:proofErr w:type="spellStart"/>
      <w:r>
        <w:rPr>
          <w:sz w:val="24"/>
        </w:rPr>
        <w:t>demulsifier</w:t>
      </w:r>
      <w:proofErr w:type="spellEnd"/>
      <w:r>
        <w:rPr>
          <w:sz w:val="24"/>
        </w:rPr>
        <w:t xml:space="preserve"> was characterized by FTIR, GC-MS, and LC-QTOF-</w:t>
      </w:r>
      <w:r>
        <w:rPr>
          <w:spacing w:val="1"/>
          <w:sz w:val="24"/>
        </w:rPr>
        <w:t xml:space="preserve"> </w:t>
      </w:r>
      <w:r>
        <w:rPr>
          <w:sz w:val="24"/>
        </w:rPr>
        <w:t>MS analyses. The surfactant’s separation efficacy was studied using the Sany-glass test. The</w:t>
      </w:r>
      <w:r>
        <w:rPr>
          <w:spacing w:val="1"/>
          <w:sz w:val="24"/>
        </w:rPr>
        <w:t xml:space="preserve"> </w:t>
      </w:r>
      <w:r>
        <w:rPr>
          <w:sz w:val="24"/>
        </w:rPr>
        <w:t>re2.sults showed that this new product efficiently demulsified the W/O emulsion with 98%</w:t>
      </w:r>
      <w:r>
        <w:rPr>
          <w:spacing w:val="1"/>
          <w:sz w:val="24"/>
        </w:rPr>
        <w:t xml:space="preserve"> </w:t>
      </w:r>
      <w:r>
        <w:rPr>
          <w:sz w:val="24"/>
        </w:rPr>
        <w:t xml:space="preserve">separation achieved. The influence of settling time, </w:t>
      </w:r>
      <w:proofErr w:type="spellStart"/>
      <w:r>
        <w:rPr>
          <w:sz w:val="24"/>
        </w:rPr>
        <w:t>demulsifier</w:t>
      </w:r>
      <w:proofErr w:type="spellEnd"/>
      <w:r>
        <w:rPr>
          <w:sz w:val="24"/>
        </w:rPr>
        <w:t xml:space="preserve"> dosage, and temperature on the</w:t>
      </w:r>
      <w:r>
        <w:rPr>
          <w:spacing w:val="1"/>
          <w:sz w:val="24"/>
        </w:rPr>
        <w:t xml:space="preserve"> </w:t>
      </w:r>
      <w:r>
        <w:rPr>
          <w:sz w:val="24"/>
        </w:rPr>
        <w:t>demulsification</w:t>
      </w:r>
      <w:r>
        <w:rPr>
          <w:spacing w:val="-1"/>
          <w:sz w:val="24"/>
        </w:rPr>
        <w:t xml:space="preserve"> </w:t>
      </w:r>
      <w:r>
        <w:rPr>
          <w:sz w:val="24"/>
        </w:rPr>
        <w:t>efficiency were</w:t>
      </w:r>
      <w:r>
        <w:rPr>
          <w:spacing w:val="-2"/>
          <w:sz w:val="24"/>
        </w:rPr>
        <w:t xml:space="preserve"> </w:t>
      </w:r>
      <w:r>
        <w:rPr>
          <w:sz w:val="24"/>
        </w:rPr>
        <w:t>investigated.</w:t>
      </w:r>
    </w:p>
    <w:p w14:paraId="47B2F0EA" w14:textId="77777777" w:rsidR="00620AF0" w:rsidRDefault="00000000">
      <w:pPr>
        <w:spacing w:before="160" w:line="360" w:lineRule="auto"/>
        <w:ind w:left="160" w:right="1100" w:firstLine="719"/>
        <w:jc w:val="both"/>
        <w:rPr>
          <w:sz w:val="24"/>
        </w:rPr>
      </w:pPr>
      <w:r>
        <w:rPr>
          <w:b/>
          <w:sz w:val="24"/>
        </w:rPr>
        <w:t>Feitosa et al., (2019) “Synthesis and application of additives based on cardanol as</w:t>
      </w:r>
      <w:r>
        <w:rPr>
          <w:b/>
          <w:spacing w:val="1"/>
          <w:sz w:val="24"/>
        </w:rPr>
        <w:t xml:space="preserve"> </w:t>
      </w:r>
      <w:proofErr w:type="spellStart"/>
      <w:r>
        <w:rPr>
          <w:b/>
          <w:sz w:val="24"/>
        </w:rPr>
        <w:t>demulsifier</w:t>
      </w:r>
      <w:proofErr w:type="spellEnd"/>
      <w:r>
        <w:rPr>
          <w:b/>
          <w:spacing w:val="1"/>
          <w:sz w:val="24"/>
        </w:rPr>
        <w:t xml:space="preserve"> </w:t>
      </w:r>
      <w:r>
        <w:rPr>
          <w:b/>
          <w:sz w:val="24"/>
        </w:rPr>
        <w:t>for</w:t>
      </w:r>
      <w:r>
        <w:rPr>
          <w:b/>
          <w:spacing w:val="1"/>
          <w:sz w:val="24"/>
        </w:rPr>
        <w:t xml:space="preserve"> </w:t>
      </w:r>
      <w:r>
        <w:rPr>
          <w:b/>
          <w:sz w:val="24"/>
        </w:rPr>
        <w:t>water-in-oil</w:t>
      </w:r>
      <w:r>
        <w:rPr>
          <w:b/>
          <w:spacing w:val="1"/>
          <w:sz w:val="24"/>
        </w:rPr>
        <w:t xml:space="preserve"> </w:t>
      </w:r>
      <w:r>
        <w:rPr>
          <w:b/>
          <w:sz w:val="24"/>
        </w:rPr>
        <w:t>emulsions”-</w:t>
      </w:r>
      <w:r>
        <w:rPr>
          <w:b/>
          <w:spacing w:val="1"/>
          <w:sz w:val="24"/>
        </w:rPr>
        <w:t xml:space="preserve"> </w:t>
      </w:r>
      <w:r>
        <w:rPr>
          <w:sz w:val="24"/>
        </w:rPr>
        <w:t>Ethoxylation</w:t>
      </w:r>
      <w:r>
        <w:rPr>
          <w:spacing w:val="1"/>
          <w:sz w:val="24"/>
        </w:rPr>
        <w:t xml:space="preserve"> </w:t>
      </w:r>
      <w:r>
        <w:rPr>
          <w:sz w:val="24"/>
        </w:rPr>
        <w:t>and</w:t>
      </w:r>
      <w:r>
        <w:rPr>
          <w:spacing w:val="1"/>
          <w:sz w:val="24"/>
        </w:rPr>
        <w:t xml:space="preserve"> </w:t>
      </w:r>
      <w:r>
        <w:rPr>
          <w:sz w:val="24"/>
        </w:rPr>
        <w:t>resins</w:t>
      </w:r>
      <w:r>
        <w:rPr>
          <w:spacing w:val="1"/>
          <w:sz w:val="24"/>
        </w:rPr>
        <w:t xml:space="preserve"> </w:t>
      </w:r>
      <w:r>
        <w:rPr>
          <w:sz w:val="24"/>
        </w:rPr>
        <w:t>synthesis</w:t>
      </w:r>
      <w:r>
        <w:rPr>
          <w:spacing w:val="1"/>
          <w:sz w:val="24"/>
        </w:rPr>
        <w:t xml:space="preserve"> </w:t>
      </w:r>
      <w:r>
        <w:rPr>
          <w:sz w:val="24"/>
        </w:rPr>
        <w:t>were</w:t>
      </w:r>
      <w:r>
        <w:rPr>
          <w:spacing w:val="1"/>
          <w:sz w:val="24"/>
        </w:rPr>
        <w:t xml:space="preserve"> </w:t>
      </w:r>
      <w:r>
        <w:rPr>
          <w:sz w:val="24"/>
        </w:rPr>
        <w:t>based</w:t>
      </w:r>
      <w:r>
        <w:rPr>
          <w:spacing w:val="1"/>
          <w:sz w:val="24"/>
        </w:rPr>
        <w:t xml:space="preserve"> </w:t>
      </w:r>
      <w:r>
        <w:rPr>
          <w:sz w:val="24"/>
        </w:rPr>
        <w:t>on</w:t>
      </w:r>
      <w:r>
        <w:rPr>
          <w:spacing w:val="-58"/>
          <w:sz w:val="24"/>
        </w:rPr>
        <w:t xml:space="preserve"> </w:t>
      </w:r>
      <w:r>
        <w:rPr>
          <w:sz w:val="24"/>
        </w:rPr>
        <w:t>hydrogenated cardanol. Three different Brazilian crude oils, deionized water, sodium chloride,</w:t>
      </w:r>
      <w:r>
        <w:rPr>
          <w:spacing w:val="1"/>
          <w:sz w:val="24"/>
        </w:rPr>
        <w:t xml:space="preserve"> </w:t>
      </w:r>
      <w:r>
        <w:rPr>
          <w:sz w:val="24"/>
        </w:rPr>
        <w:t>NaOH</w:t>
      </w:r>
      <w:r>
        <w:rPr>
          <w:spacing w:val="-11"/>
          <w:sz w:val="24"/>
        </w:rPr>
        <w:t xml:space="preserve"> </w:t>
      </w:r>
      <w:r>
        <w:rPr>
          <w:sz w:val="24"/>
        </w:rPr>
        <w:t>and</w:t>
      </w:r>
      <w:r>
        <w:rPr>
          <w:spacing w:val="-11"/>
          <w:sz w:val="24"/>
        </w:rPr>
        <w:t xml:space="preserve"> </w:t>
      </w:r>
      <w:r>
        <w:rPr>
          <w:sz w:val="24"/>
        </w:rPr>
        <w:t>HCl</w:t>
      </w:r>
      <w:r>
        <w:rPr>
          <w:spacing w:val="-12"/>
          <w:sz w:val="24"/>
        </w:rPr>
        <w:t xml:space="preserve"> </w:t>
      </w:r>
      <w:r>
        <w:rPr>
          <w:sz w:val="24"/>
        </w:rPr>
        <w:t>for</w:t>
      </w:r>
      <w:r>
        <w:rPr>
          <w:spacing w:val="-12"/>
          <w:sz w:val="24"/>
        </w:rPr>
        <w:t xml:space="preserve"> </w:t>
      </w:r>
      <w:r>
        <w:rPr>
          <w:sz w:val="24"/>
        </w:rPr>
        <w:t>synthetic</w:t>
      </w:r>
      <w:r>
        <w:rPr>
          <w:spacing w:val="-13"/>
          <w:sz w:val="24"/>
        </w:rPr>
        <w:t xml:space="preserve"> </w:t>
      </w:r>
      <w:r>
        <w:rPr>
          <w:sz w:val="24"/>
        </w:rPr>
        <w:t>emulsion</w:t>
      </w:r>
      <w:r>
        <w:rPr>
          <w:spacing w:val="-10"/>
          <w:sz w:val="24"/>
        </w:rPr>
        <w:t xml:space="preserve"> </w:t>
      </w:r>
      <w:r>
        <w:rPr>
          <w:sz w:val="24"/>
        </w:rPr>
        <w:t>formation.</w:t>
      </w:r>
      <w:r>
        <w:rPr>
          <w:spacing w:val="-7"/>
          <w:sz w:val="24"/>
        </w:rPr>
        <w:t xml:space="preserve"> </w:t>
      </w:r>
      <w:r>
        <w:rPr>
          <w:sz w:val="24"/>
        </w:rPr>
        <w:t>These</w:t>
      </w:r>
      <w:r>
        <w:rPr>
          <w:spacing w:val="-12"/>
          <w:sz w:val="24"/>
        </w:rPr>
        <w:t xml:space="preserve"> </w:t>
      </w:r>
      <w:r>
        <w:rPr>
          <w:sz w:val="24"/>
        </w:rPr>
        <w:t>additives</w:t>
      </w:r>
      <w:r>
        <w:rPr>
          <w:spacing w:val="-9"/>
          <w:sz w:val="24"/>
        </w:rPr>
        <w:t xml:space="preserve"> </w:t>
      </w:r>
      <w:r>
        <w:rPr>
          <w:sz w:val="24"/>
        </w:rPr>
        <w:t>were</w:t>
      </w:r>
      <w:r>
        <w:rPr>
          <w:spacing w:val="-13"/>
          <w:sz w:val="24"/>
        </w:rPr>
        <w:t xml:space="preserve"> </w:t>
      </w:r>
      <w:r>
        <w:rPr>
          <w:sz w:val="24"/>
        </w:rPr>
        <w:t>characterized</w:t>
      </w:r>
      <w:r>
        <w:rPr>
          <w:spacing w:val="-11"/>
          <w:sz w:val="24"/>
        </w:rPr>
        <w:t xml:space="preserve"> </w:t>
      </w:r>
      <w:r>
        <w:rPr>
          <w:sz w:val="24"/>
        </w:rPr>
        <w:t>by</w:t>
      </w:r>
      <w:r>
        <w:rPr>
          <w:spacing w:val="-10"/>
          <w:sz w:val="24"/>
        </w:rPr>
        <w:t xml:space="preserve"> </w:t>
      </w:r>
      <w:r>
        <w:rPr>
          <w:sz w:val="24"/>
        </w:rPr>
        <w:t>FTIR</w:t>
      </w:r>
      <w:r>
        <w:rPr>
          <w:spacing w:val="-8"/>
          <w:sz w:val="24"/>
        </w:rPr>
        <w:t xml:space="preserve"> </w:t>
      </w:r>
      <w:r>
        <w:rPr>
          <w:sz w:val="24"/>
        </w:rPr>
        <w:t>and</w:t>
      </w:r>
      <w:r>
        <w:rPr>
          <w:spacing w:val="-58"/>
          <w:sz w:val="24"/>
        </w:rPr>
        <w:t xml:space="preserve"> </w:t>
      </w:r>
      <w:r>
        <w:rPr>
          <w:sz w:val="24"/>
        </w:rPr>
        <w:t>1 H NMR analysis. Bottle test was done for water separability tests. These results were discussed</w:t>
      </w:r>
      <w:r>
        <w:rPr>
          <w:spacing w:val="-57"/>
          <w:sz w:val="24"/>
        </w:rPr>
        <w:t xml:space="preserve"> </w:t>
      </w:r>
      <w:r>
        <w:rPr>
          <w:sz w:val="24"/>
        </w:rPr>
        <w:t>on</w:t>
      </w:r>
      <w:r>
        <w:rPr>
          <w:spacing w:val="-1"/>
          <w:sz w:val="24"/>
        </w:rPr>
        <w:t xml:space="preserve"> </w:t>
      </w:r>
      <w:r>
        <w:rPr>
          <w:sz w:val="24"/>
        </w:rPr>
        <w:t>the basis of the oil characterization and effects</w:t>
      </w:r>
      <w:r>
        <w:rPr>
          <w:spacing w:val="2"/>
          <w:sz w:val="24"/>
        </w:rPr>
        <w:t xml:space="preserve"> </w:t>
      </w:r>
      <w:r>
        <w:rPr>
          <w:sz w:val="24"/>
        </w:rPr>
        <w:t>of additives</w:t>
      </w:r>
    </w:p>
    <w:p w14:paraId="36D11753" w14:textId="77777777" w:rsidR="00620AF0" w:rsidRDefault="00000000">
      <w:pPr>
        <w:pStyle w:val="BodyText"/>
        <w:spacing w:before="159" w:line="360" w:lineRule="auto"/>
        <w:ind w:left="160" w:right="1099" w:firstLine="719"/>
        <w:jc w:val="both"/>
      </w:pPr>
      <w:proofErr w:type="spellStart"/>
      <w:r>
        <w:rPr>
          <w:b/>
        </w:rPr>
        <w:t>Javadian</w:t>
      </w:r>
      <w:proofErr w:type="spellEnd"/>
      <w:r>
        <w:rPr>
          <w:b/>
        </w:rPr>
        <w:t xml:space="preserve"> et al., (2020) “Demulsification of water in oil emulsion by surface modified</w:t>
      </w:r>
      <w:r>
        <w:rPr>
          <w:b/>
          <w:spacing w:val="-57"/>
        </w:rPr>
        <w:t xml:space="preserve"> </w:t>
      </w:r>
      <w:proofErr w:type="spellStart"/>
      <w:r>
        <w:rPr>
          <w:b/>
          <w:position w:val="2"/>
        </w:rPr>
        <w:t>SiO</w:t>
      </w:r>
      <w:proofErr w:type="spellEnd"/>
      <w:r>
        <w:rPr>
          <w:b/>
          <w:position w:val="1"/>
          <w:sz w:val="16"/>
        </w:rPr>
        <w:t xml:space="preserve">2 </w:t>
      </w:r>
      <w:r>
        <w:rPr>
          <w:b/>
          <w:position w:val="2"/>
        </w:rPr>
        <w:t xml:space="preserve">nanoparticle”- </w:t>
      </w:r>
      <w:proofErr w:type="spellStart"/>
      <w:r>
        <w:rPr>
          <w:position w:val="2"/>
        </w:rPr>
        <w:t>SiO</w:t>
      </w:r>
      <w:proofErr w:type="spellEnd"/>
      <w:r>
        <w:rPr>
          <w:sz w:val="16"/>
        </w:rPr>
        <w:t xml:space="preserve">2 </w:t>
      </w:r>
      <w:r>
        <w:rPr>
          <w:position w:val="2"/>
        </w:rPr>
        <w:t xml:space="preserve">@ oleic acid (OA), </w:t>
      </w:r>
      <w:proofErr w:type="spellStart"/>
      <w:r>
        <w:rPr>
          <w:position w:val="2"/>
        </w:rPr>
        <w:t>SiO</w:t>
      </w:r>
      <w:proofErr w:type="spellEnd"/>
      <w:r>
        <w:rPr>
          <w:sz w:val="16"/>
        </w:rPr>
        <w:t xml:space="preserve">2 </w:t>
      </w:r>
      <w:r>
        <w:rPr>
          <w:position w:val="2"/>
        </w:rPr>
        <w:t>@ sodium dodecyl benzene sulfonate (SDBS)</w:t>
      </w:r>
      <w:r>
        <w:rPr>
          <w:spacing w:val="-57"/>
          <w:position w:val="2"/>
        </w:rPr>
        <w:t xml:space="preserve"> </w:t>
      </w:r>
      <w:r>
        <w:rPr>
          <w:position w:val="2"/>
        </w:rPr>
        <w:t>and GO-</w:t>
      </w:r>
      <w:proofErr w:type="spellStart"/>
      <w:r>
        <w:rPr>
          <w:position w:val="2"/>
        </w:rPr>
        <w:t>SiO</w:t>
      </w:r>
      <w:proofErr w:type="spellEnd"/>
      <w:r>
        <w:rPr>
          <w:sz w:val="16"/>
        </w:rPr>
        <w:t xml:space="preserve">2 </w:t>
      </w:r>
      <w:r>
        <w:rPr>
          <w:position w:val="2"/>
        </w:rPr>
        <w:t>nanocomposite was synthesized and was characterized with SEM, FESEM, BET,</w:t>
      </w:r>
      <w:r>
        <w:rPr>
          <w:spacing w:val="1"/>
          <w:position w:val="2"/>
        </w:rPr>
        <w:t xml:space="preserve"> </w:t>
      </w:r>
      <w:r>
        <w:t xml:space="preserve">XRD, FT-IR, TGA, and zeta potential. The performance of nano </w:t>
      </w:r>
      <w:proofErr w:type="spellStart"/>
      <w:r>
        <w:t>demulsifiers</w:t>
      </w:r>
      <w:proofErr w:type="spellEnd"/>
      <w:r>
        <w:t xml:space="preserve"> was evaluated with</w:t>
      </w:r>
      <w:r>
        <w:rPr>
          <w:spacing w:val="-57"/>
        </w:rPr>
        <w:t xml:space="preserve"> </w:t>
      </w:r>
      <w:r>
        <w:t>bottle test. The effects of temperature and salt were surveyed Interfacial tension measurement,</w:t>
      </w:r>
      <w:r>
        <w:rPr>
          <w:spacing w:val="1"/>
        </w:rPr>
        <w:t xml:space="preserve"> </w:t>
      </w:r>
      <w:r>
        <w:t>Total</w:t>
      </w:r>
      <w:r>
        <w:rPr>
          <w:spacing w:val="-7"/>
        </w:rPr>
        <w:t xml:space="preserve"> </w:t>
      </w:r>
      <w:r>
        <w:t>acid</w:t>
      </w:r>
      <w:r>
        <w:rPr>
          <w:spacing w:val="-6"/>
        </w:rPr>
        <w:t xml:space="preserve"> </w:t>
      </w:r>
      <w:r>
        <w:t>number</w:t>
      </w:r>
      <w:r>
        <w:rPr>
          <w:spacing w:val="-8"/>
        </w:rPr>
        <w:t xml:space="preserve"> </w:t>
      </w:r>
      <w:r>
        <w:t>determination,</w:t>
      </w:r>
      <w:r>
        <w:rPr>
          <w:spacing w:val="-6"/>
        </w:rPr>
        <w:t xml:space="preserve"> </w:t>
      </w:r>
      <w:r>
        <w:t>Viscosity</w:t>
      </w:r>
      <w:r>
        <w:rPr>
          <w:spacing w:val="-7"/>
        </w:rPr>
        <w:t xml:space="preserve"> </w:t>
      </w:r>
      <w:r>
        <w:t>measurement</w:t>
      </w:r>
      <w:r>
        <w:rPr>
          <w:spacing w:val="-6"/>
        </w:rPr>
        <w:t xml:space="preserve"> </w:t>
      </w:r>
      <w:r>
        <w:t>of</w:t>
      </w:r>
      <w:r>
        <w:rPr>
          <w:spacing w:val="-8"/>
        </w:rPr>
        <w:t xml:space="preserve"> </w:t>
      </w:r>
      <w:r>
        <w:t>the</w:t>
      </w:r>
      <w:r>
        <w:rPr>
          <w:spacing w:val="-7"/>
        </w:rPr>
        <w:t xml:space="preserve"> </w:t>
      </w:r>
      <w:r>
        <w:t>emulsions</w:t>
      </w:r>
      <w:r>
        <w:rPr>
          <w:spacing w:val="-7"/>
        </w:rPr>
        <w:t xml:space="preserve"> </w:t>
      </w:r>
      <w:r>
        <w:t>are</w:t>
      </w:r>
      <w:r>
        <w:rPr>
          <w:spacing w:val="-8"/>
        </w:rPr>
        <w:t xml:space="preserve"> </w:t>
      </w:r>
      <w:r>
        <w:t>done.</w:t>
      </w:r>
      <w:r>
        <w:rPr>
          <w:spacing w:val="-7"/>
        </w:rPr>
        <w:t xml:space="preserve"> </w:t>
      </w:r>
      <w:r>
        <w:t>These</w:t>
      </w:r>
      <w:r>
        <w:rPr>
          <w:spacing w:val="-7"/>
        </w:rPr>
        <w:t xml:space="preserve"> </w:t>
      </w:r>
      <w:r>
        <w:t>results</w:t>
      </w:r>
      <w:r>
        <w:rPr>
          <w:spacing w:val="-58"/>
        </w:rPr>
        <w:t xml:space="preserve"> </w:t>
      </w:r>
      <w:r>
        <w:t>were</w:t>
      </w:r>
      <w:r>
        <w:rPr>
          <w:spacing w:val="-15"/>
        </w:rPr>
        <w:t xml:space="preserve"> </w:t>
      </w:r>
      <w:r>
        <w:t>discussed</w:t>
      </w:r>
      <w:r>
        <w:rPr>
          <w:spacing w:val="-13"/>
        </w:rPr>
        <w:t xml:space="preserve"> </w:t>
      </w:r>
      <w:r>
        <w:t>on</w:t>
      </w:r>
      <w:r>
        <w:rPr>
          <w:spacing w:val="-13"/>
        </w:rPr>
        <w:t xml:space="preserve"> </w:t>
      </w:r>
      <w:r>
        <w:t>the</w:t>
      </w:r>
      <w:r>
        <w:rPr>
          <w:spacing w:val="-14"/>
        </w:rPr>
        <w:t xml:space="preserve"> </w:t>
      </w:r>
      <w:r>
        <w:t>basis</w:t>
      </w:r>
      <w:r>
        <w:rPr>
          <w:spacing w:val="-13"/>
        </w:rPr>
        <w:t xml:space="preserve"> </w:t>
      </w:r>
      <w:r>
        <w:t>of</w:t>
      </w:r>
      <w:r>
        <w:rPr>
          <w:spacing w:val="-14"/>
        </w:rPr>
        <w:t xml:space="preserve"> </w:t>
      </w:r>
      <w:r>
        <w:t>the</w:t>
      </w:r>
      <w:r>
        <w:rPr>
          <w:spacing w:val="-14"/>
        </w:rPr>
        <w:t xml:space="preserve"> </w:t>
      </w:r>
      <w:r>
        <w:t>oil</w:t>
      </w:r>
      <w:r>
        <w:rPr>
          <w:spacing w:val="-13"/>
        </w:rPr>
        <w:t xml:space="preserve"> </w:t>
      </w:r>
      <w:r>
        <w:t>characterization,</w:t>
      </w:r>
      <w:r>
        <w:rPr>
          <w:spacing w:val="-13"/>
        </w:rPr>
        <w:t xml:space="preserve"> </w:t>
      </w:r>
      <w:r>
        <w:t>temperature</w:t>
      </w:r>
      <w:r>
        <w:rPr>
          <w:spacing w:val="-14"/>
        </w:rPr>
        <w:t xml:space="preserve"> </w:t>
      </w:r>
      <w:r>
        <w:t>effect,</w:t>
      </w:r>
      <w:r>
        <w:rPr>
          <w:spacing w:val="-13"/>
        </w:rPr>
        <w:t xml:space="preserve"> </w:t>
      </w:r>
      <w:r>
        <w:t>salt</w:t>
      </w:r>
      <w:r>
        <w:rPr>
          <w:spacing w:val="-13"/>
        </w:rPr>
        <w:t xml:space="preserve"> </w:t>
      </w:r>
      <w:r>
        <w:t>effect</w:t>
      </w:r>
      <w:r>
        <w:rPr>
          <w:spacing w:val="-12"/>
        </w:rPr>
        <w:t xml:space="preserve"> </w:t>
      </w:r>
      <w:r>
        <w:t>and</w:t>
      </w:r>
      <w:r>
        <w:rPr>
          <w:spacing w:val="-13"/>
        </w:rPr>
        <w:t xml:space="preserve"> </w:t>
      </w:r>
      <w:r>
        <w:t>interfacial</w:t>
      </w:r>
      <w:r>
        <w:rPr>
          <w:spacing w:val="-58"/>
        </w:rPr>
        <w:t xml:space="preserve"> </w:t>
      </w:r>
      <w:r>
        <w:t>tension data.</w:t>
      </w:r>
    </w:p>
    <w:p w14:paraId="0E78AE96" w14:textId="437CE3E8" w:rsidR="00620AF0" w:rsidRPr="00B84B2B" w:rsidRDefault="00B84B2B" w:rsidP="00B84B2B">
      <w:pPr>
        <w:tabs>
          <w:tab w:val="left" w:pos="521"/>
        </w:tabs>
        <w:spacing w:before="157"/>
        <w:rPr>
          <w:b/>
          <w:sz w:val="24"/>
        </w:rPr>
      </w:pPr>
      <w:r>
        <w:rPr>
          <w:b/>
          <w:sz w:val="24"/>
        </w:rPr>
        <w:t xml:space="preserve">2.1 </w:t>
      </w:r>
      <w:r w:rsidR="00000000" w:rsidRPr="00B84B2B">
        <w:rPr>
          <w:b/>
          <w:sz w:val="24"/>
        </w:rPr>
        <w:t>RESEARCH</w:t>
      </w:r>
      <w:r w:rsidR="00000000" w:rsidRPr="00B84B2B">
        <w:rPr>
          <w:b/>
          <w:spacing w:val="-1"/>
          <w:sz w:val="24"/>
        </w:rPr>
        <w:t xml:space="preserve"> </w:t>
      </w:r>
      <w:r w:rsidR="00000000" w:rsidRPr="00B84B2B">
        <w:rPr>
          <w:b/>
          <w:sz w:val="24"/>
        </w:rPr>
        <w:t>GAP</w:t>
      </w:r>
    </w:p>
    <w:p w14:paraId="46CE6564" w14:textId="77777777" w:rsidR="00620AF0" w:rsidRDefault="00620AF0">
      <w:pPr>
        <w:pStyle w:val="BodyText"/>
        <w:spacing w:before="9"/>
        <w:rPr>
          <w:b/>
          <w:sz w:val="25"/>
        </w:rPr>
      </w:pPr>
    </w:p>
    <w:p w14:paraId="7714904E" w14:textId="77777777" w:rsidR="00620AF0" w:rsidRDefault="00000000">
      <w:pPr>
        <w:pStyle w:val="BodyText"/>
        <w:spacing w:before="1" w:line="360" w:lineRule="auto"/>
        <w:ind w:left="160" w:right="1097" w:firstLine="719"/>
        <w:jc w:val="both"/>
        <w:sectPr w:rsidR="00620AF0">
          <w:pgSz w:w="12240" w:h="15840"/>
          <w:pgMar w:top="1340" w:right="340" w:bottom="280" w:left="1280" w:header="763" w:footer="0" w:gutter="0"/>
          <w:cols w:space="720"/>
        </w:sectPr>
      </w:pPr>
      <w:r>
        <w:t>Researchers in petroleum industry is trying to replace petroleum-based surfactants for</w:t>
      </w:r>
      <w:r>
        <w:rPr>
          <w:spacing w:val="1"/>
        </w:rPr>
        <w:t xml:space="preserve"> </w:t>
      </w:r>
      <w:r>
        <w:t xml:space="preserve">natural </w:t>
      </w:r>
      <w:proofErr w:type="spellStart"/>
      <w:r>
        <w:t>demulsifiers</w:t>
      </w:r>
      <w:proofErr w:type="spellEnd"/>
      <w:r>
        <w:t>, as a result of their low biodegradability that can cause hazardous risk to the</w:t>
      </w:r>
      <w:r>
        <w:rPr>
          <w:spacing w:val="1"/>
        </w:rPr>
        <w:t xml:space="preserve"> </w:t>
      </w:r>
      <w:r>
        <w:t>ecosystem. Development of new surfactant molecules remains still a challenge for petroleum</w:t>
      </w:r>
      <w:r>
        <w:rPr>
          <w:spacing w:val="1"/>
        </w:rPr>
        <w:t xml:space="preserve"> </w:t>
      </w:r>
      <w:r>
        <w:t>industry.</w:t>
      </w:r>
      <w:r>
        <w:rPr>
          <w:spacing w:val="-9"/>
        </w:rPr>
        <w:t xml:space="preserve"> </w:t>
      </w:r>
      <w:r>
        <w:t>Many</w:t>
      </w:r>
      <w:r>
        <w:rPr>
          <w:spacing w:val="-9"/>
        </w:rPr>
        <w:t xml:space="preserve"> </w:t>
      </w:r>
      <w:r>
        <w:t>researches</w:t>
      </w:r>
      <w:r>
        <w:rPr>
          <w:spacing w:val="-8"/>
        </w:rPr>
        <w:t xml:space="preserve"> </w:t>
      </w:r>
      <w:r>
        <w:t>have</w:t>
      </w:r>
      <w:r>
        <w:rPr>
          <w:spacing w:val="-9"/>
        </w:rPr>
        <w:t xml:space="preserve"> </w:t>
      </w:r>
      <w:r>
        <w:t>carried</w:t>
      </w:r>
      <w:r>
        <w:rPr>
          <w:spacing w:val="-9"/>
        </w:rPr>
        <w:t xml:space="preserve"> </w:t>
      </w:r>
      <w:r>
        <w:t>out</w:t>
      </w:r>
      <w:r>
        <w:rPr>
          <w:spacing w:val="-8"/>
        </w:rPr>
        <w:t xml:space="preserve"> </w:t>
      </w:r>
      <w:r>
        <w:t>in</w:t>
      </w:r>
      <w:r>
        <w:rPr>
          <w:spacing w:val="-8"/>
        </w:rPr>
        <w:t xml:space="preserve"> </w:t>
      </w:r>
      <w:r>
        <w:t>kerosene</w:t>
      </w:r>
      <w:r>
        <w:rPr>
          <w:spacing w:val="-6"/>
        </w:rPr>
        <w:t xml:space="preserve"> </w:t>
      </w:r>
      <w:r>
        <w:t>oil,</w:t>
      </w:r>
      <w:r>
        <w:rPr>
          <w:spacing w:val="-9"/>
        </w:rPr>
        <w:t xml:space="preserve"> </w:t>
      </w:r>
      <w:r>
        <w:t>castor</w:t>
      </w:r>
      <w:r>
        <w:rPr>
          <w:spacing w:val="-9"/>
        </w:rPr>
        <w:t xml:space="preserve"> </w:t>
      </w:r>
      <w:r>
        <w:t>oil</w:t>
      </w:r>
      <w:r>
        <w:rPr>
          <w:spacing w:val="-8"/>
        </w:rPr>
        <w:t xml:space="preserve"> </w:t>
      </w:r>
      <w:r>
        <w:t>based</w:t>
      </w:r>
      <w:r>
        <w:rPr>
          <w:spacing w:val="-5"/>
        </w:rPr>
        <w:t xml:space="preserve"> </w:t>
      </w:r>
      <w:proofErr w:type="spellStart"/>
      <w:r>
        <w:t>demulsifiers</w:t>
      </w:r>
      <w:proofErr w:type="spellEnd"/>
      <w:r>
        <w:t>.</w:t>
      </w:r>
      <w:r>
        <w:rPr>
          <w:spacing w:val="-8"/>
        </w:rPr>
        <w:t xml:space="preserve"> </w:t>
      </w:r>
      <w:r>
        <w:t>As</w:t>
      </w:r>
      <w:r>
        <w:rPr>
          <w:spacing w:val="-9"/>
        </w:rPr>
        <w:t xml:space="preserve"> </w:t>
      </w:r>
      <w:r>
        <w:t>a</w:t>
      </w:r>
      <w:r>
        <w:rPr>
          <w:spacing w:val="-7"/>
        </w:rPr>
        <w:t xml:space="preserve"> </w:t>
      </w:r>
      <w:r>
        <w:t>first</w:t>
      </w:r>
      <w:r>
        <w:rPr>
          <w:spacing w:val="-57"/>
        </w:rPr>
        <w:t xml:space="preserve"> </w:t>
      </w:r>
      <w:r>
        <w:t>attempt lubricating oil is</w:t>
      </w:r>
      <w:r>
        <w:rPr>
          <w:spacing w:val="-2"/>
        </w:rPr>
        <w:t xml:space="preserve"> </w:t>
      </w:r>
      <w:r>
        <w:t>chosen</w:t>
      </w:r>
      <w:r>
        <w:rPr>
          <w:spacing w:val="-1"/>
        </w:rPr>
        <w:t xml:space="preserve"> </w:t>
      </w:r>
      <w:r>
        <w:t>for</w:t>
      </w:r>
      <w:r>
        <w:rPr>
          <w:spacing w:val="-2"/>
        </w:rPr>
        <w:t xml:space="preserve"> </w:t>
      </w:r>
      <w:r>
        <w:t>the</w:t>
      </w:r>
      <w:r>
        <w:rPr>
          <w:spacing w:val="1"/>
        </w:rPr>
        <w:t xml:space="preserve"> </w:t>
      </w:r>
      <w:r>
        <w:t>demulsification process</w:t>
      </w:r>
      <w:r>
        <w:rPr>
          <w:spacing w:val="2"/>
        </w:rPr>
        <w:t xml:space="preserve"> </w:t>
      </w:r>
      <w:r>
        <w:t>in this study.</w:t>
      </w:r>
    </w:p>
    <w:p w14:paraId="6AF0FE83" w14:textId="77777777" w:rsidR="00620AF0" w:rsidRDefault="00620AF0">
      <w:pPr>
        <w:pStyle w:val="BodyText"/>
        <w:spacing w:before="5"/>
        <w:rPr>
          <w:sz w:val="29"/>
        </w:rPr>
      </w:pPr>
    </w:p>
    <w:p w14:paraId="3A60E34C" w14:textId="22ACEDDE" w:rsidR="00620AF0" w:rsidRPr="00B84B2B" w:rsidRDefault="00B84B2B" w:rsidP="00B84B2B">
      <w:pPr>
        <w:tabs>
          <w:tab w:val="left" w:pos="521"/>
        </w:tabs>
        <w:spacing w:before="88"/>
        <w:rPr>
          <w:b/>
          <w:sz w:val="24"/>
        </w:rPr>
      </w:pPr>
      <w:r>
        <w:rPr>
          <w:b/>
          <w:sz w:val="26"/>
        </w:rPr>
        <w:t xml:space="preserve">2.2 </w:t>
      </w:r>
      <w:r w:rsidR="00000000" w:rsidRPr="00B84B2B">
        <w:rPr>
          <w:b/>
          <w:sz w:val="26"/>
        </w:rPr>
        <w:t>AIM</w:t>
      </w:r>
    </w:p>
    <w:p w14:paraId="31FCB041" w14:textId="77777777" w:rsidR="00620AF0" w:rsidRDefault="00620AF0">
      <w:pPr>
        <w:pStyle w:val="BodyText"/>
        <w:spacing w:before="9"/>
        <w:rPr>
          <w:b/>
          <w:sz w:val="26"/>
        </w:rPr>
      </w:pPr>
    </w:p>
    <w:p w14:paraId="460278B1" w14:textId="77777777" w:rsidR="00620AF0" w:rsidRDefault="00000000" w:rsidP="0000360C">
      <w:pPr>
        <w:pStyle w:val="BodyText"/>
        <w:spacing w:line="360" w:lineRule="auto"/>
        <w:ind w:left="160" w:right="668" w:firstLine="719"/>
      </w:pPr>
      <w:r>
        <w:t xml:space="preserve">To use lubricating oil as </w:t>
      </w:r>
      <w:proofErr w:type="spellStart"/>
      <w:r>
        <w:t>demulsifiers</w:t>
      </w:r>
      <w:proofErr w:type="spellEnd"/>
      <w:r>
        <w:t xml:space="preserve"> for demulsification of oil water emulsion in crude</w:t>
      </w:r>
      <w:r>
        <w:rPr>
          <w:spacing w:val="-58"/>
        </w:rPr>
        <w:t xml:space="preserve"> </w:t>
      </w:r>
      <w:r>
        <w:t>oil</w:t>
      </w:r>
      <w:r>
        <w:rPr>
          <w:spacing w:val="-1"/>
        </w:rPr>
        <w:t xml:space="preserve"> </w:t>
      </w:r>
      <w:r>
        <w:t>and to study the</w:t>
      </w:r>
      <w:r>
        <w:rPr>
          <w:spacing w:val="-1"/>
        </w:rPr>
        <w:t xml:space="preserve"> </w:t>
      </w:r>
      <w:proofErr w:type="spellStart"/>
      <w:r>
        <w:t>demulsifier</w:t>
      </w:r>
      <w:proofErr w:type="spellEnd"/>
      <w:r>
        <w:rPr>
          <w:spacing w:val="-2"/>
        </w:rPr>
        <w:t xml:space="preserve"> </w:t>
      </w:r>
      <w:r>
        <w:t>efficiency.</w:t>
      </w:r>
    </w:p>
    <w:p w14:paraId="67DCF84A" w14:textId="68EC81E8" w:rsidR="00620AF0" w:rsidRDefault="00B84B2B" w:rsidP="00B84B2B">
      <w:pPr>
        <w:pStyle w:val="Heading3"/>
        <w:tabs>
          <w:tab w:val="left" w:pos="521"/>
        </w:tabs>
        <w:spacing w:before="161"/>
        <w:ind w:left="0" w:firstLine="0"/>
        <w:rPr>
          <w:sz w:val="24"/>
        </w:rPr>
      </w:pPr>
      <w:r>
        <w:t xml:space="preserve">2.3 </w:t>
      </w:r>
      <w:r w:rsidR="00000000">
        <w:t>OBJECTIVES</w:t>
      </w:r>
    </w:p>
    <w:p w14:paraId="232E0E7E" w14:textId="77777777" w:rsidR="00620AF0" w:rsidRDefault="00620AF0">
      <w:pPr>
        <w:pStyle w:val="BodyText"/>
        <w:spacing w:before="11"/>
        <w:rPr>
          <w:b/>
          <w:sz w:val="26"/>
        </w:rPr>
      </w:pPr>
    </w:p>
    <w:p w14:paraId="38EEC8EC" w14:textId="77777777" w:rsidR="00620AF0" w:rsidRDefault="00000000" w:rsidP="0000360C">
      <w:pPr>
        <w:numPr>
          <w:ilvl w:val="0"/>
          <w:numId w:val="4"/>
        </w:numPr>
        <w:spacing w:line="360" w:lineRule="auto"/>
        <w:ind w:right="668"/>
        <w:jc w:val="both"/>
        <w:rPr>
          <w:sz w:val="24"/>
          <w:szCs w:val="24"/>
          <w:lang w:val="en-IN"/>
        </w:rPr>
      </w:pPr>
      <w:r>
        <w:rPr>
          <w:sz w:val="24"/>
          <w:szCs w:val="24"/>
          <w:lang w:val="en-IN"/>
        </w:rPr>
        <w:t xml:space="preserve">To synthesize a </w:t>
      </w:r>
      <w:proofErr w:type="gramStart"/>
      <w:r>
        <w:rPr>
          <w:sz w:val="24"/>
          <w:szCs w:val="24"/>
          <w:lang w:val="en-IN"/>
        </w:rPr>
        <w:t>lubricating  oil</w:t>
      </w:r>
      <w:proofErr w:type="gramEnd"/>
      <w:r>
        <w:rPr>
          <w:sz w:val="24"/>
          <w:szCs w:val="24"/>
          <w:lang w:val="en-IN"/>
        </w:rPr>
        <w:t xml:space="preserve"> based </w:t>
      </w:r>
      <w:proofErr w:type="spellStart"/>
      <w:r>
        <w:rPr>
          <w:sz w:val="24"/>
          <w:szCs w:val="24"/>
          <w:lang w:val="en-IN"/>
        </w:rPr>
        <w:t>demulsifier</w:t>
      </w:r>
      <w:proofErr w:type="spellEnd"/>
      <w:r>
        <w:rPr>
          <w:sz w:val="24"/>
          <w:szCs w:val="24"/>
          <w:lang w:val="en-IN"/>
        </w:rPr>
        <w:t xml:space="preserve"> to separate water from crude oil emulsion by demulsification method. </w:t>
      </w:r>
    </w:p>
    <w:p w14:paraId="3B9ED4B6" w14:textId="77777777" w:rsidR="00620AF0" w:rsidRDefault="00000000" w:rsidP="0000360C">
      <w:pPr>
        <w:numPr>
          <w:ilvl w:val="0"/>
          <w:numId w:val="4"/>
        </w:numPr>
        <w:spacing w:line="360" w:lineRule="auto"/>
        <w:ind w:right="668"/>
        <w:jc w:val="both"/>
        <w:rPr>
          <w:sz w:val="24"/>
          <w:szCs w:val="24"/>
          <w:lang w:val="en-IN"/>
        </w:rPr>
      </w:pPr>
      <w:r>
        <w:rPr>
          <w:sz w:val="24"/>
          <w:szCs w:val="24"/>
        </w:rPr>
        <w:t xml:space="preserve">To study the demulsification efficiency in the most stable emulsion (W/O emulsion) by examining the effects of the settling time, </w:t>
      </w:r>
      <w:proofErr w:type="spellStart"/>
      <w:r>
        <w:rPr>
          <w:sz w:val="24"/>
          <w:szCs w:val="24"/>
        </w:rPr>
        <w:t>demulsifier</w:t>
      </w:r>
      <w:proofErr w:type="spellEnd"/>
      <w:r>
        <w:rPr>
          <w:sz w:val="24"/>
          <w:szCs w:val="24"/>
        </w:rPr>
        <w:t xml:space="preserve"> dosage, temperature, the impact of additives and to measure the interfacial tension of emulsion by varying the concentration of </w:t>
      </w:r>
      <w:proofErr w:type="spellStart"/>
      <w:r>
        <w:rPr>
          <w:sz w:val="24"/>
          <w:szCs w:val="24"/>
        </w:rPr>
        <w:t>demulsifier</w:t>
      </w:r>
      <w:proofErr w:type="spellEnd"/>
      <w:r>
        <w:rPr>
          <w:sz w:val="24"/>
          <w:szCs w:val="24"/>
        </w:rPr>
        <w:t>.</w:t>
      </w:r>
    </w:p>
    <w:p w14:paraId="57530ED3" w14:textId="77777777" w:rsidR="00620AF0" w:rsidRDefault="00000000" w:rsidP="0000360C">
      <w:pPr>
        <w:numPr>
          <w:ilvl w:val="0"/>
          <w:numId w:val="4"/>
        </w:numPr>
        <w:spacing w:line="360" w:lineRule="auto"/>
        <w:ind w:right="668"/>
        <w:jc w:val="both"/>
        <w:rPr>
          <w:sz w:val="24"/>
          <w:szCs w:val="24"/>
          <w:lang w:val="en-IN"/>
        </w:rPr>
      </w:pPr>
      <w:r>
        <w:rPr>
          <w:sz w:val="24"/>
          <w:szCs w:val="24"/>
          <w:lang w:val="en-IN"/>
        </w:rPr>
        <w:t xml:space="preserve">To enhance the demulsification efficiency by passing the emulsion with </w:t>
      </w:r>
      <w:proofErr w:type="spellStart"/>
      <w:r>
        <w:rPr>
          <w:sz w:val="24"/>
          <w:szCs w:val="24"/>
          <w:lang w:val="en-IN"/>
        </w:rPr>
        <w:t>demulsifier</w:t>
      </w:r>
      <w:proofErr w:type="spellEnd"/>
      <w:r>
        <w:rPr>
          <w:sz w:val="24"/>
          <w:szCs w:val="24"/>
          <w:lang w:val="en-IN"/>
        </w:rPr>
        <w:t xml:space="preserve"> into the coalescer column by optimizing the parameters like </w:t>
      </w:r>
      <w:proofErr w:type="spellStart"/>
      <w:r>
        <w:rPr>
          <w:sz w:val="24"/>
          <w:szCs w:val="24"/>
          <w:lang w:val="en-IN"/>
        </w:rPr>
        <w:t>demulsifier</w:t>
      </w:r>
      <w:proofErr w:type="spellEnd"/>
      <w:r>
        <w:rPr>
          <w:sz w:val="24"/>
          <w:szCs w:val="24"/>
          <w:lang w:val="en-IN"/>
        </w:rPr>
        <w:t xml:space="preserve"> concentration, bed height and flow rate. </w:t>
      </w:r>
    </w:p>
    <w:p w14:paraId="286CA426" w14:textId="77777777" w:rsidR="00620AF0" w:rsidRDefault="00000000" w:rsidP="0000360C">
      <w:pPr>
        <w:numPr>
          <w:ilvl w:val="0"/>
          <w:numId w:val="4"/>
        </w:numPr>
        <w:spacing w:line="360" w:lineRule="auto"/>
        <w:ind w:right="668"/>
        <w:jc w:val="both"/>
        <w:rPr>
          <w:rFonts w:ascii="Calibri"/>
        </w:rPr>
      </w:pPr>
      <w:r>
        <w:rPr>
          <w:sz w:val="24"/>
          <w:szCs w:val="24"/>
        </w:rPr>
        <w:t>To develop faster and efficient emulsion-breaking route, as well as impose less economic problems in the petroleum industry.</w:t>
      </w:r>
    </w:p>
    <w:p w14:paraId="6AE20411" w14:textId="77777777" w:rsidR="00620AF0" w:rsidRDefault="00620AF0">
      <w:pPr>
        <w:pStyle w:val="BodyText"/>
        <w:rPr>
          <w:rFonts w:ascii="Calibri"/>
          <w:sz w:val="25"/>
        </w:rPr>
      </w:pPr>
    </w:p>
    <w:p w14:paraId="4C1F10B5" w14:textId="77777777" w:rsidR="00B84B2B" w:rsidRDefault="00B84B2B">
      <w:pPr>
        <w:pStyle w:val="Heading2"/>
        <w:spacing w:before="0"/>
      </w:pPr>
    </w:p>
    <w:p w14:paraId="0AF7FC37" w14:textId="77777777" w:rsidR="00B84B2B" w:rsidRDefault="00B84B2B">
      <w:pPr>
        <w:pStyle w:val="Heading2"/>
        <w:spacing w:before="0"/>
      </w:pPr>
    </w:p>
    <w:p w14:paraId="40E7FE35" w14:textId="77777777" w:rsidR="00B84B2B" w:rsidRDefault="00B84B2B">
      <w:pPr>
        <w:pStyle w:val="Heading2"/>
        <w:spacing w:before="0"/>
      </w:pPr>
    </w:p>
    <w:p w14:paraId="43339C82" w14:textId="77777777" w:rsidR="00B84B2B" w:rsidRDefault="00B84B2B">
      <w:pPr>
        <w:pStyle w:val="Heading2"/>
        <w:spacing w:before="0"/>
      </w:pPr>
    </w:p>
    <w:p w14:paraId="031266E1" w14:textId="77777777" w:rsidR="00B84B2B" w:rsidRDefault="00B84B2B">
      <w:pPr>
        <w:pStyle w:val="Heading2"/>
        <w:spacing w:before="0"/>
      </w:pPr>
    </w:p>
    <w:p w14:paraId="77746613" w14:textId="77777777" w:rsidR="00B84B2B" w:rsidRDefault="00B84B2B">
      <w:pPr>
        <w:pStyle w:val="Heading2"/>
        <w:spacing w:before="0"/>
      </w:pPr>
    </w:p>
    <w:p w14:paraId="1C6797D1" w14:textId="77777777" w:rsidR="00B84B2B" w:rsidRDefault="00B84B2B">
      <w:pPr>
        <w:pStyle w:val="Heading2"/>
        <w:spacing w:before="0"/>
      </w:pPr>
    </w:p>
    <w:p w14:paraId="78854917" w14:textId="77777777" w:rsidR="00B84B2B" w:rsidRDefault="00B84B2B">
      <w:pPr>
        <w:pStyle w:val="Heading2"/>
        <w:spacing w:before="0"/>
      </w:pPr>
    </w:p>
    <w:p w14:paraId="5C8DBD8F" w14:textId="77777777" w:rsidR="00B84B2B" w:rsidRDefault="00B84B2B">
      <w:pPr>
        <w:pStyle w:val="Heading2"/>
        <w:spacing w:before="0"/>
      </w:pPr>
    </w:p>
    <w:p w14:paraId="616856A1" w14:textId="77777777" w:rsidR="00B84B2B" w:rsidRDefault="00B84B2B">
      <w:pPr>
        <w:pStyle w:val="Heading2"/>
        <w:spacing w:before="0"/>
      </w:pPr>
    </w:p>
    <w:p w14:paraId="230A894D" w14:textId="77777777" w:rsidR="00B84B2B" w:rsidRDefault="00B84B2B">
      <w:pPr>
        <w:pStyle w:val="Heading2"/>
        <w:spacing w:before="0"/>
      </w:pPr>
    </w:p>
    <w:p w14:paraId="0D424901" w14:textId="77777777" w:rsidR="00B84B2B" w:rsidRDefault="00B84B2B">
      <w:pPr>
        <w:pStyle w:val="Heading2"/>
        <w:spacing w:before="0"/>
      </w:pPr>
    </w:p>
    <w:p w14:paraId="28965D6A" w14:textId="77777777" w:rsidR="00B84B2B" w:rsidRDefault="00B84B2B">
      <w:pPr>
        <w:pStyle w:val="Heading2"/>
        <w:spacing w:before="0"/>
      </w:pPr>
    </w:p>
    <w:p w14:paraId="7AA38A97" w14:textId="77777777" w:rsidR="00B84B2B" w:rsidRDefault="00B84B2B">
      <w:pPr>
        <w:pStyle w:val="Heading2"/>
        <w:spacing w:before="0"/>
      </w:pPr>
    </w:p>
    <w:p w14:paraId="3BDFC2D6" w14:textId="77777777" w:rsidR="00B84B2B" w:rsidRDefault="00B84B2B">
      <w:pPr>
        <w:pStyle w:val="Heading2"/>
        <w:spacing w:before="0"/>
      </w:pPr>
    </w:p>
    <w:p w14:paraId="19FA82E3" w14:textId="77777777" w:rsidR="00B84B2B" w:rsidRDefault="00B84B2B">
      <w:pPr>
        <w:pStyle w:val="Heading2"/>
        <w:spacing w:before="0"/>
      </w:pPr>
    </w:p>
    <w:p w14:paraId="428CDEBD" w14:textId="77777777" w:rsidR="00B84B2B" w:rsidRDefault="00B84B2B">
      <w:pPr>
        <w:pStyle w:val="Heading2"/>
        <w:spacing w:before="0"/>
      </w:pPr>
    </w:p>
    <w:p w14:paraId="7537AB89" w14:textId="77777777" w:rsidR="00B84B2B" w:rsidRDefault="00B84B2B">
      <w:pPr>
        <w:pStyle w:val="Heading2"/>
        <w:spacing w:before="0"/>
      </w:pPr>
    </w:p>
    <w:p w14:paraId="25A983DD" w14:textId="77777777" w:rsidR="00B84B2B" w:rsidRDefault="00B84B2B">
      <w:pPr>
        <w:pStyle w:val="Heading2"/>
        <w:spacing w:before="0"/>
      </w:pPr>
    </w:p>
    <w:p w14:paraId="3F83B168" w14:textId="77777777" w:rsidR="00B84B2B" w:rsidRDefault="00B84B2B">
      <w:pPr>
        <w:pStyle w:val="Heading2"/>
        <w:spacing w:before="0"/>
      </w:pPr>
    </w:p>
    <w:p w14:paraId="7BC2FE34" w14:textId="73347BF1" w:rsidR="00620AF0" w:rsidRDefault="00000000">
      <w:pPr>
        <w:pStyle w:val="Heading2"/>
        <w:spacing w:before="0"/>
      </w:pPr>
      <w:r>
        <w:lastRenderedPageBreak/>
        <w:t>CHAPTER</w:t>
      </w:r>
      <w:r>
        <w:rPr>
          <w:lang w:val="en-IN"/>
        </w:rPr>
        <w:t xml:space="preserve"> </w:t>
      </w:r>
      <w:r>
        <w:t>3</w:t>
      </w:r>
    </w:p>
    <w:p w14:paraId="029EFED1" w14:textId="77777777" w:rsidR="00620AF0" w:rsidRDefault="00620AF0">
      <w:pPr>
        <w:pStyle w:val="BodyText"/>
        <w:spacing w:before="2"/>
        <w:rPr>
          <w:b/>
          <w:sz w:val="33"/>
        </w:rPr>
      </w:pPr>
    </w:p>
    <w:p w14:paraId="38E2B86E" w14:textId="77777777" w:rsidR="00B84B2B" w:rsidRDefault="00B84B2B" w:rsidP="00B84B2B">
      <w:pPr>
        <w:pStyle w:val="Heading3"/>
        <w:tabs>
          <w:tab w:val="left" w:pos="342"/>
        </w:tabs>
      </w:pPr>
      <w:r>
        <w:t xml:space="preserve">                                     </w:t>
      </w:r>
    </w:p>
    <w:p w14:paraId="28A23706" w14:textId="71FE9E85" w:rsidR="00620AF0" w:rsidRDefault="00B84B2B" w:rsidP="00B84B2B">
      <w:pPr>
        <w:pStyle w:val="Heading3"/>
        <w:tabs>
          <w:tab w:val="left" w:pos="342"/>
        </w:tabs>
        <w:rPr>
          <w:sz w:val="22"/>
        </w:rPr>
      </w:pPr>
      <w:r>
        <w:t xml:space="preserve">                                        </w:t>
      </w:r>
      <w:r w:rsidR="00000000">
        <w:t>MATERIALS</w:t>
      </w:r>
      <w:r w:rsidR="00000000">
        <w:rPr>
          <w:spacing w:val="-1"/>
        </w:rPr>
        <w:t xml:space="preserve"> </w:t>
      </w:r>
      <w:r w:rsidR="00000000">
        <w:t>AND METHODS</w:t>
      </w:r>
    </w:p>
    <w:p w14:paraId="7225A344" w14:textId="005BB214" w:rsidR="00620AF0" w:rsidRPr="00B84B2B" w:rsidRDefault="00B84B2B">
      <w:pPr>
        <w:pStyle w:val="BodyText"/>
        <w:spacing w:before="7"/>
        <w:rPr>
          <w:b/>
          <w:bCs/>
          <w:sz w:val="26"/>
        </w:rPr>
      </w:pPr>
      <w:r>
        <w:rPr>
          <w:b/>
          <w:bCs/>
        </w:rPr>
        <w:t xml:space="preserve">3.1 </w:t>
      </w:r>
      <w:r w:rsidRPr="00B84B2B">
        <w:rPr>
          <w:b/>
          <w:bCs/>
        </w:rPr>
        <w:t>MATERIALS</w:t>
      </w:r>
    </w:p>
    <w:p w14:paraId="77FCE64F" w14:textId="77777777" w:rsidR="00B84B2B" w:rsidRDefault="00B84B2B" w:rsidP="00B84B2B">
      <w:pPr>
        <w:spacing w:line="360" w:lineRule="auto"/>
        <w:ind w:firstLine="720"/>
        <w:jc w:val="both"/>
      </w:pPr>
    </w:p>
    <w:p w14:paraId="0EC85FFE" w14:textId="6EA98269" w:rsidR="00B84B2B" w:rsidRPr="00B84B2B" w:rsidRDefault="00000000" w:rsidP="00B84B2B">
      <w:pPr>
        <w:spacing w:line="360" w:lineRule="auto"/>
        <w:ind w:right="668" w:firstLine="720"/>
        <w:jc w:val="both"/>
        <w:rPr>
          <w:sz w:val="24"/>
          <w:szCs w:val="24"/>
        </w:rPr>
      </w:pPr>
      <w:r w:rsidRPr="00B84B2B">
        <w:rPr>
          <w:sz w:val="24"/>
          <w:szCs w:val="24"/>
        </w:rPr>
        <w:t>The Light crude oil sample was obtained from Chennai Petroleum Corporation</w:t>
      </w:r>
      <w:r w:rsidRPr="00B84B2B">
        <w:rPr>
          <w:spacing w:val="1"/>
          <w:sz w:val="24"/>
          <w:szCs w:val="24"/>
        </w:rPr>
        <w:t xml:space="preserve"> </w:t>
      </w:r>
      <w:r w:rsidRPr="00B84B2B">
        <w:rPr>
          <w:sz w:val="24"/>
          <w:szCs w:val="24"/>
        </w:rPr>
        <w:t>Limited (CPCL), Chennai. the Lubricating oil was purchased from petrol bunk. Sodium chloride</w:t>
      </w:r>
      <w:r w:rsidRPr="00B84B2B">
        <w:rPr>
          <w:spacing w:val="1"/>
          <w:sz w:val="24"/>
          <w:szCs w:val="24"/>
        </w:rPr>
        <w:t xml:space="preserve"> </w:t>
      </w:r>
      <w:r w:rsidRPr="00B84B2B">
        <w:rPr>
          <w:sz w:val="24"/>
          <w:szCs w:val="24"/>
        </w:rPr>
        <w:t>(NaCl) for brine preparation</w:t>
      </w:r>
      <w:r w:rsidRPr="00B84B2B">
        <w:rPr>
          <w:spacing w:val="1"/>
          <w:sz w:val="24"/>
          <w:szCs w:val="24"/>
        </w:rPr>
        <w:t xml:space="preserve"> </w:t>
      </w:r>
      <w:proofErr w:type="spellStart"/>
      <w:r w:rsidRPr="00B84B2B">
        <w:rPr>
          <w:sz w:val="24"/>
          <w:szCs w:val="24"/>
        </w:rPr>
        <w:t>Emulsifing</w:t>
      </w:r>
      <w:proofErr w:type="spellEnd"/>
      <w:r w:rsidRPr="00B84B2B">
        <w:rPr>
          <w:sz w:val="24"/>
          <w:szCs w:val="24"/>
        </w:rPr>
        <w:t xml:space="preserve"> agent (</w:t>
      </w:r>
      <w:proofErr w:type="spellStart"/>
      <w:r w:rsidRPr="00B84B2B">
        <w:rPr>
          <w:sz w:val="24"/>
          <w:szCs w:val="24"/>
        </w:rPr>
        <w:t>cityl</w:t>
      </w:r>
      <w:proofErr w:type="spellEnd"/>
      <w:r w:rsidRPr="00B84B2B">
        <w:rPr>
          <w:sz w:val="24"/>
          <w:szCs w:val="24"/>
        </w:rPr>
        <w:t xml:space="preserve"> trimethyl ammonium bromide)</w:t>
      </w:r>
      <w:proofErr w:type="gramStart"/>
      <w:r w:rsidRPr="00B84B2B">
        <w:rPr>
          <w:sz w:val="24"/>
          <w:szCs w:val="24"/>
        </w:rPr>
        <w:t>. ,</w:t>
      </w:r>
      <w:proofErr w:type="gramEnd"/>
      <w:r w:rsidRPr="00B84B2B">
        <w:rPr>
          <w:sz w:val="24"/>
          <w:szCs w:val="24"/>
        </w:rPr>
        <w:t xml:space="preserve"> beakers,</w:t>
      </w:r>
      <w:r w:rsidRPr="00B84B2B">
        <w:rPr>
          <w:spacing w:val="1"/>
          <w:sz w:val="24"/>
          <w:szCs w:val="24"/>
        </w:rPr>
        <w:t xml:space="preserve"> </w:t>
      </w:r>
      <w:r w:rsidRPr="00B84B2B">
        <w:rPr>
          <w:sz w:val="24"/>
          <w:szCs w:val="24"/>
        </w:rPr>
        <w:t>heating</w:t>
      </w:r>
      <w:r w:rsidRPr="00B84B2B">
        <w:rPr>
          <w:spacing w:val="-1"/>
          <w:sz w:val="24"/>
          <w:szCs w:val="24"/>
        </w:rPr>
        <w:t xml:space="preserve"> </w:t>
      </w:r>
      <w:r w:rsidRPr="00B84B2B">
        <w:rPr>
          <w:sz w:val="24"/>
          <w:szCs w:val="24"/>
        </w:rPr>
        <w:t>mantle, 10 mL centrifuge</w:t>
      </w:r>
      <w:r w:rsidRPr="00B84B2B">
        <w:rPr>
          <w:spacing w:val="-2"/>
          <w:sz w:val="24"/>
          <w:szCs w:val="24"/>
        </w:rPr>
        <w:t xml:space="preserve"> </w:t>
      </w:r>
      <w:r w:rsidRPr="00B84B2B">
        <w:rPr>
          <w:sz w:val="24"/>
          <w:szCs w:val="24"/>
        </w:rPr>
        <w:t>tubes for bottle test</w:t>
      </w:r>
      <w:r w:rsidRPr="00B84B2B">
        <w:rPr>
          <w:spacing w:val="-1"/>
          <w:sz w:val="24"/>
          <w:szCs w:val="24"/>
        </w:rPr>
        <w:t xml:space="preserve"> </w:t>
      </w:r>
      <w:r w:rsidRPr="00B84B2B">
        <w:rPr>
          <w:sz w:val="24"/>
          <w:szCs w:val="24"/>
        </w:rPr>
        <w:t>and water bath.</w:t>
      </w:r>
      <w:r w:rsidR="00B84B2B" w:rsidRPr="00B84B2B">
        <w:rPr>
          <w:sz w:val="24"/>
          <w:szCs w:val="24"/>
        </w:rPr>
        <w:t xml:space="preserve"> </w:t>
      </w:r>
      <w:r w:rsidR="00B84B2B" w:rsidRPr="00B84B2B">
        <w:rPr>
          <w:sz w:val="24"/>
          <w:szCs w:val="24"/>
        </w:rPr>
        <w:t>Coalescer column, Condenser, beakers, measuring flasks and Heating mantle.</w:t>
      </w:r>
    </w:p>
    <w:p w14:paraId="4C309F4A" w14:textId="77777777" w:rsidR="00B84B2B" w:rsidRDefault="00B84B2B" w:rsidP="00B84B2B">
      <w:pPr>
        <w:pStyle w:val="Heading3"/>
        <w:tabs>
          <w:tab w:val="left" w:pos="521"/>
        </w:tabs>
        <w:spacing w:before="164"/>
        <w:ind w:left="0" w:right="668" w:firstLine="0"/>
      </w:pPr>
    </w:p>
    <w:p w14:paraId="68836DC1" w14:textId="2F041F46" w:rsidR="00620AF0" w:rsidRPr="00B84B2B" w:rsidRDefault="00B84B2B" w:rsidP="00B84B2B">
      <w:pPr>
        <w:pStyle w:val="Heading3"/>
        <w:tabs>
          <w:tab w:val="left" w:pos="521"/>
        </w:tabs>
        <w:spacing w:before="164"/>
        <w:ind w:left="0" w:right="668" w:firstLine="0"/>
        <w:rPr>
          <w:sz w:val="24"/>
          <w:szCs w:val="24"/>
        </w:rPr>
      </w:pPr>
      <w:r>
        <w:t xml:space="preserve">3.2 </w:t>
      </w:r>
      <w:r w:rsidR="00000000" w:rsidRPr="00B84B2B">
        <w:rPr>
          <w:sz w:val="24"/>
          <w:szCs w:val="24"/>
        </w:rPr>
        <w:t>E</w:t>
      </w:r>
      <w:r w:rsidRPr="00B84B2B">
        <w:rPr>
          <w:sz w:val="24"/>
          <w:szCs w:val="24"/>
        </w:rPr>
        <w:t>MULSION PREPARATION</w:t>
      </w:r>
    </w:p>
    <w:p w14:paraId="326F5935" w14:textId="77777777" w:rsidR="00B84B2B" w:rsidRDefault="00B84B2B" w:rsidP="00B827EC">
      <w:pPr>
        <w:pStyle w:val="BodyText"/>
        <w:spacing w:before="147" w:line="360" w:lineRule="auto"/>
        <w:ind w:left="160" w:right="668" w:firstLine="719"/>
        <w:jc w:val="both"/>
      </w:pPr>
    </w:p>
    <w:p w14:paraId="151676DB" w14:textId="675E9462" w:rsidR="00620AF0" w:rsidRDefault="00000000" w:rsidP="00B827EC">
      <w:pPr>
        <w:pStyle w:val="BodyText"/>
        <w:spacing w:before="147" w:line="360" w:lineRule="auto"/>
        <w:ind w:left="160" w:right="668" w:firstLine="719"/>
        <w:jc w:val="both"/>
      </w:pPr>
      <w:r>
        <w:t>The water-in-oil (W/O) emulsions were prepared at volumes of (30/70) vol.%. This work</w:t>
      </w:r>
      <w:r>
        <w:rPr>
          <w:spacing w:val="1"/>
        </w:rPr>
        <w:t xml:space="preserve"> </w:t>
      </w:r>
      <w:r>
        <w:t>then</w:t>
      </w:r>
      <w:r>
        <w:rPr>
          <w:spacing w:val="-7"/>
        </w:rPr>
        <w:t xml:space="preserve"> </w:t>
      </w:r>
      <w:r>
        <w:t>used</w:t>
      </w:r>
      <w:r>
        <w:rPr>
          <w:spacing w:val="-3"/>
        </w:rPr>
        <w:t xml:space="preserve"> </w:t>
      </w:r>
      <w:r>
        <w:t>a</w:t>
      </w:r>
      <w:r>
        <w:rPr>
          <w:spacing w:val="-7"/>
        </w:rPr>
        <w:t xml:space="preserve"> </w:t>
      </w:r>
      <w:r>
        <w:t>homogenizer</w:t>
      </w:r>
      <w:r>
        <w:rPr>
          <w:spacing w:val="-4"/>
        </w:rPr>
        <w:t xml:space="preserve"> </w:t>
      </w:r>
      <w:r>
        <w:t>(IKA,</w:t>
      </w:r>
      <w:r>
        <w:rPr>
          <w:spacing w:val="-3"/>
        </w:rPr>
        <w:t xml:space="preserve"> </w:t>
      </w:r>
      <w:r>
        <w:t>Ultra</w:t>
      </w:r>
      <w:r>
        <w:rPr>
          <w:spacing w:val="-6"/>
        </w:rPr>
        <w:t xml:space="preserve"> </w:t>
      </w:r>
      <w:proofErr w:type="spellStart"/>
      <w:r>
        <w:t>Turax</w:t>
      </w:r>
      <w:proofErr w:type="spellEnd"/>
      <w:r>
        <w:rPr>
          <w:spacing w:val="-5"/>
        </w:rPr>
        <w:t xml:space="preserve"> </w:t>
      </w:r>
      <w:r>
        <w:t>T25</w:t>
      </w:r>
      <w:r>
        <w:rPr>
          <w:spacing w:val="-3"/>
        </w:rPr>
        <w:t xml:space="preserve"> </w:t>
      </w:r>
      <w:r>
        <w:t>Basic)</w:t>
      </w:r>
      <w:r>
        <w:rPr>
          <w:spacing w:val="-7"/>
        </w:rPr>
        <w:t xml:space="preserve"> </w:t>
      </w:r>
      <w:r>
        <w:t>at</w:t>
      </w:r>
      <w:r>
        <w:rPr>
          <w:spacing w:val="-3"/>
        </w:rPr>
        <w:t xml:space="preserve"> </w:t>
      </w:r>
      <w:r>
        <w:t>a</w:t>
      </w:r>
      <w:r>
        <w:rPr>
          <w:spacing w:val="-7"/>
        </w:rPr>
        <w:t xml:space="preserve"> </w:t>
      </w:r>
      <w:r>
        <w:t>mixing</w:t>
      </w:r>
      <w:r>
        <w:rPr>
          <w:spacing w:val="-5"/>
        </w:rPr>
        <w:t xml:space="preserve"> </w:t>
      </w:r>
      <w:r>
        <w:t>rate</w:t>
      </w:r>
      <w:r>
        <w:rPr>
          <w:spacing w:val="-6"/>
        </w:rPr>
        <w:t xml:space="preserve"> </w:t>
      </w:r>
      <w:r>
        <w:t>of</w:t>
      </w:r>
      <w:r>
        <w:rPr>
          <w:spacing w:val="-2"/>
        </w:rPr>
        <w:t xml:space="preserve"> </w:t>
      </w:r>
      <w:r>
        <w:t>1000</w:t>
      </w:r>
      <w:r>
        <w:rPr>
          <w:spacing w:val="-5"/>
        </w:rPr>
        <w:t xml:space="preserve"> </w:t>
      </w:r>
      <w:r>
        <w:t>rpm</w:t>
      </w:r>
      <w:r>
        <w:rPr>
          <w:spacing w:val="-6"/>
        </w:rPr>
        <w:t xml:space="preserve"> </w:t>
      </w:r>
      <w:r>
        <w:t>for</w:t>
      </w:r>
      <w:r>
        <w:rPr>
          <w:spacing w:val="-5"/>
        </w:rPr>
        <w:t xml:space="preserve"> </w:t>
      </w:r>
      <w:r>
        <w:t>30</w:t>
      </w:r>
      <w:r>
        <w:rPr>
          <w:spacing w:val="-5"/>
        </w:rPr>
        <w:t xml:space="preserve"> </w:t>
      </w:r>
      <w:r>
        <w:t>min</w:t>
      </w:r>
      <w:r>
        <w:rPr>
          <w:spacing w:val="-6"/>
        </w:rPr>
        <w:t xml:space="preserve"> </w:t>
      </w:r>
      <w:r>
        <w:t>at</w:t>
      </w:r>
      <w:r>
        <w:rPr>
          <w:spacing w:val="-57"/>
        </w:rPr>
        <w:t xml:space="preserve"> </w:t>
      </w:r>
      <w:r>
        <w:t>room temperature. Domestic tap water was used as the dispersed phase, and crude oil served as</w:t>
      </w:r>
      <w:r>
        <w:rPr>
          <w:spacing w:val="1"/>
        </w:rPr>
        <w:t xml:space="preserve"> </w:t>
      </w:r>
      <w:r>
        <w:t>the continuous phase. The agent was followed in the oil process, i.e., the emulsifying agent was</w:t>
      </w:r>
      <w:r>
        <w:rPr>
          <w:spacing w:val="1"/>
        </w:rPr>
        <w:t xml:space="preserve"> </w:t>
      </w:r>
      <w:r>
        <w:t>dissolved in the continuous step (oil). Water was slowly added to the mixture (oil + emulsifier).</w:t>
      </w:r>
      <w:r>
        <w:rPr>
          <w:spacing w:val="1"/>
        </w:rPr>
        <w:t xml:space="preserve"> </w:t>
      </w:r>
      <w:r>
        <w:t>The</w:t>
      </w:r>
      <w:r>
        <w:rPr>
          <w:spacing w:val="-3"/>
        </w:rPr>
        <w:t xml:space="preserve"> </w:t>
      </w:r>
      <w:proofErr w:type="spellStart"/>
      <w:r>
        <w:t>cityl</w:t>
      </w:r>
      <w:proofErr w:type="spellEnd"/>
      <w:r>
        <w:t xml:space="preserve"> trimethyl</w:t>
      </w:r>
      <w:r>
        <w:rPr>
          <w:spacing w:val="-1"/>
        </w:rPr>
        <w:t xml:space="preserve"> </w:t>
      </w:r>
      <w:r>
        <w:t>ammonium bromide product used</w:t>
      </w:r>
      <w:r>
        <w:rPr>
          <w:spacing w:val="-1"/>
        </w:rPr>
        <w:t xml:space="preserve"> </w:t>
      </w:r>
      <w:r>
        <w:t>as emulsifier</w:t>
      </w:r>
      <w:r>
        <w:rPr>
          <w:spacing w:val="-3"/>
        </w:rPr>
        <w:t xml:space="preserve"> </w:t>
      </w:r>
      <w:r>
        <w:t>produced a</w:t>
      </w:r>
      <w:r>
        <w:rPr>
          <w:spacing w:val="-2"/>
        </w:rPr>
        <w:t xml:space="preserve"> </w:t>
      </w:r>
      <w:r>
        <w:t>stable</w:t>
      </w:r>
      <w:r>
        <w:rPr>
          <w:spacing w:val="-1"/>
        </w:rPr>
        <w:t xml:space="preserve"> </w:t>
      </w:r>
      <w:r>
        <w:t>emulsion</w:t>
      </w:r>
    </w:p>
    <w:p w14:paraId="19DA7F0F" w14:textId="77777777" w:rsidR="00620AF0" w:rsidRDefault="00620AF0">
      <w:pPr>
        <w:spacing w:line="360" w:lineRule="auto"/>
        <w:jc w:val="both"/>
      </w:pPr>
    </w:p>
    <w:p w14:paraId="36B3675F" w14:textId="77777777" w:rsidR="00B84B2B" w:rsidRDefault="00B84B2B">
      <w:pPr>
        <w:pStyle w:val="Heading3"/>
        <w:tabs>
          <w:tab w:val="left" w:pos="462"/>
        </w:tabs>
        <w:spacing w:before="90"/>
        <w:ind w:left="0" w:firstLine="0"/>
        <w:rPr>
          <w:spacing w:val="-2"/>
          <w:lang w:val="en-IN"/>
        </w:rPr>
      </w:pPr>
    </w:p>
    <w:p w14:paraId="3852C8E9" w14:textId="77777777" w:rsidR="00B84B2B" w:rsidRDefault="00B84B2B">
      <w:pPr>
        <w:pStyle w:val="Heading3"/>
        <w:tabs>
          <w:tab w:val="left" w:pos="462"/>
        </w:tabs>
        <w:spacing w:before="90"/>
        <w:ind w:left="0" w:firstLine="0"/>
        <w:rPr>
          <w:spacing w:val="-2"/>
          <w:lang w:val="en-IN"/>
        </w:rPr>
      </w:pPr>
    </w:p>
    <w:p w14:paraId="20EB0636" w14:textId="77777777" w:rsidR="00B84B2B" w:rsidRDefault="00B84B2B">
      <w:pPr>
        <w:pStyle w:val="Heading3"/>
        <w:tabs>
          <w:tab w:val="left" w:pos="462"/>
        </w:tabs>
        <w:spacing w:before="90"/>
        <w:ind w:left="0" w:firstLine="0"/>
        <w:rPr>
          <w:spacing w:val="-2"/>
          <w:lang w:val="en-IN"/>
        </w:rPr>
      </w:pPr>
    </w:p>
    <w:p w14:paraId="62D1C48C" w14:textId="77777777" w:rsidR="00B84B2B" w:rsidRDefault="00B84B2B">
      <w:pPr>
        <w:pStyle w:val="Heading3"/>
        <w:tabs>
          <w:tab w:val="left" w:pos="462"/>
        </w:tabs>
        <w:spacing w:before="90"/>
        <w:ind w:left="0" w:firstLine="0"/>
        <w:rPr>
          <w:spacing w:val="-2"/>
          <w:lang w:val="en-IN"/>
        </w:rPr>
      </w:pPr>
    </w:p>
    <w:p w14:paraId="2CF74533" w14:textId="77777777" w:rsidR="00B84B2B" w:rsidRDefault="00B84B2B">
      <w:pPr>
        <w:pStyle w:val="Heading3"/>
        <w:tabs>
          <w:tab w:val="left" w:pos="462"/>
        </w:tabs>
        <w:spacing w:before="90"/>
        <w:ind w:left="0" w:firstLine="0"/>
        <w:rPr>
          <w:spacing w:val="-2"/>
          <w:lang w:val="en-IN"/>
        </w:rPr>
      </w:pPr>
    </w:p>
    <w:p w14:paraId="51F26ADB" w14:textId="77777777" w:rsidR="00B84B2B" w:rsidRDefault="00B84B2B">
      <w:pPr>
        <w:pStyle w:val="Heading3"/>
        <w:tabs>
          <w:tab w:val="left" w:pos="462"/>
        </w:tabs>
        <w:spacing w:before="90"/>
        <w:ind w:left="0" w:firstLine="0"/>
        <w:rPr>
          <w:spacing w:val="-2"/>
          <w:lang w:val="en-IN"/>
        </w:rPr>
      </w:pPr>
    </w:p>
    <w:p w14:paraId="29729F4B" w14:textId="77777777" w:rsidR="00B84B2B" w:rsidRDefault="00B84B2B">
      <w:pPr>
        <w:pStyle w:val="Heading3"/>
        <w:tabs>
          <w:tab w:val="left" w:pos="462"/>
        </w:tabs>
        <w:spacing w:before="90"/>
        <w:ind w:left="0" w:firstLine="0"/>
        <w:rPr>
          <w:spacing w:val="-2"/>
          <w:lang w:val="en-IN"/>
        </w:rPr>
      </w:pPr>
    </w:p>
    <w:p w14:paraId="51B34EA1" w14:textId="77777777" w:rsidR="00B84B2B" w:rsidRDefault="00B84B2B">
      <w:pPr>
        <w:pStyle w:val="Heading3"/>
        <w:tabs>
          <w:tab w:val="left" w:pos="462"/>
        </w:tabs>
        <w:spacing w:before="90"/>
        <w:ind w:left="0" w:firstLine="0"/>
        <w:rPr>
          <w:spacing w:val="-2"/>
          <w:lang w:val="en-IN"/>
        </w:rPr>
      </w:pPr>
    </w:p>
    <w:p w14:paraId="2DC02FA7" w14:textId="77777777" w:rsidR="00B84B2B" w:rsidRDefault="00B84B2B">
      <w:pPr>
        <w:pStyle w:val="Heading3"/>
        <w:tabs>
          <w:tab w:val="left" w:pos="462"/>
        </w:tabs>
        <w:spacing w:before="90"/>
        <w:ind w:left="0" w:firstLine="0"/>
        <w:rPr>
          <w:spacing w:val="-2"/>
          <w:lang w:val="en-IN"/>
        </w:rPr>
      </w:pPr>
    </w:p>
    <w:p w14:paraId="76251A9F" w14:textId="77777777" w:rsidR="00B84B2B" w:rsidRDefault="00B84B2B">
      <w:pPr>
        <w:pStyle w:val="Heading3"/>
        <w:tabs>
          <w:tab w:val="left" w:pos="462"/>
        </w:tabs>
        <w:spacing w:before="90"/>
        <w:ind w:left="0" w:firstLine="0"/>
        <w:rPr>
          <w:spacing w:val="-2"/>
          <w:lang w:val="en-IN"/>
        </w:rPr>
      </w:pPr>
    </w:p>
    <w:p w14:paraId="79C542AB" w14:textId="77777777" w:rsidR="00B84B2B" w:rsidRDefault="00B84B2B">
      <w:pPr>
        <w:pStyle w:val="Heading3"/>
        <w:tabs>
          <w:tab w:val="left" w:pos="462"/>
        </w:tabs>
        <w:spacing w:before="90"/>
        <w:ind w:left="0" w:firstLine="0"/>
        <w:rPr>
          <w:spacing w:val="-2"/>
          <w:lang w:val="en-IN"/>
        </w:rPr>
      </w:pPr>
    </w:p>
    <w:p w14:paraId="2D1DAF1D" w14:textId="77777777" w:rsidR="00B84B2B" w:rsidRDefault="00B84B2B">
      <w:pPr>
        <w:pStyle w:val="Heading3"/>
        <w:tabs>
          <w:tab w:val="left" w:pos="462"/>
        </w:tabs>
        <w:spacing w:before="90"/>
        <w:ind w:left="0" w:firstLine="0"/>
        <w:rPr>
          <w:spacing w:val="-2"/>
          <w:lang w:val="en-IN"/>
        </w:rPr>
      </w:pPr>
    </w:p>
    <w:p w14:paraId="634AFC70" w14:textId="77777777" w:rsidR="00B84B2B" w:rsidRDefault="00B84B2B">
      <w:pPr>
        <w:pStyle w:val="Heading3"/>
        <w:tabs>
          <w:tab w:val="left" w:pos="462"/>
        </w:tabs>
        <w:spacing w:before="90"/>
        <w:ind w:left="0" w:firstLine="0"/>
        <w:rPr>
          <w:spacing w:val="-2"/>
          <w:lang w:val="en-IN"/>
        </w:rPr>
      </w:pPr>
    </w:p>
    <w:p w14:paraId="30DFA296" w14:textId="77777777" w:rsidR="00B84B2B" w:rsidRDefault="00B84B2B">
      <w:pPr>
        <w:pStyle w:val="Heading3"/>
        <w:tabs>
          <w:tab w:val="left" w:pos="462"/>
        </w:tabs>
        <w:spacing w:before="90"/>
        <w:ind w:left="0" w:firstLine="0"/>
        <w:rPr>
          <w:spacing w:val="-2"/>
          <w:lang w:val="en-IN"/>
        </w:rPr>
      </w:pPr>
    </w:p>
    <w:p w14:paraId="6E493192" w14:textId="4EC32E9A" w:rsidR="00620AF0" w:rsidRDefault="00B84B2B">
      <w:pPr>
        <w:pStyle w:val="Heading3"/>
        <w:tabs>
          <w:tab w:val="left" w:pos="462"/>
        </w:tabs>
        <w:spacing w:before="90"/>
        <w:ind w:left="0" w:firstLine="0"/>
        <w:rPr>
          <w:sz w:val="22"/>
        </w:rPr>
      </w:pPr>
      <w:r>
        <w:rPr>
          <w:spacing w:val="-2"/>
          <w:lang w:val="en-IN"/>
        </w:rPr>
        <w:lastRenderedPageBreak/>
        <w:t>3.3</w:t>
      </w:r>
      <w:r w:rsidR="00000000">
        <w:rPr>
          <w:spacing w:val="-2"/>
          <w:lang w:val="en-IN"/>
        </w:rPr>
        <w:t xml:space="preserve"> </w:t>
      </w:r>
      <w:r w:rsidR="00000000">
        <w:rPr>
          <w:spacing w:val="-2"/>
        </w:rPr>
        <w:t>S</w:t>
      </w:r>
      <w:r w:rsidR="00000000" w:rsidRPr="00B84B2B">
        <w:rPr>
          <w:spacing w:val="-2"/>
          <w:sz w:val="24"/>
          <w:szCs w:val="24"/>
        </w:rPr>
        <w:t>YNTHESIS</w:t>
      </w:r>
      <w:r w:rsidR="00000000" w:rsidRPr="00B84B2B">
        <w:rPr>
          <w:spacing w:val="1"/>
          <w:sz w:val="24"/>
          <w:szCs w:val="24"/>
        </w:rPr>
        <w:t xml:space="preserve"> </w:t>
      </w:r>
      <w:r w:rsidR="00000000" w:rsidRPr="00B84B2B">
        <w:rPr>
          <w:spacing w:val="-1"/>
          <w:sz w:val="24"/>
          <w:szCs w:val="24"/>
        </w:rPr>
        <w:t>OF</w:t>
      </w:r>
      <w:r w:rsidR="00000000" w:rsidRPr="00B84B2B">
        <w:rPr>
          <w:spacing w:val="-10"/>
          <w:sz w:val="24"/>
          <w:szCs w:val="24"/>
        </w:rPr>
        <w:t xml:space="preserve"> </w:t>
      </w:r>
      <w:r w:rsidR="00000000" w:rsidRPr="00B84B2B">
        <w:rPr>
          <w:spacing w:val="-1"/>
          <w:sz w:val="24"/>
          <w:szCs w:val="24"/>
        </w:rPr>
        <w:t>LUBRICATING</w:t>
      </w:r>
      <w:r w:rsidR="00000000" w:rsidRPr="00B84B2B">
        <w:rPr>
          <w:sz w:val="24"/>
          <w:szCs w:val="24"/>
        </w:rPr>
        <w:t xml:space="preserve"> </w:t>
      </w:r>
      <w:r w:rsidR="00000000" w:rsidRPr="00B84B2B">
        <w:rPr>
          <w:spacing w:val="-1"/>
          <w:sz w:val="24"/>
          <w:szCs w:val="24"/>
        </w:rPr>
        <w:t>OIL</w:t>
      </w:r>
      <w:r w:rsidR="00000000" w:rsidRPr="00B84B2B">
        <w:rPr>
          <w:spacing w:val="-13"/>
          <w:sz w:val="24"/>
          <w:szCs w:val="24"/>
        </w:rPr>
        <w:t xml:space="preserve"> </w:t>
      </w:r>
      <w:r w:rsidR="00000000" w:rsidRPr="00B84B2B">
        <w:rPr>
          <w:spacing w:val="-1"/>
          <w:sz w:val="24"/>
          <w:szCs w:val="24"/>
        </w:rPr>
        <w:t>BASED</w:t>
      </w:r>
      <w:r w:rsidR="00000000" w:rsidRPr="00B84B2B">
        <w:rPr>
          <w:spacing w:val="3"/>
          <w:sz w:val="24"/>
          <w:szCs w:val="24"/>
        </w:rPr>
        <w:t xml:space="preserve"> </w:t>
      </w:r>
      <w:r w:rsidR="00000000" w:rsidRPr="00B84B2B">
        <w:rPr>
          <w:spacing w:val="-1"/>
          <w:sz w:val="24"/>
          <w:szCs w:val="24"/>
        </w:rPr>
        <w:t>RESINS</w:t>
      </w:r>
    </w:p>
    <w:p w14:paraId="08FFA70D" w14:textId="77777777" w:rsidR="00620AF0" w:rsidRDefault="00620AF0">
      <w:pPr>
        <w:pStyle w:val="BodyText"/>
        <w:spacing w:before="139" w:line="360" w:lineRule="auto"/>
        <w:ind w:left="100" w:right="455" w:firstLine="719"/>
        <w:jc w:val="both"/>
      </w:pPr>
    </w:p>
    <w:p w14:paraId="52B85EAF" w14:textId="77777777" w:rsidR="00620AF0" w:rsidRDefault="00000000" w:rsidP="00B827EC">
      <w:pPr>
        <w:pStyle w:val="BodyText"/>
        <w:spacing w:before="139" w:line="360" w:lineRule="auto"/>
        <w:ind w:left="100" w:right="668" w:firstLine="719"/>
        <w:jc w:val="both"/>
      </w:pPr>
      <w:r>
        <w:t xml:space="preserve">The two-step </w:t>
      </w:r>
      <w:proofErr w:type="spellStart"/>
      <w:r>
        <w:t>alcoholysis</w:t>
      </w:r>
      <w:proofErr w:type="spellEnd"/>
      <w:r>
        <w:t>–</w:t>
      </w:r>
      <w:proofErr w:type="spellStart"/>
      <w:r>
        <w:t>polyesterification</w:t>
      </w:r>
      <w:proofErr w:type="spellEnd"/>
      <w:r>
        <w:t xml:space="preserve"> synthesis was carried out by maintaining</w:t>
      </w:r>
      <w:r>
        <w:rPr>
          <w:spacing w:val="1"/>
        </w:rPr>
        <w:t xml:space="preserve"> </w:t>
      </w:r>
      <w:r>
        <w:t>its desired temperature at each step in a nitrogen atmosphere using a mechanical stirrer. A</w:t>
      </w:r>
      <w:r>
        <w:rPr>
          <w:spacing w:val="1"/>
        </w:rPr>
        <w:t xml:space="preserve"> </w:t>
      </w:r>
      <w:r>
        <w:t>volume</w:t>
      </w:r>
      <w:r>
        <w:rPr>
          <w:spacing w:val="-12"/>
        </w:rPr>
        <w:t xml:space="preserve"> </w:t>
      </w:r>
      <w:r>
        <w:t>of</w:t>
      </w:r>
      <w:r>
        <w:rPr>
          <w:spacing w:val="-11"/>
        </w:rPr>
        <w:t xml:space="preserve"> </w:t>
      </w:r>
      <w:r>
        <w:t>38.68</w:t>
      </w:r>
      <w:r>
        <w:rPr>
          <w:spacing w:val="-11"/>
        </w:rPr>
        <w:t xml:space="preserve"> </w:t>
      </w:r>
      <w:r>
        <w:t>g</w:t>
      </w:r>
      <w:r>
        <w:rPr>
          <w:spacing w:val="-10"/>
        </w:rPr>
        <w:t xml:space="preserve"> </w:t>
      </w:r>
      <w:r>
        <w:t>of</w:t>
      </w:r>
      <w:r>
        <w:rPr>
          <w:spacing w:val="-12"/>
        </w:rPr>
        <w:t xml:space="preserve"> </w:t>
      </w:r>
      <w:r>
        <w:t>lubricating</w:t>
      </w:r>
      <w:r>
        <w:rPr>
          <w:spacing w:val="-9"/>
        </w:rPr>
        <w:t xml:space="preserve"> </w:t>
      </w:r>
      <w:r>
        <w:t>oil</w:t>
      </w:r>
      <w:r>
        <w:rPr>
          <w:spacing w:val="-10"/>
        </w:rPr>
        <w:t xml:space="preserve"> </w:t>
      </w:r>
      <w:r>
        <w:t>was</w:t>
      </w:r>
      <w:r>
        <w:rPr>
          <w:spacing w:val="-10"/>
        </w:rPr>
        <w:t xml:space="preserve"> </w:t>
      </w:r>
      <w:r>
        <w:t>taken</w:t>
      </w:r>
      <w:r>
        <w:rPr>
          <w:spacing w:val="-11"/>
        </w:rPr>
        <w:t xml:space="preserve"> </w:t>
      </w:r>
      <w:r>
        <w:t>in</w:t>
      </w:r>
      <w:r>
        <w:rPr>
          <w:spacing w:val="-9"/>
        </w:rPr>
        <w:t xml:space="preserve"> </w:t>
      </w:r>
      <w:r>
        <w:t>a</w:t>
      </w:r>
      <w:r>
        <w:rPr>
          <w:spacing w:val="-6"/>
        </w:rPr>
        <w:t xml:space="preserve"> </w:t>
      </w:r>
      <w:r>
        <w:t>three-necked</w:t>
      </w:r>
      <w:r>
        <w:rPr>
          <w:spacing w:val="-9"/>
        </w:rPr>
        <w:t xml:space="preserve"> </w:t>
      </w:r>
      <w:r>
        <w:t>round</w:t>
      </w:r>
      <w:r>
        <w:rPr>
          <w:spacing w:val="-11"/>
        </w:rPr>
        <w:t xml:space="preserve"> </w:t>
      </w:r>
      <w:r>
        <w:t>bottom</w:t>
      </w:r>
      <w:r>
        <w:rPr>
          <w:spacing w:val="-11"/>
        </w:rPr>
        <w:t xml:space="preserve"> </w:t>
      </w:r>
      <w:r>
        <w:t>flask</w:t>
      </w:r>
      <w:r>
        <w:rPr>
          <w:spacing w:val="-10"/>
        </w:rPr>
        <w:t xml:space="preserve"> </w:t>
      </w:r>
      <w:r>
        <w:t>of</w:t>
      </w:r>
      <w:r>
        <w:rPr>
          <w:spacing w:val="-12"/>
        </w:rPr>
        <w:t xml:space="preserve"> </w:t>
      </w:r>
      <w:r>
        <w:t>100</w:t>
      </w:r>
      <w:r>
        <w:rPr>
          <w:spacing w:val="-8"/>
        </w:rPr>
        <w:t xml:space="preserve"> </w:t>
      </w:r>
      <w:r>
        <w:t>mL,</w:t>
      </w:r>
      <w:r>
        <w:rPr>
          <w:lang w:val="en-IN"/>
        </w:rPr>
        <w:t xml:space="preserve"> </w:t>
      </w:r>
      <w:r>
        <w:t xml:space="preserve">7.36 g of glycerol and 0.05 </w:t>
      </w:r>
      <w:proofErr w:type="spellStart"/>
      <w:r>
        <w:t>wt</w:t>
      </w:r>
      <w:proofErr w:type="spellEnd"/>
      <w:r>
        <w:t>% (based on oil) of NaOH was added to the oil. The reaction</w:t>
      </w:r>
      <w:r>
        <w:rPr>
          <w:spacing w:val="1"/>
        </w:rPr>
        <w:t xml:space="preserve"> </w:t>
      </w:r>
      <w:r>
        <w:t>mixture</w:t>
      </w:r>
      <w:r>
        <w:rPr>
          <w:spacing w:val="-15"/>
        </w:rPr>
        <w:t xml:space="preserve"> </w:t>
      </w:r>
      <w:r>
        <w:t>was</w:t>
      </w:r>
      <w:r>
        <w:rPr>
          <w:spacing w:val="-13"/>
        </w:rPr>
        <w:t xml:space="preserve"> </w:t>
      </w:r>
      <w:r>
        <w:t>then</w:t>
      </w:r>
      <w:r>
        <w:rPr>
          <w:spacing w:val="-13"/>
        </w:rPr>
        <w:t xml:space="preserve"> </w:t>
      </w:r>
      <w:r>
        <w:t>stirred</w:t>
      </w:r>
      <w:r>
        <w:rPr>
          <w:spacing w:val="-11"/>
        </w:rPr>
        <w:t xml:space="preserve"> </w:t>
      </w:r>
      <w:r>
        <w:t>continuously</w:t>
      </w:r>
      <w:r>
        <w:rPr>
          <w:spacing w:val="-12"/>
        </w:rPr>
        <w:t xml:space="preserve"> </w:t>
      </w:r>
      <w:r>
        <w:t>for</w:t>
      </w:r>
      <w:r>
        <w:rPr>
          <w:spacing w:val="-15"/>
        </w:rPr>
        <w:t xml:space="preserve"> </w:t>
      </w:r>
      <w:r>
        <w:t>1</w:t>
      </w:r>
      <w:r>
        <w:rPr>
          <w:spacing w:val="-12"/>
        </w:rPr>
        <w:t xml:space="preserve"> </w:t>
      </w:r>
      <w:r>
        <w:t>h</w:t>
      </w:r>
      <w:r>
        <w:rPr>
          <w:spacing w:val="-13"/>
        </w:rPr>
        <w:t xml:space="preserve"> </w:t>
      </w:r>
      <w:r>
        <w:t>at</w:t>
      </w:r>
      <w:r>
        <w:rPr>
          <w:spacing w:val="-11"/>
        </w:rPr>
        <w:t xml:space="preserve"> </w:t>
      </w:r>
      <w:r>
        <w:t>a</w:t>
      </w:r>
      <w:r>
        <w:rPr>
          <w:spacing w:val="-13"/>
        </w:rPr>
        <w:t xml:space="preserve"> </w:t>
      </w:r>
      <w:r>
        <w:t>constant</w:t>
      </w:r>
      <w:r>
        <w:rPr>
          <w:spacing w:val="-13"/>
        </w:rPr>
        <w:t xml:space="preserve"> </w:t>
      </w:r>
      <w:r>
        <w:t>temperature</w:t>
      </w:r>
      <w:r>
        <w:rPr>
          <w:spacing w:val="-13"/>
        </w:rPr>
        <w:t xml:space="preserve"> </w:t>
      </w:r>
      <w:r>
        <w:t>of</w:t>
      </w:r>
      <w:r>
        <w:rPr>
          <w:spacing w:val="-14"/>
        </w:rPr>
        <w:t xml:space="preserve"> </w:t>
      </w:r>
      <w:r>
        <w:t>230</w:t>
      </w:r>
      <w:r>
        <w:rPr>
          <w:spacing w:val="-10"/>
        </w:rPr>
        <w:t xml:space="preserve"> </w:t>
      </w:r>
      <w:r>
        <w:t>°C</w:t>
      </w:r>
      <w:r>
        <w:rPr>
          <w:spacing w:val="-13"/>
        </w:rPr>
        <w:t xml:space="preserve"> </w:t>
      </w:r>
      <w:r>
        <w:t>and</w:t>
      </w:r>
      <w:r>
        <w:rPr>
          <w:spacing w:val="-13"/>
        </w:rPr>
        <w:t xml:space="preserve"> </w:t>
      </w:r>
      <w:r>
        <w:t>a</w:t>
      </w:r>
      <w:r>
        <w:rPr>
          <w:spacing w:val="-11"/>
        </w:rPr>
        <w:t xml:space="preserve"> </w:t>
      </w:r>
      <w:r>
        <w:t>constant</w:t>
      </w:r>
      <w:r>
        <w:rPr>
          <w:spacing w:val="-58"/>
        </w:rPr>
        <w:t xml:space="preserve"> </w:t>
      </w:r>
      <w:r>
        <w:t>speed</w:t>
      </w:r>
      <w:r>
        <w:rPr>
          <w:spacing w:val="-7"/>
        </w:rPr>
        <w:t xml:space="preserve"> </w:t>
      </w:r>
      <w:r>
        <w:t>of</w:t>
      </w:r>
      <w:r>
        <w:rPr>
          <w:spacing w:val="-7"/>
        </w:rPr>
        <w:t xml:space="preserve"> </w:t>
      </w:r>
      <w:r>
        <w:t>1000</w:t>
      </w:r>
      <w:r>
        <w:rPr>
          <w:spacing w:val="-7"/>
        </w:rPr>
        <w:t xml:space="preserve"> </w:t>
      </w:r>
      <w:r>
        <w:t>rpm</w:t>
      </w:r>
      <w:r>
        <w:rPr>
          <w:spacing w:val="-7"/>
        </w:rPr>
        <w:t xml:space="preserve"> </w:t>
      </w:r>
      <w:r>
        <w:t>(rounds</w:t>
      </w:r>
      <w:r>
        <w:rPr>
          <w:spacing w:val="-6"/>
        </w:rPr>
        <w:t xml:space="preserve"> </w:t>
      </w:r>
      <w:r>
        <w:t>per</w:t>
      </w:r>
      <w:r>
        <w:rPr>
          <w:spacing w:val="-8"/>
        </w:rPr>
        <w:t xml:space="preserve"> </w:t>
      </w:r>
      <w:r>
        <w:t>min).</w:t>
      </w:r>
      <w:r>
        <w:rPr>
          <w:spacing w:val="-7"/>
        </w:rPr>
        <w:t xml:space="preserve"> </w:t>
      </w:r>
      <w:r>
        <w:t>A</w:t>
      </w:r>
      <w:r>
        <w:rPr>
          <w:spacing w:val="-7"/>
        </w:rPr>
        <w:t xml:space="preserve"> </w:t>
      </w:r>
      <w:r>
        <w:t>small</w:t>
      </w:r>
      <w:r>
        <w:rPr>
          <w:spacing w:val="-7"/>
        </w:rPr>
        <w:t xml:space="preserve"> </w:t>
      </w:r>
      <w:r>
        <w:t>amount</w:t>
      </w:r>
      <w:r>
        <w:rPr>
          <w:spacing w:val="-6"/>
        </w:rPr>
        <w:t xml:space="preserve"> </w:t>
      </w:r>
      <w:r>
        <w:t>of</w:t>
      </w:r>
      <w:r>
        <w:rPr>
          <w:spacing w:val="-8"/>
        </w:rPr>
        <w:t xml:space="preserve"> </w:t>
      </w:r>
      <w:r>
        <w:t>resultant</w:t>
      </w:r>
      <w:r>
        <w:rPr>
          <w:spacing w:val="-6"/>
        </w:rPr>
        <w:t xml:space="preserve"> </w:t>
      </w:r>
      <w:r>
        <w:t>monoglyceride</w:t>
      </w:r>
      <w:r>
        <w:rPr>
          <w:spacing w:val="-4"/>
        </w:rPr>
        <w:t xml:space="preserve"> </w:t>
      </w:r>
      <w:r>
        <w:t>was</w:t>
      </w:r>
      <w:r>
        <w:rPr>
          <w:spacing w:val="-7"/>
        </w:rPr>
        <w:t xml:space="preserve"> </w:t>
      </w:r>
      <w:r>
        <w:t>removed</w:t>
      </w:r>
      <w:r>
        <w:rPr>
          <w:spacing w:val="-57"/>
        </w:rPr>
        <w:t xml:space="preserve"> </w:t>
      </w:r>
      <w:r>
        <w:t>and mixed with methanol; the complete dissolution of the mixture confirms the formation of</w:t>
      </w:r>
      <w:r>
        <w:rPr>
          <w:spacing w:val="1"/>
        </w:rPr>
        <w:t xml:space="preserve"> </w:t>
      </w:r>
      <w:r>
        <w:t>monoglyceride in the product. After the monoglyceride test, the temperature of the reaction</w:t>
      </w:r>
      <w:r>
        <w:rPr>
          <w:spacing w:val="1"/>
        </w:rPr>
        <w:t xml:space="preserve"> </w:t>
      </w:r>
      <w:r>
        <w:t>mixture was lowered to 120 °C prior to the addition were added to the mixture, and the 0.12</w:t>
      </w:r>
      <w:r>
        <w:rPr>
          <w:spacing w:val="1"/>
        </w:rPr>
        <w:t xml:space="preserve"> </w:t>
      </w:r>
      <w:r>
        <w:t>mol of finely ground acid anhydride and 1.98 g of glycerol were added to the mixture, and the</w:t>
      </w:r>
      <w:r>
        <w:rPr>
          <w:spacing w:val="-57"/>
        </w:rPr>
        <w:t xml:space="preserve"> </w:t>
      </w:r>
      <w:r>
        <w:t>temperature was raised up to 220 °C. The mixture was quenched till the temperature reached</w:t>
      </w:r>
      <w:r>
        <w:rPr>
          <w:spacing w:val="1"/>
        </w:rPr>
        <w:t xml:space="preserve"> </w:t>
      </w:r>
      <w:r>
        <w:t>25 °C, and the resin was poured in the sample holder. Curing of the alkyd resins was carried</w:t>
      </w:r>
      <w:r>
        <w:rPr>
          <w:spacing w:val="1"/>
        </w:rPr>
        <w:t xml:space="preserve"> </w:t>
      </w:r>
      <w:r>
        <w:t>out by blending with epoxy resin .2 g of the resin was blended with 1.33 g of epoxy resin, 0.6</w:t>
      </w:r>
      <w:r>
        <w:rPr>
          <w:spacing w:val="-57"/>
        </w:rPr>
        <w:t xml:space="preserve"> </w:t>
      </w:r>
      <w:r>
        <w:t>g</w:t>
      </w:r>
      <w:r>
        <w:rPr>
          <w:spacing w:val="-1"/>
        </w:rPr>
        <w:t xml:space="preserve"> </w:t>
      </w:r>
      <w:r>
        <w:t>of epoxy hardener</w:t>
      </w:r>
      <w:r>
        <w:rPr>
          <w:spacing w:val="-1"/>
        </w:rPr>
        <w:t xml:space="preserve"> </w:t>
      </w:r>
      <w:r>
        <w:t>in a</w:t>
      </w:r>
      <w:r>
        <w:rPr>
          <w:spacing w:val="2"/>
        </w:rPr>
        <w:t xml:space="preserve"> </w:t>
      </w:r>
      <w:r>
        <w:t>Petri dish</w:t>
      </w:r>
      <w:r>
        <w:rPr>
          <w:spacing w:val="-1"/>
        </w:rPr>
        <w:t xml:space="preserve"> </w:t>
      </w:r>
      <w:r>
        <w:t>and stirred manually for</w:t>
      </w:r>
      <w:r>
        <w:rPr>
          <w:spacing w:val="-2"/>
        </w:rPr>
        <w:t xml:space="preserve"> </w:t>
      </w:r>
      <w:r>
        <w:t>10 min.</w:t>
      </w:r>
    </w:p>
    <w:p w14:paraId="06154BED" w14:textId="77777777" w:rsidR="00620AF0" w:rsidRDefault="00620AF0">
      <w:pPr>
        <w:pStyle w:val="BodyText"/>
        <w:rPr>
          <w:sz w:val="20"/>
        </w:rPr>
      </w:pPr>
    </w:p>
    <w:p w14:paraId="7A0E693C" w14:textId="77777777" w:rsidR="00620AF0" w:rsidRDefault="00000000">
      <w:pPr>
        <w:pStyle w:val="BodyText"/>
        <w:spacing w:before="3"/>
        <w:rPr>
          <w:sz w:val="27"/>
        </w:rPr>
      </w:pPr>
      <w:r>
        <w:rPr>
          <w:noProof/>
        </w:rPr>
        <w:drawing>
          <wp:anchor distT="0" distB="0" distL="0" distR="0" simplePos="0" relativeHeight="251659264" behindDoc="0" locked="0" layoutInCell="1" allowOverlap="1" wp14:anchorId="4FCE3FA3" wp14:editId="366C29D4">
            <wp:simplePos x="0" y="0"/>
            <wp:positionH relativeFrom="page">
              <wp:posOffset>1033145</wp:posOffset>
            </wp:positionH>
            <wp:positionV relativeFrom="paragraph">
              <wp:posOffset>143510</wp:posOffset>
            </wp:positionV>
            <wp:extent cx="5864860" cy="2044065"/>
            <wp:effectExtent l="0" t="0" r="2540" b="1333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3" cstate="print"/>
                    <a:stretch>
                      <a:fillRect/>
                    </a:stretch>
                  </pic:blipFill>
                  <pic:spPr>
                    <a:xfrm>
                      <a:off x="0" y="0"/>
                      <a:ext cx="5865022" cy="2044064"/>
                    </a:xfrm>
                    <a:prstGeom prst="rect">
                      <a:avLst/>
                    </a:prstGeom>
                  </pic:spPr>
                </pic:pic>
              </a:graphicData>
            </a:graphic>
          </wp:anchor>
        </w:drawing>
      </w:r>
    </w:p>
    <w:p w14:paraId="15E80E19" w14:textId="77777777" w:rsidR="00620AF0" w:rsidRDefault="00620AF0">
      <w:pPr>
        <w:pStyle w:val="BodyText"/>
        <w:rPr>
          <w:sz w:val="26"/>
        </w:rPr>
      </w:pPr>
    </w:p>
    <w:p w14:paraId="02718CC2" w14:textId="77777777" w:rsidR="00620AF0" w:rsidRDefault="00620AF0">
      <w:pPr>
        <w:pStyle w:val="BodyText"/>
        <w:rPr>
          <w:sz w:val="26"/>
        </w:rPr>
      </w:pPr>
    </w:p>
    <w:p w14:paraId="5931A061" w14:textId="77777777" w:rsidR="00620AF0" w:rsidRDefault="00000000">
      <w:pPr>
        <w:pStyle w:val="BodyText"/>
        <w:spacing w:before="181"/>
        <w:ind w:left="2606" w:right="2718"/>
        <w:jc w:val="center"/>
        <w:rPr>
          <w:b/>
        </w:rPr>
      </w:pPr>
      <w:r>
        <w:rPr>
          <w:b/>
        </w:rPr>
        <w:t>Fig</w:t>
      </w:r>
      <w:r>
        <w:rPr>
          <w:b/>
          <w:lang w:val="en-IN"/>
        </w:rPr>
        <w:t xml:space="preserve"> </w:t>
      </w:r>
      <w:proofErr w:type="gramStart"/>
      <w:r>
        <w:rPr>
          <w:b/>
          <w:lang w:val="en-IN"/>
        </w:rPr>
        <w:t>3.1</w:t>
      </w:r>
      <w:r>
        <w:rPr>
          <w:b/>
          <w:spacing w:val="-2"/>
        </w:rPr>
        <w:t xml:space="preserve">  </w:t>
      </w:r>
      <w:r>
        <w:rPr>
          <w:b/>
        </w:rPr>
        <w:t>lubricating</w:t>
      </w:r>
      <w:proofErr w:type="gramEnd"/>
      <w:r>
        <w:rPr>
          <w:b/>
          <w:spacing w:val="-2"/>
        </w:rPr>
        <w:t xml:space="preserve"> </w:t>
      </w:r>
      <w:r>
        <w:rPr>
          <w:b/>
        </w:rPr>
        <w:t>oil</w:t>
      </w:r>
      <w:r>
        <w:rPr>
          <w:b/>
          <w:spacing w:val="-2"/>
        </w:rPr>
        <w:t xml:space="preserve"> </w:t>
      </w:r>
      <w:r>
        <w:rPr>
          <w:b/>
        </w:rPr>
        <w:t>based</w:t>
      </w:r>
      <w:r>
        <w:rPr>
          <w:b/>
          <w:spacing w:val="-2"/>
        </w:rPr>
        <w:t xml:space="preserve"> </w:t>
      </w:r>
      <w:r>
        <w:rPr>
          <w:b/>
        </w:rPr>
        <w:t>resins</w:t>
      </w:r>
    </w:p>
    <w:p w14:paraId="10C92148" w14:textId="77777777" w:rsidR="00620AF0" w:rsidRDefault="00620AF0">
      <w:pPr>
        <w:spacing w:line="360" w:lineRule="auto"/>
        <w:jc w:val="both"/>
      </w:pPr>
    </w:p>
    <w:p w14:paraId="5FE28207" w14:textId="77777777" w:rsidR="00BB62BC" w:rsidRDefault="00BB62BC">
      <w:pPr>
        <w:spacing w:line="360" w:lineRule="auto"/>
        <w:jc w:val="both"/>
        <w:sectPr w:rsidR="00BB62BC">
          <w:pgSz w:w="12240" w:h="15840"/>
          <w:pgMar w:top="1340" w:right="794" w:bottom="280" w:left="1280" w:header="763" w:footer="0" w:gutter="0"/>
          <w:cols w:space="720"/>
        </w:sectPr>
      </w:pPr>
    </w:p>
    <w:p w14:paraId="0FA340C1" w14:textId="0CE7EC71" w:rsidR="00620AF0" w:rsidRDefault="00000000">
      <w:pPr>
        <w:pStyle w:val="Heading3"/>
        <w:tabs>
          <w:tab w:val="left" w:pos="341"/>
        </w:tabs>
        <w:spacing w:before="60"/>
        <w:ind w:left="0" w:firstLine="0"/>
        <w:rPr>
          <w:spacing w:val="-1"/>
        </w:rPr>
      </w:pPr>
      <w:r>
        <w:rPr>
          <w:spacing w:val="-1"/>
          <w:lang w:val="en-IN"/>
        </w:rPr>
        <w:lastRenderedPageBreak/>
        <w:t>3.</w:t>
      </w:r>
      <w:r w:rsidR="00B84B2B">
        <w:rPr>
          <w:spacing w:val="-1"/>
          <w:lang w:val="en-IN"/>
        </w:rPr>
        <w:t>4</w:t>
      </w:r>
      <w:r>
        <w:rPr>
          <w:spacing w:val="-1"/>
          <w:lang w:val="en-IN"/>
        </w:rPr>
        <w:t xml:space="preserve"> </w:t>
      </w:r>
      <w:r>
        <w:rPr>
          <w:spacing w:val="-1"/>
        </w:rPr>
        <w:t>EXPERIMENTAL</w:t>
      </w:r>
      <w:r>
        <w:rPr>
          <w:spacing w:val="-15"/>
        </w:rPr>
        <w:t xml:space="preserve"> </w:t>
      </w:r>
      <w:r>
        <w:rPr>
          <w:spacing w:val="-1"/>
        </w:rPr>
        <w:t>SETUP</w:t>
      </w:r>
      <w:r>
        <w:rPr>
          <w:spacing w:val="51"/>
        </w:rPr>
        <w:t xml:space="preserve"> </w:t>
      </w:r>
      <w:r>
        <w:rPr>
          <w:spacing w:val="-1"/>
        </w:rPr>
        <w:t>COALESCENCE</w:t>
      </w:r>
      <w:r>
        <w:t xml:space="preserve"> </w:t>
      </w:r>
      <w:r>
        <w:rPr>
          <w:spacing w:val="-1"/>
        </w:rPr>
        <w:t>FLOW</w:t>
      </w:r>
      <w:r>
        <w:rPr>
          <w:spacing w:val="-10"/>
        </w:rPr>
        <w:t xml:space="preserve"> </w:t>
      </w:r>
      <w:r>
        <w:rPr>
          <w:spacing w:val="-1"/>
        </w:rPr>
        <w:t>TEST</w:t>
      </w:r>
    </w:p>
    <w:p w14:paraId="04F7E969" w14:textId="77777777" w:rsidR="00620AF0" w:rsidRDefault="00620AF0"/>
    <w:p w14:paraId="35C20496" w14:textId="77777777" w:rsidR="00620AF0" w:rsidRDefault="00000000" w:rsidP="00B827EC">
      <w:pPr>
        <w:pStyle w:val="ListParagraph"/>
        <w:tabs>
          <w:tab w:val="left" w:pos="820"/>
          <w:tab w:val="left" w:pos="821"/>
        </w:tabs>
        <w:spacing w:before="139" w:line="360" w:lineRule="auto"/>
        <w:ind w:left="0" w:right="697" w:firstLine="0"/>
        <w:jc w:val="both"/>
        <w:rPr>
          <w:sz w:val="24"/>
          <w:szCs w:val="24"/>
        </w:rPr>
      </w:pPr>
      <w:r>
        <w:rPr>
          <w:sz w:val="24"/>
          <w:szCs w:val="24"/>
          <w:lang w:val="en-IN"/>
        </w:rPr>
        <w:tab/>
        <w:t xml:space="preserve">The </w:t>
      </w:r>
      <w:r>
        <w:rPr>
          <w:sz w:val="24"/>
          <w:szCs w:val="24"/>
        </w:rPr>
        <w:t>Construct</w:t>
      </w:r>
      <w:r>
        <w:rPr>
          <w:spacing w:val="-1"/>
          <w:sz w:val="24"/>
          <w:szCs w:val="24"/>
        </w:rPr>
        <w:t xml:space="preserve"> </w:t>
      </w:r>
      <w:r>
        <w:rPr>
          <w:sz w:val="24"/>
          <w:szCs w:val="24"/>
        </w:rPr>
        <w:t>a coalescence</w:t>
      </w:r>
      <w:r>
        <w:rPr>
          <w:spacing w:val="1"/>
          <w:sz w:val="24"/>
          <w:szCs w:val="24"/>
        </w:rPr>
        <w:t xml:space="preserve"> </w:t>
      </w:r>
      <w:r>
        <w:rPr>
          <w:sz w:val="24"/>
          <w:szCs w:val="24"/>
        </w:rPr>
        <w:t>column</w:t>
      </w:r>
      <w:r>
        <w:rPr>
          <w:spacing w:val="-1"/>
          <w:sz w:val="24"/>
          <w:szCs w:val="24"/>
        </w:rPr>
        <w:t xml:space="preserve"> </w:t>
      </w:r>
      <w:r>
        <w:rPr>
          <w:sz w:val="24"/>
          <w:szCs w:val="24"/>
        </w:rPr>
        <w:t>of</w:t>
      </w:r>
      <w:r>
        <w:rPr>
          <w:spacing w:val="59"/>
          <w:sz w:val="24"/>
          <w:szCs w:val="24"/>
        </w:rPr>
        <w:t xml:space="preserve"> </w:t>
      </w:r>
      <w:r>
        <w:rPr>
          <w:sz w:val="24"/>
          <w:szCs w:val="24"/>
        </w:rPr>
        <w:t>25</w:t>
      </w:r>
      <w:r>
        <w:rPr>
          <w:spacing w:val="-1"/>
          <w:sz w:val="24"/>
          <w:szCs w:val="24"/>
        </w:rPr>
        <w:t xml:space="preserve"> </w:t>
      </w:r>
      <w:r>
        <w:rPr>
          <w:sz w:val="24"/>
          <w:szCs w:val="24"/>
        </w:rPr>
        <w:t>cm in height</w:t>
      </w:r>
      <w:r>
        <w:rPr>
          <w:spacing w:val="-1"/>
          <w:sz w:val="24"/>
          <w:szCs w:val="24"/>
        </w:rPr>
        <w:t xml:space="preserve"> </w:t>
      </w:r>
      <w:r>
        <w:rPr>
          <w:sz w:val="24"/>
          <w:szCs w:val="24"/>
        </w:rPr>
        <w:t>and diameter</w:t>
      </w:r>
      <w:r>
        <w:rPr>
          <w:spacing w:val="-2"/>
          <w:sz w:val="24"/>
          <w:szCs w:val="24"/>
        </w:rPr>
        <w:t xml:space="preserve"> </w:t>
      </w:r>
      <w:r>
        <w:rPr>
          <w:sz w:val="24"/>
          <w:szCs w:val="24"/>
        </w:rPr>
        <w:t>of</w:t>
      </w:r>
      <w:r>
        <w:rPr>
          <w:spacing w:val="-1"/>
          <w:sz w:val="24"/>
          <w:szCs w:val="24"/>
        </w:rPr>
        <w:t xml:space="preserve"> </w:t>
      </w:r>
      <w:r>
        <w:rPr>
          <w:sz w:val="24"/>
          <w:szCs w:val="24"/>
        </w:rPr>
        <w:t>18</w:t>
      </w:r>
      <w:r>
        <w:rPr>
          <w:spacing w:val="1"/>
          <w:sz w:val="24"/>
          <w:szCs w:val="24"/>
        </w:rPr>
        <w:t xml:space="preserve"> </w:t>
      </w:r>
      <w:r>
        <w:rPr>
          <w:sz w:val="24"/>
          <w:szCs w:val="24"/>
        </w:rPr>
        <w:t>cm.</w:t>
      </w:r>
      <w:r>
        <w:rPr>
          <w:sz w:val="24"/>
          <w:szCs w:val="24"/>
          <w:lang w:val="en-IN"/>
        </w:rPr>
        <w:t xml:space="preserve"> </w:t>
      </w:r>
      <w:r>
        <w:rPr>
          <w:sz w:val="24"/>
          <w:szCs w:val="24"/>
        </w:rPr>
        <w:t>Pack</w:t>
      </w:r>
      <w:r>
        <w:rPr>
          <w:spacing w:val="-2"/>
          <w:sz w:val="24"/>
          <w:szCs w:val="24"/>
        </w:rPr>
        <w:t xml:space="preserve"> </w:t>
      </w:r>
      <w:r>
        <w:rPr>
          <w:sz w:val="24"/>
          <w:szCs w:val="24"/>
        </w:rPr>
        <w:t>the</w:t>
      </w:r>
      <w:r>
        <w:rPr>
          <w:spacing w:val="-2"/>
          <w:sz w:val="24"/>
          <w:szCs w:val="24"/>
        </w:rPr>
        <w:t xml:space="preserve"> </w:t>
      </w:r>
      <w:r>
        <w:rPr>
          <w:sz w:val="24"/>
          <w:szCs w:val="24"/>
        </w:rPr>
        <w:t>coalescence</w:t>
      </w:r>
      <w:r>
        <w:rPr>
          <w:spacing w:val="-2"/>
          <w:sz w:val="24"/>
          <w:szCs w:val="24"/>
        </w:rPr>
        <w:t xml:space="preserve"> </w:t>
      </w:r>
      <w:r>
        <w:rPr>
          <w:sz w:val="24"/>
          <w:szCs w:val="24"/>
        </w:rPr>
        <w:t>column</w:t>
      </w:r>
      <w:r>
        <w:rPr>
          <w:spacing w:val="-2"/>
          <w:sz w:val="24"/>
          <w:szCs w:val="24"/>
        </w:rPr>
        <w:t xml:space="preserve"> </w:t>
      </w:r>
      <w:r>
        <w:rPr>
          <w:sz w:val="24"/>
          <w:szCs w:val="24"/>
        </w:rPr>
        <w:t>by</w:t>
      </w:r>
      <w:r>
        <w:rPr>
          <w:spacing w:val="-1"/>
          <w:sz w:val="24"/>
          <w:szCs w:val="24"/>
        </w:rPr>
        <w:t xml:space="preserve"> </w:t>
      </w:r>
      <w:r>
        <w:rPr>
          <w:sz w:val="24"/>
          <w:szCs w:val="24"/>
        </w:rPr>
        <w:t>adding</w:t>
      </w:r>
      <w:r>
        <w:rPr>
          <w:spacing w:val="57"/>
          <w:sz w:val="24"/>
          <w:szCs w:val="24"/>
        </w:rPr>
        <w:t xml:space="preserve"> </w:t>
      </w:r>
      <w:r>
        <w:rPr>
          <w:sz w:val="24"/>
          <w:szCs w:val="24"/>
        </w:rPr>
        <w:t>porous</w:t>
      </w:r>
      <w:r>
        <w:rPr>
          <w:spacing w:val="-2"/>
          <w:sz w:val="24"/>
          <w:szCs w:val="24"/>
        </w:rPr>
        <w:t xml:space="preserve"> </w:t>
      </w:r>
      <w:r>
        <w:rPr>
          <w:sz w:val="24"/>
          <w:szCs w:val="24"/>
        </w:rPr>
        <w:t>particles</w:t>
      </w:r>
      <w:r>
        <w:rPr>
          <w:spacing w:val="-2"/>
          <w:sz w:val="24"/>
          <w:szCs w:val="24"/>
        </w:rPr>
        <w:t xml:space="preserve"> </w:t>
      </w:r>
      <w:r>
        <w:rPr>
          <w:sz w:val="24"/>
          <w:szCs w:val="24"/>
        </w:rPr>
        <w:t>into</w:t>
      </w:r>
      <w:r>
        <w:rPr>
          <w:spacing w:val="-1"/>
          <w:sz w:val="24"/>
          <w:szCs w:val="24"/>
        </w:rPr>
        <w:t xml:space="preserve"> </w:t>
      </w:r>
      <w:r>
        <w:rPr>
          <w:sz w:val="24"/>
          <w:szCs w:val="24"/>
        </w:rPr>
        <w:t>the</w:t>
      </w:r>
      <w:r>
        <w:rPr>
          <w:spacing w:val="-2"/>
          <w:sz w:val="24"/>
          <w:szCs w:val="24"/>
        </w:rPr>
        <w:t xml:space="preserve"> </w:t>
      </w:r>
      <w:r>
        <w:rPr>
          <w:sz w:val="24"/>
          <w:szCs w:val="24"/>
        </w:rPr>
        <w:t>bed</w:t>
      </w:r>
      <w:r>
        <w:rPr>
          <w:spacing w:val="-1"/>
          <w:sz w:val="24"/>
          <w:szCs w:val="24"/>
        </w:rPr>
        <w:t xml:space="preserve"> </w:t>
      </w:r>
      <w:r>
        <w:rPr>
          <w:sz w:val="24"/>
          <w:szCs w:val="24"/>
        </w:rPr>
        <w:t>holder.</w:t>
      </w:r>
      <w:r>
        <w:rPr>
          <w:sz w:val="24"/>
          <w:szCs w:val="24"/>
          <w:lang w:val="en-IN"/>
        </w:rPr>
        <w:t xml:space="preserve"> </w:t>
      </w:r>
      <w:r>
        <w:rPr>
          <w:sz w:val="24"/>
          <w:szCs w:val="24"/>
        </w:rPr>
        <w:t>Connect</w:t>
      </w:r>
      <w:r>
        <w:rPr>
          <w:spacing w:val="-1"/>
          <w:sz w:val="24"/>
          <w:szCs w:val="24"/>
        </w:rPr>
        <w:t xml:space="preserve"> </w:t>
      </w:r>
      <w:r>
        <w:rPr>
          <w:sz w:val="24"/>
          <w:szCs w:val="24"/>
        </w:rPr>
        <w:t>the</w:t>
      </w:r>
      <w:r>
        <w:rPr>
          <w:spacing w:val="-2"/>
          <w:sz w:val="24"/>
          <w:szCs w:val="24"/>
        </w:rPr>
        <w:t xml:space="preserve"> </w:t>
      </w:r>
      <w:r>
        <w:rPr>
          <w:sz w:val="24"/>
          <w:szCs w:val="24"/>
        </w:rPr>
        <w:t>pump,</w:t>
      </w:r>
      <w:r>
        <w:rPr>
          <w:spacing w:val="-1"/>
          <w:sz w:val="24"/>
          <w:szCs w:val="24"/>
        </w:rPr>
        <w:t xml:space="preserve"> </w:t>
      </w:r>
      <w:r>
        <w:rPr>
          <w:sz w:val="24"/>
          <w:szCs w:val="24"/>
        </w:rPr>
        <w:t>emulsion</w:t>
      </w:r>
      <w:r>
        <w:rPr>
          <w:spacing w:val="-1"/>
          <w:sz w:val="24"/>
          <w:szCs w:val="24"/>
        </w:rPr>
        <w:t xml:space="preserve"> </w:t>
      </w:r>
      <w:r>
        <w:rPr>
          <w:sz w:val="24"/>
          <w:szCs w:val="24"/>
        </w:rPr>
        <w:t>tank, coalescence column,</w:t>
      </w:r>
      <w:r>
        <w:rPr>
          <w:spacing w:val="-1"/>
          <w:sz w:val="24"/>
          <w:szCs w:val="24"/>
        </w:rPr>
        <w:t xml:space="preserve"> </w:t>
      </w:r>
      <w:r>
        <w:rPr>
          <w:sz w:val="24"/>
          <w:szCs w:val="24"/>
        </w:rPr>
        <w:t>and</w:t>
      </w:r>
      <w:r>
        <w:rPr>
          <w:spacing w:val="-1"/>
          <w:sz w:val="24"/>
          <w:szCs w:val="24"/>
        </w:rPr>
        <w:t xml:space="preserve"> </w:t>
      </w:r>
      <w:r>
        <w:rPr>
          <w:sz w:val="24"/>
          <w:szCs w:val="24"/>
        </w:rPr>
        <w:t>settling unit.</w:t>
      </w:r>
      <w:r>
        <w:rPr>
          <w:sz w:val="24"/>
          <w:szCs w:val="24"/>
          <w:lang w:val="en-IN"/>
        </w:rPr>
        <w:t xml:space="preserve"> </w:t>
      </w:r>
      <w:r>
        <w:rPr>
          <w:sz w:val="24"/>
          <w:szCs w:val="24"/>
        </w:rPr>
        <w:t>Pump</w:t>
      </w:r>
      <w:r>
        <w:rPr>
          <w:spacing w:val="-1"/>
          <w:sz w:val="24"/>
          <w:szCs w:val="24"/>
        </w:rPr>
        <w:t xml:space="preserve"> </w:t>
      </w:r>
      <w:r>
        <w:rPr>
          <w:sz w:val="24"/>
          <w:szCs w:val="24"/>
        </w:rPr>
        <w:t>1000 mL</w:t>
      </w:r>
      <w:r>
        <w:rPr>
          <w:spacing w:val="-11"/>
          <w:sz w:val="24"/>
          <w:szCs w:val="24"/>
        </w:rPr>
        <w:t xml:space="preserve"> </w:t>
      </w:r>
      <w:r>
        <w:rPr>
          <w:sz w:val="24"/>
          <w:szCs w:val="24"/>
        </w:rPr>
        <w:t>of the</w:t>
      </w:r>
      <w:r>
        <w:rPr>
          <w:spacing w:val="-3"/>
          <w:sz w:val="24"/>
          <w:szCs w:val="24"/>
        </w:rPr>
        <w:t xml:space="preserve"> </w:t>
      </w:r>
      <w:r>
        <w:rPr>
          <w:sz w:val="24"/>
          <w:szCs w:val="24"/>
        </w:rPr>
        <w:t>emulsion, at 10</w:t>
      </w:r>
      <w:r>
        <w:rPr>
          <w:spacing w:val="-1"/>
          <w:sz w:val="24"/>
          <w:szCs w:val="24"/>
        </w:rPr>
        <w:t xml:space="preserve"> </w:t>
      </w:r>
      <w:r>
        <w:rPr>
          <w:sz w:val="24"/>
          <w:szCs w:val="24"/>
        </w:rPr>
        <w:t>ml /min,</w:t>
      </w:r>
      <w:r>
        <w:rPr>
          <w:spacing w:val="-4"/>
          <w:sz w:val="24"/>
          <w:szCs w:val="24"/>
        </w:rPr>
        <w:t xml:space="preserve"> </w:t>
      </w:r>
      <w:r>
        <w:rPr>
          <w:sz w:val="24"/>
          <w:szCs w:val="24"/>
        </w:rPr>
        <w:t>to flow</w:t>
      </w:r>
      <w:r>
        <w:rPr>
          <w:spacing w:val="-1"/>
          <w:sz w:val="24"/>
          <w:szCs w:val="24"/>
        </w:rPr>
        <w:t xml:space="preserve"> </w:t>
      </w:r>
      <w:r>
        <w:rPr>
          <w:sz w:val="24"/>
          <w:szCs w:val="24"/>
        </w:rPr>
        <w:t>through the</w:t>
      </w:r>
      <w:r>
        <w:rPr>
          <w:spacing w:val="-1"/>
          <w:sz w:val="24"/>
          <w:szCs w:val="24"/>
        </w:rPr>
        <w:t xml:space="preserve"> </w:t>
      </w:r>
      <w:r>
        <w:rPr>
          <w:sz w:val="24"/>
          <w:szCs w:val="24"/>
        </w:rPr>
        <w:t>coalescence</w:t>
      </w:r>
      <w:r>
        <w:rPr>
          <w:spacing w:val="-57"/>
          <w:sz w:val="24"/>
          <w:szCs w:val="24"/>
        </w:rPr>
        <w:t xml:space="preserve"> </w:t>
      </w:r>
      <w:r>
        <w:rPr>
          <w:sz w:val="24"/>
          <w:szCs w:val="24"/>
        </w:rPr>
        <w:t>column.</w:t>
      </w:r>
      <w:r>
        <w:rPr>
          <w:sz w:val="24"/>
          <w:szCs w:val="24"/>
          <w:lang w:val="en-IN"/>
        </w:rPr>
        <w:t xml:space="preserve"> </w:t>
      </w:r>
      <w:r>
        <w:rPr>
          <w:sz w:val="24"/>
          <w:szCs w:val="24"/>
        </w:rPr>
        <w:t>Keep the collected oil and water in the settling unit, at the same temperature,</w:t>
      </w:r>
      <w:r>
        <w:rPr>
          <w:spacing w:val="-57"/>
          <w:sz w:val="24"/>
          <w:szCs w:val="24"/>
        </w:rPr>
        <w:t xml:space="preserve"> </w:t>
      </w:r>
      <w:r>
        <w:rPr>
          <w:sz w:val="24"/>
          <w:szCs w:val="24"/>
        </w:rPr>
        <w:t>for</w:t>
      </w:r>
      <w:r>
        <w:rPr>
          <w:spacing w:val="-3"/>
          <w:sz w:val="24"/>
          <w:szCs w:val="24"/>
        </w:rPr>
        <w:t xml:space="preserve"> </w:t>
      </w:r>
      <w:r>
        <w:rPr>
          <w:sz w:val="24"/>
          <w:szCs w:val="24"/>
        </w:rPr>
        <w:t>4 hours</w:t>
      </w:r>
      <w:r>
        <w:rPr>
          <w:spacing w:val="-2"/>
          <w:sz w:val="24"/>
          <w:szCs w:val="24"/>
        </w:rPr>
        <w:t xml:space="preserve"> </w:t>
      </w:r>
      <w:r>
        <w:rPr>
          <w:sz w:val="24"/>
          <w:szCs w:val="24"/>
        </w:rPr>
        <w:t>to allow</w:t>
      </w:r>
      <w:r>
        <w:rPr>
          <w:spacing w:val="-1"/>
          <w:sz w:val="24"/>
          <w:szCs w:val="24"/>
        </w:rPr>
        <w:t xml:space="preserve"> </w:t>
      </w:r>
      <w:r>
        <w:rPr>
          <w:sz w:val="24"/>
          <w:szCs w:val="24"/>
        </w:rPr>
        <w:t>water</w:t>
      </w:r>
      <w:r>
        <w:rPr>
          <w:spacing w:val="-2"/>
          <w:sz w:val="24"/>
          <w:szCs w:val="24"/>
        </w:rPr>
        <w:t xml:space="preserve"> </w:t>
      </w:r>
      <w:r>
        <w:rPr>
          <w:sz w:val="24"/>
          <w:szCs w:val="24"/>
        </w:rPr>
        <w:t>droplets</w:t>
      </w:r>
      <w:r>
        <w:rPr>
          <w:spacing w:val="-1"/>
          <w:sz w:val="24"/>
          <w:szCs w:val="24"/>
        </w:rPr>
        <w:t xml:space="preserve"> </w:t>
      </w:r>
      <w:r>
        <w:rPr>
          <w:sz w:val="24"/>
          <w:szCs w:val="24"/>
        </w:rPr>
        <w:t>to settle by</w:t>
      </w:r>
      <w:r>
        <w:rPr>
          <w:spacing w:val="-1"/>
          <w:sz w:val="24"/>
          <w:szCs w:val="24"/>
        </w:rPr>
        <w:t xml:space="preserve"> </w:t>
      </w:r>
      <w:r>
        <w:rPr>
          <w:sz w:val="24"/>
          <w:szCs w:val="24"/>
        </w:rPr>
        <w:t>gravity.</w:t>
      </w:r>
      <w:r>
        <w:rPr>
          <w:sz w:val="24"/>
          <w:szCs w:val="24"/>
          <w:lang w:val="en-IN"/>
        </w:rPr>
        <w:t xml:space="preserve"> </w:t>
      </w:r>
      <w:r>
        <w:rPr>
          <w:sz w:val="24"/>
          <w:szCs w:val="24"/>
        </w:rPr>
        <w:t>Take</w:t>
      </w:r>
      <w:r>
        <w:rPr>
          <w:spacing w:val="-3"/>
          <w:sz w:val="24"/>
          <w:szCs w:val="24"/>
        </w:rPr>
        <w:t xml:space="preserve"> </w:t>
      </w:r>
      <w:r>
        <w:rPr>
          <w:sz w:val="24"/>
          <w:szCs w:val="24"/>
        </w:rPr>
        <w:t>an</w:t>
      </w:r>
      <w:r>
        <w:rPr>
          <w:spacing w:val="-2"/>
          <w:sz w:val="24"/>
          <w:szCs w:val="24"/>
        </w:rPr>
        <w:t xml:space="preserve"> </w:t>
      </w:r>
      <w:r>
        <w:rPr>
          <w:sz w:val="24"/>
          <w:szCs w:val="24"/>
        </w:rPr>
        <w:t>oil</w:t>
      </w:r>
      <w:r>
        <w:rPr>
          <w:spacing w:val="-2"/>
          <w:sz w:val="24"/>
          <w:szCs w:val="24"/>
        </w:rPr>
        <w:t xml:space="preserve"> </w:t>
      </w:r>
      <w:r>
        <w:rPr>
          <w:sz w:val="24"/>
          <w:szCs w:val="24"/>
        </w:rPr>
        <w:t>sample</w:t>
      </w:r>
      <w:r>
        <w:rPr>
          <w:spacing w:val="-3"/>
          <w:sz w:val="24"/>
          <w:szCs w:val="24"/>
        </w:rPr>
        <w:t xml:space="preserve"> </w:t>
      </w:r>
      <w:r>
        <w:rPr>
          <w:sz w:val="24"/>
          <w:szCs w:val="24"/>
        </w:rPr>
        <w:t>from</w:t>
      </w:r>
      <w:r>
        <w:rPr>
          <w:spacing w:val="-1"/>
          <w:sz w:val="24"/>
          <w:szCs w:val="24"/>
        </w:rPr>
        <w:t xml:space="preserve"> </w:t>
      </w:r>
      <w:r>
        <w:rPr>
          <w:sz w:val="24"/>
          <w:szCs w:val="24"/>
        </w:rPr>
        <w:t>the</w:t>
      </w:r>
      <w:r>
        <w:rPr>
          <w:spacing w:val="-2"/>
          <w:sz w:val="24"/>
          <w:szCs w:val="24"/>
        </w:rPr>
        <w:t xml:space="preserve"> </w:t>
      </w:r>
      <w:r>
        <w:rPr>
          <w:sz w:val="24"/>
          <w:szCs w:val="24"/>
        </w:rPr>
        <w:t>oil</w:t>
      </w:r>
      <w:r>
        <w:rPr>
          <w:spacing w:val="-2"/>
          <w:sz w:val="24"/>
          <w:szCs w:val="24"/>
        </w:rPr>
        <w:t xml:space="preserve"> </w:t>
      </w:r>
      <w:r>
        <w:rPr>
          <w:sz w:val="24"/>
          <w:szCs w:val="24"/>
        </w:rPr>
        <w:t>layer</w:t>
      </w:r>
      <w:r>
        <w:rPr>
          <w:spacing w:val="-2"/>
          <w:sz w:val="24"/>
          <w:szCs w:val="24"/>
        </w:rPr>
        <w:t xml:space="preserve"> </w:t>
      </w:r>
      <w:r>
        <w:rPr>
          <w:sz w:val="24"/>
          <w:szCs w:val="24"/>
        </w:rPr>
        <w:t>in</w:t>
      </w:r>
      <w:r>
        <w:rPr>
          <w:spacing w:val="-1"/>
          <w:sz w:val="24"/>
          <w:szCs w:val="24"/>
        </w:rPr>
        <w:t xml:space="preserve"> </w:t>
      </w:r>
      <w:r>
        <w:rPr>
          <w:sz w:val="24"/>
          <w:szCs w:val="24"/>
        </w:rPr>
        <w:t>the</w:t>
      </w:r>
      <w:r>
        <w:rPr>
          <w:spacing w:val="-3"/>
          <w:sz w:val="24"/>
          <w:szCs w:val="24"/>
        </w:rPr>
        <w:t xml:space="preserve"> </w:t>
      </w:r>
      <w:r>
        <w:rPr>
          <w:sz w:val="24"/>
          <w:szCs w:val="24"/>
        </w:rPr>
        <w:t>settling</w:t>
      </w:r>
      <w:r>
        <w:rPr>
          <w:spacing w:val="56"/>
          <w:sz w:val="24"/>
          <w:szCs w:val="24"/>
        </w:rPr>
        <w:t xml:space="preserve"> </w:t>
      </w:r>
      <w:r>
        <w:rPr>
          <w:sz w:val="24"/>
          <w:szCs w:val="24"/>
        </w:rPr>
        <w:t>unit</w:t>
      </w:r>
      <w:r>
        <w:rPr>
          <w:spacing w:val="-1"/>
          <w:sz w:val="24"/>
          <w:szCs w:val="24"/>
        </w:rPr>
        <w:t xml:space="preserve"> </w:t>
      </w:r>
      <w:r>
        <w:rPr>
          <w:sz w:val="24"/>
          <w:szCs w:val="24"/>
        </w:rPr>
        <w:t>for</w:t>
      </w:r>
      <w:r>
        <w:rPr>
          <w:spacing w:val="-4"/>
          <w:sz w:val="24"/>
          <w:szCs w:val="24"/>
        </w:rPr>
        <w:t xml:space="preserve"> </w:t>
      </w:r>
      <w:r>
        <w:rPr>
          <w:sz w:val="24"/>
          <w:szCs w:val="24"/>
        </w:rPr>
        <w:t>determining</w:t>
      </w:r>
      <w:r>
        <w:rPr>
          <w:spacing w:val="-2"/>
          <w:sz w:val="24"/>
          <w:szCs w:val="24"/>
        </w:rPr>
        <w:t xml:space="preserve"> </w:t>
      </w:r>
      <w:r>
        <w:rPr>
          <w:sz w:val="24"/>
          <w:szCs w:val="24"/>
        </w:rPr>
        <w:t>water</w:t>
      </w:r>
      <w:r>
        <w:rPr>
          <w:spacing w:val="-57"/>
          <w:sz w:val="24"/>
          <w:szCs w:val="24"/>
        </w:rPr>
        <w:t xml:space="preserve"> </w:t>
      </w:r>
      <w:r>
        <w:rPr>
          <w:sz w:val="24"/>
          <w:szCs w:val="24"/>
        </w:rPr>
        <w:t>content of</w:t>
      </w:r>
      <w:r>
        <w:rPr>
          <w:spacing w:val="-2"/>
          <w:sz w:val="24"/>
          <w:szCs w:val="24"/>
        </w:rPr>
        <w:t xml:space="preserve"> </w:t>
      </w:r>
      <w:r>
        <w:rPr>
          <w:sz w:val="24"/>
          <w:szCs w:val="24"/>
        </w:rPr>
        <w:t>the oil</w:t>
      </w:r>
      <w:r>
        <w:rPr>
          <w:sz w:val="24"/>
          <w:szCs w:val="24"/>
          <w:lang w:val="en-IN"/>
        </w:rPr>
        <w:t xml:space="preserve"> </w:t>
      </w:r>
      <w:r>
        <w:rPr>
          <w:sz w:val="24"/>
          <w:szCs w:val="24"/>
        </w:rPr>
        <w:t>(1)</w:t>
      </w:r>
      <w:r>
        <w:rPr>
          <w:spacing w:val="-4"/>
          <w:sz w:val="24"/>
          <w:szCs w:val="24"/>
        </w:rPr>
        <w:t xml:space="preserve"> </w:t>
      </w:r>
      <w:r>
        <w:rPr>
          <w:sz w:val="24"/>
          <w:szCs w:val="24"/>
        </w:rPr>
        <w:t>Stirrer,</w:t>
      </w:r>
      <w:r>
        <w:rPr>
          <w:spacing w:val="-2"/>
          <w:sz w:val="24"/>
          <w:szCs w:val="24"/>
        </w:rPr>
        <w:t xml:space="preserve"> </w:t>
      </w:r>
      <w:r>
        <w:rPr>
          <w:sz w:val="24"/>
          <w:szCs w:val="24"/>
        </w:rPr>
        <w:t>(2)</w:t>
      </w:r>
      <w:r>
        <w:rPr>
          <w:spacing w:val="-3"/>
          <w:sz w:val="24"/>
          <w:szCs w:val="24"/>
        </w:rPr>
        <w:t xml:space="preserve"> </w:t>
      </w:r>
      <w:r>
        <w:rPr>
          <w:sz w:val="24"/>
          <w:szCs w:val="24"/>
        </w:rPr>
        <w:t>mixing</w:t>
      </w:r>
      <w:r>
        <w:rPr>
          <w:spacing w:val="-2"/>
          <w:sz w:val="24"/>
          <w:szCs w:val="24"/>
        </w:rPr>
        <w:t xml:space="preserve"> </w:t>
      </w:r>
      <w:r>
        <w:rPr>
          <w:sz w:val="24"/>
          <w:szCs w:val="24"/>
        </w:rPr>
        <w:t>vessel,</w:t>
      </w:r>
      <w:r>
        <w:rPr>
          <w:spacing w:val="-3"/>
          <w:sz w:val="24"/>
          <w:szCs w:val="24"/>
        </w:rPr>
        <w:t xml:space="preserve"> </w:t>
      </w:r>
      <w:r>
        <w:rPr>
          <w:sz w:val="24"/>
          <w:szCs w:val="24"/>
        </w:rPr>
        <w:t>(3)</w:t>
      </w:r>
      <w:r>
        <w:rPr>
          <w:spacing w:val="-1"/>
          <w:sz w:val="24"/>
          <w:szCs w:val="24"/>
        </w:rPr>
        <w:t xml:space="preserve"> </w:t>
      </w:r>
      <w:r>
        <w:rPr>
          <w:sz w:val="24"/>
          <w:szCs w:val="24"/>
        </w:rPr>
        <w:t>peristaltic</w:t>
      </w:r>
      <w:r>
        <w:rPr>
          <w:spacing w:val="-3"/>
          <w:sz w:val="24"/>
          <w:szCs w:val="24"/>
        </w:rPr>
        <w:t xml:space="preserve"> </w:t>
      </w:r>
      <w:r>
        <w:rPr>
          <w:sz w:val="24"/>
          <w:szCs w:val="24"/>
        </w:rPr>
        <w:t>pump, (4)</w:t>
      </w:r>
      <w:r>
        <w:rPr>
          <w:spacing w:val="-4"/>
          <w:sz w:val="24"/>
          <w:szCs w:val="24"/>
        </w:rPr>
        <w:t xml:space="preserve"> </w:t>
      </w:r>
      <w:r>
        <w:rPr>
          <w:sz w:val="24"/>
          <w:szCs w:val="24"/>
        </w:rPr>
        <w:t>inlet</w:t>
      </w:r>
      <w:r>
        <w:rPr>
          <w:spacing w:val="-2"/>
          <w:sz w:val="24"/>
          <w:szCs w:val="24"/>
        </w:rPr>
        <w:t xml:space="preserve"> </w:t>
      </w:r>
      <w:r>
        <w:rPr>
          <w:sz w:val="24"/>
          <w:szCs w:val="24"/>
        </w:rPr>
        <w:t>of</w:t>
      </w:r>
      <w:r>
        <w:rPr>
          <w:spacing w:val="-2"/>
          <w:sz w:val="24"/>
          <w:szCs w:val="24"/>
        </w:rPr>
        <w:t xml:space="preserve"> </w:t>
      </w:r>
      <w:r>
        <w:rPr>
          <w:sz w:val="24"/>
          <w:szCs w:val="24"/>
        </w:rPr>
        <w:t>emulsion,</w:t>
      </w:r>
      <w:r>
        <w:rPr>
          <w:spacing w:val="-2"/>
          <w:sz w:val="24"/>
          <w:szCs w:val="24"/>
        </w:rPr>
        <w:t xml:space="preserve"> </w:t>
      </w:r>
      <w:r>
        <w:rPr>
          <w:sz w:val="24"/>
          <w:szCs w:val="24"/>
        </w:rPr>
        <w:t>(5)</w:t>
      </w:r>
      <w:r>
        <w:rPr>
          <w:spacing w:val="-2"/>
          <w:sz w:val="24"/>
          <w:szCs w:val="24"/>
        </w:rPr>
        <w:t xml:space="preserve"> </w:t>
      </w:r>
      <w:r>
        <w:rPr>
          <w:sz w:val="24"/>
          <w:szCs w:val="24"/>
        </w:rPr>
        <w:t>resin</w:t>
      </w:r>
      <w:r>
        <w:rPr>
          <w:spacing w:val="-3"/>
          <w:sz w:val="24"/>
          <w:szCs w:val="24"/>
        </w:rPr>
        <w:t xml:space="preserve"> </w:t>
      </w:r>
      <w:r>
        <w:rPr>
          <w:sz w:val="24"/>
          <w:szCs w:val="24"/>
        </w:rPr>
        <w:t>bed</w:t>
      </w:r>
      <w:r>
        <w:rPr>
          <w:sz w:val="24"/>
          <w:szCs w:val="24"/>
          <w:lang w:val="en-IN"/>
        </w:rPr>
        <w:t xml:space="preserve"> (</w:t>
      </w:r>
      <w:r>
        <w:rPr>
          <w:sz w:val="24"/>
          <w:szCs w:val="24"/>
        </w:rPr>
        <w:t>Moses, S. F., &amp; Ng, K. M</w:t>
      </w:r>
      <w:r>
        <w:rPr>
          <w:sz w:val="24"/>
          <w:szCs w:val="24"/>
          <w:lang w:val="en-IN"/>
        </w:rPr>
        <w:t>.,</w:t>
      </w:r>
      <w:r>
        <w:rPr>
          <w:sz w:val="24"/>
          <w:szCs w:val="24"/>
        </w:rPr>
        <w:t>1985)</w:t>
      </w:r>
      <w:r>
        <w:rPr>
          <w:sz w:val="24"/>
          <w:szCs w:val="24"/>
          <w:lang w:val="en-IN"/>
        </w:rPr>
        <w:t>.</w:t>
      </w:r>
    </w:p>
    <w:p w14:paraId="6F36C51B" w14:textId="77777777" w:rsidR="00620AF0" w:rsidRDefault="00620AF0">
      <w:pPr>
        <w:pStyle w:val="ListParagraph"/>
        <w:tabs>
          <w:tab w:val="left" w:pos="820"/>
          <w:tab w:val="left" w:pos="821"/>
        </w:tabs>
        <w:spacing w:before="162" w:line="360" w:lineRule="auto"/>
        <w:ind w:left="0" w:firstLine="0"/>
        <w:jc w:val="both"/>
        <w:rPr>
          <w:sz w:val="24"/>
          <w:szCs w:val="24"/>
        </w:rPr>
      </w:pPr>
    </w:p>
    <w:p w14:paraId="23349C1D" w14:textId="77777777" w:rsidR="00620AF0" w:rsidRDefault="00620AF0">
      <w:pPr>
        <w:pStyle w:val="BodyText"/>
        <w:jc w:val="both"/>
      </w:pPr>
    </w:p>
    <w:p w14:paraId="3455CF64" w14:textId="77777777" w:rsidR="00620AF0" w:rsidRDefault="00620AF0">
      <w:pPr>
        <w:pStyle w:val="BodyText"/>
        <w:jc w:val="both"/>
      </w:pPr>
    </w:p>
    <w:p w14:paraId="5B01F469" w14:textId="77777777" w:rsidR="00620AF0" w:rsidRDefault="00000000">
      <w:pPr>
        <w:rPr>
          <w:sz w:val="24"/>
          <w:szCs w:val="24"/>
          <w:lang w:val="en-IN"/>
        </w:rPr>
      </w:pPr>
      <w:r>
        <w:rPr>
          <w:noProof/>
          <w:sz w:val="24"/>
          <w:szCs w:val="24"/>
        </w:rPr>
        <w:drawing>
          <wp:anchor distT="0" distB="0" distL="0" distR="0" simplePos="0" relativeHeight="251688960" behindDoc="0" locked="0" layoutInCell="1" allowOverlap="1" wp14:anchorId="6E8D8D25" wp14:editId="476CAA32">
            <wp:simplePos x="0" y="0"/>
            <wp:positionH relativeFrom="page">
              <wp:posOffset>1720850</wp:posOffset>
            </wp:positionH>
            <wp:positionV relativeFrom="paragraph">
              <wp:posOffset>121920</wp:posOffset>
            </wp:positionV>
            <wp:extent cx="4498975" cy="2507615"/>
            <wp:effectExtent l="0" t="0" r="15875" b="6985"/>
            <wp:wrapTopAndBottom/>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a:picLocks noChangeAspect="1"/>
                    </pic:cNvPicPr>
                  </pic:nvPicPr>
                  <pic:blipFill>
                    <a:blip r:embed="rId14" cstate="print"/>
                    <a:stretch>
                      <a:fillRect/>
                    </a:stretch>
                  </pic:blipFill>
                  <pic:spPr>
                    <a:xfrm>
                      <a:off x="0" y="0"/>
                      <a:ext cx="4498975" cy="2507615"/>
                    </a:xfrm>
                    <a:prstGeom prst="rect">
                      <a:avLst/>
                    </a:prstGeom>
                  </pic:spPr>
                </pic:pic>
              </a:graphicData>
            </a:graphic>
          </wp:anchor>
        </w:drawing>
      </w:r>
    </w:p>
    <w:p w14:paraId="750A4C1D" w14:textId="77777777" w:rsidR="00620AF0" w:rsidRDefault="00000000">
      <w:pPr>
        <w:pStyle w:val="BodyText"/>
        <w:ind w:left="1247" w:right="1454"/>
        <w:jc w:val="center"/>
        <w:rPr>
          <w:b/>
          <w:bCs/>
        </w:rPr>
      </w:pPr>
      <w:r>
        <w:rPr>
          <w:b/>
        </w:rPr>
        <w:t>Fig</w:t>
      </w:r>
      <w:r>
        <w:rPr>
          <w:b/>
          <w:lang w:val="en-IN"/>
        </w:rPr>
        <w:t xml:space="preserve"> 3.2</w:t>
      </w:r>
      <w:r>
        <w:rPr>
          <w:b/>
        </w:rPr>
        <w:t xml:space="preserve"> </w:t>
      </w:r>
      <w:r>
        <w:rPr>
          <w:b/>
          <w:bCs/>
        </w:rPr>
        <w:t>experimental</w:t>
      </w:r>
      <w:r>
        <w:rPr>
          <w:b/>
          <w:bCs/>
          <w:spacing w:val="-1"/>
        </w:rPr>
        <w:t xml:space="preserve"> </w:t>
      </w:r>
      <w:r>
        <w:rPr>
          <w:b/>
          <w:bCs/>
        </w:rPr>
        <w:t>setup</w:t>
      </w:r>
      <w:r>
        <w:rPr>
          <w:b/>
          <w:bCs/>
          <w:spacing w:val="-2"/>
        </w:rPr>
        <w:t xml:space="preserve"> </w:t>
      </w:r>
      <w:r>
        <w:rPr>
          <w:b/>
          <w:bCs/>
        </w:rPr>
        <w:t>in</w:t>
      </w:r>
      <w:r>
        <w:rPr>
          <w:b/>
          <w:bCs/>
          <w:spacing w:val="-1"/>
        </w:rPr>
        <w:t xml:space="preserve"> </w:t>
      </w:r>
      <w:r>
        <w:rPr>
          <w:b/>
          <w:bCs/>
        </w:rPr>
        <w:t>coalescence column</w:t>
      </w:r>
    </w:p>
    <w:p w14:paraId="69F69AB1" w14:textId="77777777" w:rsidR="00BB62BC" w:rsidRDefault="00BB62BC">
      <w:pPr>
        <w:pStyle w:val="BodyText"/>
        <w:ind w:left="1247" w:right="1454"/>
        <w:jc w:val="center"/>
        <w:rPr>
          <w:b/>
          <w:bCs/>
        </w:rPr>
      </w:pPr>
    </w:p>
    <w:p w14:paraId="2C1C1A50" w14:textId="77777777" w:rsidR="00BB62BC" w:rsidRPr="00BB62BC" w:rsidRDefault="00BB62BC">
      <w:pPr>
        <w:pStyle w:val="BodyText"/>
        <w:ind w:left="1247" w:right="1454"/>
        <w:jc w:val="center"/>
        <w:rPr>
          <w:b/>
          <w:bCs/>
        </w:rPr>
      </w:pPr>
    </w:p>
    <w:p w14:paraId="349967DF" w14:textId="4D616EE4" w:rsidR="00BB62BC" w:rsidRPr="00BB62BC" w:rsidRDefault="00BB62BC" w:rsidP="00BB62BC">
      <w:pPr>
        <w:spacing w:line="360" w:lineRule="auto"/>
        <w:jc w:val="both"/>
        <w:rPr>
          <w:b/>
          <w:bCs/>
          <w:sz w:val="24"/>
          <w:szCs w:val="24"/>
        </w:rPr>
      </w:pPr>
      <w:r w:rsidRPr="00BB62BC">
        <w:rPr>
          <w:b/>
          <w:bCs/>
          <w:sz w:val="24"/>
          <w:szCs w:val="24"/>
        </w:rPr>
        <w:t>3.</w:t>
      </w:r>
      <w:r w:rsidR="00B84B2B">
        <w:rPr>
          <w:b/>
          <w:bCs/>
          <w:sz w:val="24"/>
          <w:szCs w:val="24"/>
        </w:rPr>
        <w:t>5</w:t>
      </w:r>
      <w:r w:rsidRPr="00BB62BC">
        <w:rPr>
          <w:b/>
          <w:bCs/>
          <w:sz w:val="24"/>
          <w:szCs w:val="24"/>
        </w:rPr>
        <w:t xml:space="preserve"> INSTRUMENTAL ANALYSIS</w:t>
      </w:r>
    </w:p>
    <w:p w14:paraId="2FEDFC71" w14:textId="77777777" w:rsidR="00BB62BC" w:rsidRDefault="00BB62BC" w:rsidP="00BB62BC">
      <w:pPr>
        <w:spacing w:line="360" w:lineRule="auto"/>
        <w:ind w:right="697"/>
        <w:jc w:val="both"/>
        <w:rPr>
          <w:b/>
          <w:bCs/>
          <w:sz w:val="24"/>
          <w:szCs w:val="24"/>
        </w:rPr>
      </w:pPr>
      <w:r w:rsidRPr="00BB62BC">
        <w:rPr>
          <w:b/>
          <w:bCs/>
          <w:sz w:val="24"/>
          <w:szCs w:val="24"/>
        </w:rPr>
        <w:tab/>
      </w:r>
    </w:p>
    <w:p w14:paraId="7C329B3E" w14:textId="79E62875" w:rsidR="00BB62BC" w:rsidRPr="00BB62BC" w:rsidRDefault="00BB62BC" w:rsidP="00BB62BC">
      <w:pPr>
        <w:spacing w:line="360" w:lineRule="auto"/>
        <w:ind w:right="697" w:firstLine="720"/>
        <w:jc w:val="both"/>
        <w:rPr>
          <w:b/>
          <w:bCs/>
          <w:sz w:val="24"/>
          <w:szCs w:val="24"/>
        </w:rPr>
      </w:pPr>
      <w:r w:rsidRPr="00BB62BC">
        <w:rPr>
          <w:sz w:val="24"/>
          <w:szCs w:val="24"/>
        </w:rPr>
        <w:t xml:space="preserve">The prepared </w:t>
      </w:r>
      <w:proofErr w:type="spellStart"/>
      <w:r w:rsidRPr="00BB62BC">
        <w:rPr>
          <w:sz w:val="24"/>
          <w:szCs w:val="24"/>
        </w:rPr>
        <w:t>demulsifier</w:t>
      </w:r>
      <w:proofErr w:type="spellEnd"/>
      <w:r w:rsidRPr="00BB62BC">
        <w:rPr>
          <w:sz w:val="24"/>
          <w:szCs w:val="24"/>
        </w:rPr>
        <w:t xml:space="preserve">, packing material </w:t>
      </w:r>
      <w:proofErr w:type="gramStart"/>
      <w:r w:rsidRPr="00BB62BC">
        <w:rPr>
          <w:sz w:val="24"/>
          <w:szCs w:val="24"/>
        </w:rPr>
        <w:t>and  emulsion</w:t>
      </w:r>
      <w:proofErr w:type="gramEnd"/>
      <w:r w:rsidRPr="00BB62BC">
        <w:rPr>
          <w:sz w:val="24"/>
          <w:szCs w:val="24"/>
        </w:rPr>
        <w:t xml:space="preserve"> was </w:t>
      </w:r>
      <w:proofErr w:type="spellStart"/>
      <w:r w:rsidRPr="00BB62BC">
        <w:rPr>
          <w:sz w:val="24"/>
          <w:szCs w:val="24"/>
        </w:rPr>
        <w:t>analysed</w:t>
      </w:r>
      <w:proofErr w:type="spellEnd"/>
      <w:r w:rsidRPr="00BB62BC">
        <w:rPr>
          <w:sz w:val="24"/>
          <w:szCs w:val="24"/>
        </w:rPr>
        <w:t xml:space="preserve"> by using FTIR, GC-MS and SEM analysis. The added amine functionality that access </w:t>
      </w:r>
      <w:proofErr w:type="spellStart"/>
      <w:r w:rsidRPr="00BB62BC">
        <w:rPr>
          <w:sz w:val="24"/>
          <w:szCs w:val="24"/>
        </w:rPr>
        <w:t>demulsifier</w:t>
      </w:r>
      <w:proofErr w:type="spellEnd"/>
      <w:r w:rsidRPr="00BB62BC">
        <w:rPr>
          <w:sz w:val="24"/>
          <w:szCs w:val="24"/>
        </w:rPr>
        <w:t xml:space="preserve"> was confirmed through FTIR </w:t>
      </w:r>
      <w:proofErr w:type="gramStart"/>
      <w:r w:rsidRPr="00BB62BC">
        <w:rPr>
          <w:sz w:val="24"/>
          <w:szCs w:val="24"/>
        </w:rPr>
        <w:t>an  GCMS</w:t>
      </w:r>
      <w:proofErr w:type="gramEnd"/>
      <w:r w:rsidRPr="00BB62BC">
        <w:rPr>
          <w:sz w:val="24"/>
          <w:szCs w:val="24"/>
        </w:rPr>
        <w:t xml:space="preserve"> analysis. The morphology of the emulsion and presence of moisture </w:t>
      </w:r>
      <w:proofErr w:type="gramStart"/>
      <w:r w:rsidRPr="00BB62BC">
        <w:rPr>
          <w:sz w:val="24"/>
          <w:szCs w:val="24"/>
        </w:rPr>
        <w:t>content  was</w:t>
      </w:r>
      <w:proofErr w:type="gramEnd"/>
      <w:r w:rsidRPr="00BB62BC">
        <w:rPr>
          <w:sz w:val="24"/>
          <w:szCs w:val="24"/>
        </w:rPr>
        <w:t xml:space="preserve"> found through SEM analysis. </w:t>
      </w:r>
    </w:p>
    <w:p w14:paraId="2716EAEC" w14:textId="77777777" w:rsidR="00620AF0" w:rsidRDefault="00620AF0">
      <w:pPr>
        <w:pStyle w:val="BodyText"/>
        <w:rPr>
          <w:b/>
          <w:bCs/>
        </w:rPr>
      </w:pPr>
    </w:p>
    <w:p w14:paraId="353F3946" w14:textId="77777777" w:rsidR="00620AF0" w:rsidRDefault="00620AF0">
      <w:pPr>
        <w:pStyle w:val="BodyText"/>
      </w:pPr>
    </w:p>
    <w:p w14:paraId="55850E97" w14:textId="77777777" w:rsidR="00620AF0" w:rsidRDefault="00620AF0">
      <w:pPr>
        <w:pStyle w:val="Heading2"/>
        <w:ind w:left="0"/>
        <w:jc w:val="both"/>
      </w:pPr>
    </w:p>
    <w:p w14:paraId="160A9955" w14:textId="77777777" w:rsidR="00620AF0" w:rsidRDefault="00620AF0" w:rsidP="00BB62BC">
      <w:pPr>
        <w:pStyle w:val="Heading2"/>
        <w:ind w:left="0"/>
        <w:jc w:val="both"/>
      </w:pPr>
    </w:p>
    <w:p w14:paraId="2FA90129" w14:textId="77777777" w:rsidR="00620AF0" w:rsidRDefault="00000000">
      <w:pPr>
        <w:pStyle w:val="Heading2"/>
        <w:ind w:left="2160" w:firstLine="720"/>
      </w:pPr>
      <w:r>
        <w:rPr>
          <w:lang w:val="en-IN"/>
        </w:rPr>
        <w:lastRenderedPageBreak/>
        <w:t xml:space="preserve">        </w:t>
      </w:r>
      <w:r>
        <w:t>CHAPTER 4</w:t>
      </w:r>
    </w:p>
    <w:p w14:paraId="019E4CFA" w14:textId="77777777" w:rsidR="00620AF0" w:rsidRDefault="00620AF0">
      <w:pPr>
        <w:pStyle w:val="BodyText"/>
        <w:spacing w:before="5"/>
        <w:rPr>
          <w:b/>
          <w:sz w:val="20"/>
        </w:rPr>
      </w:pPr>
    </w:p>
    <w:p w14:paraId="30FBC672" w14:textId="77777777" w:rsidR="00620AF0" w:rsidRDefault="00000000">
      <w:pPr>
        <w:pStyle w:val="Heading3"/>
        <w:tabs>
          <w:tab w:val="left" w:pos="341"/>
        </w:tabs>
        <w:spacing w:before="88"/>
        <w:ind w:left="0" w:firstLineChars="1200" w:firstLine="3132"/>
        <w:jc w:val="both"/>
      </w:pPr>
      <w:r>
        <w:t>RESULTS</w:t>
      </w:r>
      <w:r>
        <w:rPr>
          <w:spacing w:val="-3"/>
        </w:rPr>
        <w:t xml:space="preserve"> </w:t>
      </w:r>
      <w:r>
        <w:t>AND</w:t>
      </w:r>
      <w:r>
        <w:rPr>
          <w:spacing w:val="-2"/>
        </w:rPr>
        <w:t xml:space="preserve"> </w:t>
      </w:r>
      <w:r>
        <w:t>DISCUSSION</w:t>
      </w:r>
    </w:p>
    <w:p w14:paraId="45F8E306" w14:textId="77777777" w:rsidR="00620AF0" w:rsidRPr="00B827EC" w:rsidRDefault="00620AF0">
      <w:pPr>
        <w:rPr>
          <w:b/>
          <w:bCs/>
          <w:sz w:val="24"/>
          <w:szCs w:val="24"/>
        </w:rPr>
      </w:pPr>
    </w:p>
    <w:p w14:paraId="612F9693" w14:textId="7E957F01" w:rsidR="00B827EC" w:rsidRDefault="00B827EC">
      <w:pPr>
        <w:rPr>
          <w:b/>
          <w:bCs/>
          <w:sz w:val="24"/>
          <w:szCs w:val="24"/>
        </w:rPr>
      </w:pPr>
      <w:r>
        <w:rPr>
          <w:b/>
          <w:bCs/>
          <w:sz w:val="24"/>
          <w:szCs w:val="24"/>
        </w:rPr>
        <w:t xml:space="preserve">4. </w:t>
      </w:r>
      <w:r w:rsidRPr="00B827EC">
        <w:rPr>
          <w:b/>
          <w:bCs/>
          <w:sz w:val="24"/>
          <w:szCs w:val="24"/>
        </w:rPr>
        <w:t>CHARACTRAIZATION</w:t>
      </w:r>
    </w:p>
    <w:p w14:paraId="1BA151B3" w14:textId="77777777" w:rsidR="00B827EC" w:rsidRPr="00B827EC" w:rsidRDefault="00B827EC">
      <w:pPr>
        <w:rPr>
          <w:b/>
          <w:bCs/>
          <w:sz w:val="24"/>
          <w:szCs w:val="24"/>
        </w:rPr>
      </w:pPr>
    </w:p>
    <w:p w14:paraId="782A39D3" w14:textId="60F1DA99" w:rsidR="00620AF0" w:rsidRDefault="00B827EC">
      <w:pPr>
        <w:tabs>
          <w:tab w:val="left" w:pos="581"/>
        </w:tabs>
        <w:rPr>
          <w:b/>
          <w:sz w:val="24"/>
          <w:szCs w:val="24"/>
        </w:rPr>
      </w:pPr>
      <w:r w:rsidRPr="00B827EC">
        <w:rPr>
          <w:b/>
          <w:bCs/>
          <w:lang w:val="en-IN"/>
        </w:rPr>
        <w:t>4.1</w:t>
      </w:r>
      <w:r>
        <w:rPr>
          <w:lang w:val="en-IN"/>
        </w:rPr>
        <w:t xml:space="preserve"> </w:t>
      </w:r>
      <w:r w:rsidR="00000000">
        <w:rPr>
          <w:b/>
          <w:sz w:val="24"/>
          <w:szCs w:val="24"/>
        </w:rPr>
        <w:t xml:space="preserve">FOURIER TRANSFORM INFRARED SPECTROSCOPY </w:t>
      </w:r>
    </w:p>
    <w:p w14:paraId="06F957AE" w14:textId="77777777" w:rsidR="00620AF0" w:rsidRDefault="00620AF0">
      <w:pPr>
        <w:pStyle w:val="BodyText"/>
        <w:rPr>
          <w:b/>
          <w:sz w:val="27"/>
        </w:rPr>
      </w:pPr>
    </w:p>
    <w:p w14:paraId="26A563C9" w14:textId="77777777" w:rsidR="00620AF0" w:rsidRDefault="00000000" w:rsidP="00B827EC">
      <w:pPr>
        <w:spacing w:line="360" w:lineRule="auto"/>
        <w:ind w:left="160" w:right="838" w:firstLine="719"/>
        <w:jc w:val="both"/>
        <w:rPr>
          <w:sz w:val="24"/>
          <w:szCs w:val="24"/>
        </w:rPr>
      </w:pPr>
      <w:r>
        <w:rPr>
          <w:sz w:val="24"/>
          <w:szCs w:val="24"/>
        </w:rPr>
        <w:t xml:space="preserve">The objective of Fourier Transform Infrared study was to determine the functional groups present in the crude oil. Using an Agilent Cary 630 spectrometer, Fourier Transform Infrared Spectroscopy (FTIR) was used to evaluate the unprocessed neem oil and the synthetic neem oil-based </w:t>
      </w:r>
      <w:proofErr w:type="spellStart"/>
      <w:r>
        <w:rPr>
          <w:sz w:val="24"/>
          <w:szCs w:val="24"/>
        </w:rPr>
        <w:t>demulsifier</w:t>
      </w:r>
      <w:proofErr w:type="spellEnd"/>
      <w:r>
        <w:rPr>
          <w:sz w:val="24"/>
          <w:szCs w:val="24"/>
        </w:rPr>
        <w:t>. With a spectral resolution of 1 cm1, the FTIR spectrum was acquired spanning the wavenumber range of 400–4000 cm1 (Babu K et al. 2015).</w:t>
      </w:r>
    </w:p>
    <w:p w14:paraId="0358B405" w14:textId="77777777" w:rsidR="00BB62BC" w:rsidRDefault="00000000" w:rsidP="00B827EC">
      <w:pPr>
        <w:spacing w:line="360" w:lineRule="auto"/>
        <w:ind w:left="160" w:right="838" w:firstLine="719"/>
        <w:jc w:val="both"/>
        <w:rPr>
          <w:sz w:val="24"/>
          <w:szCs w:val="24"/>
        </w:rPr>
      </w:pPr>
      <w:r>
        <w:rPr>
          <w:sz w:val="24"/>
          <w:szCs w:val="24"/>
        </w:rPr>
        <w:t>The</w:t>
      </w:r>
      <w:r>
        <w:rPr>
          <w:spacing w:val="-11"/>
          <w:sz w:val="24"/>
          <w:szCs w:val="24"/>
        </w:rPr>
        <w:t xml:space="preserve"> </w:t>
      </w:r>
      <w:r>
        <w:rPr>
          <w:sz w:val="24"/>
          <w:szCs w:val="24"/>
        </w:rPr>
        <w:t>most</w:t>
      </w:r>
      <w:r>
        <w:rPr>
          <w:spacing w:val="-11"/>
          <w:sz w:val="24"/>
          <w:szCs w:val="24"/>
        </w:rPr>
        <w:t xml:space="preserve"> </w:t>
      </w:r>
      <w:r>
        <w:rPr>
          <w:sz w:val="24"/>
          <w:szCs w:val="24"/>
        </w:rPr>
        <w:t>intense</w:t>
      </w:r>
      <w:r>
        <w:rPr>
          <w:spacing w:val="-10"/>
          <w:sz w:val="24"/>
          <w:szCs w:val="24"/>
        </w:rPr>
        <w:t xml:space="preserve"> </w:t>
      </w:r>
      <w:r>
        <w:rPr>
          <w:sz w:val="24"/>
          <w:szCs w:val="24"/>
        </w:rPr>
        <w:t>peaks</w:t>
      </w:r>
      <w:r>
        <w:rPr>
          <w:spacing w:val="-11"/>
          <w:sz w:val="24"/>
          <w:szCs w:val="24"/>
        </w:rPr>
        <w:t xml:space="preserve"> </w:t>
      </w:r>
      <w:r>
        <w:rPr>
          <w:sz w:val="24"/>
          <w:szCs w:val="24"/>
        </w:rPr>
        <w:t>present</w:t>
      </w:r>
      <w:r>
        <w:rPr>
          <w:spacing w:val="-11"/>
          <w:sz w:val="24"/>
          <w:szCs w:val="24"/>
        </w:rPr>
        <w:t xml:space="preserve"> </w:t>
      </w:r>
      <w:r>
        <w:rPr>
          <w:sz w:val="24"/>
          <w:szCs w:val="24"/>
        </w:rPr>
        <w:t>at</w:t>
      </w:r>
      <w:r>
        <w:rPr>
          <w:spacing w:val="-10"/>
          <w:sz w:val="24"/>
          <w:szCs w:val="24"/>
        </w:rPr>
        <w:t xml:space="preserve"> </w:t>
      </w:r>
      <w:r>
        <w:rPr>
          <w:sz w:val="24"/>
          <w:szCs w:val="24"/>
        </w:rPr>
        <w:t>2924</w:t>
      </w:r>
      <w:r>
        <w:rPr>
          <w:spacing w:val="-11"/>
          <w:sz w:val="24"/>
          <w:szCs w:val="24"/>
        </w:rPr>
        <w:t xml:space="preserve"> </w:t>
      </w:r>
      <w:r>
        <w:rPr>
          <w:sz w:val="24"/>
          <w:szCs w:val="24"/>
        </w:rPr>
        <w:t>cm</w:t>
      </w:r>
      <w:r>
        <w:rPr>
          <w:sz w:val="24"/>
          <w:szCs w:val="24"/>
          <w:vertAlign w:val="superscript"/>
        </w:rPr>
        <w:t>−1</w:t>
      </w:r>
      <w:r>
        <w:rPr>
          <w:spacing w:val="-10"/>
          <w:sz w:val="24"/>
          <w:szCs w:val="24"/>
        </w:rPr>
        <w:t xml:space="preserve"> </w:t>
      </w:r>
      <w:r>
        <w:rPr>
          <w:sz w:val="24"/>
          <w:szCs w:val="24"/>
        </w:rPr>
        <w:t>and</w:t>
      </w:r>
      <w:r>
        <w:rPr>
          <w:spacing w:val="-10"/>
          <w:sz w:val="24"/>
          <w:szCs w:val="24"/>
        </w:rPr>
        <w:t xml:space="preserve"> </w:t>
      </w:r>
      <w:r>
        <w:rPr>
          <w:sz w:val="24"/>
          <w:szCs w:val="24"/>
        </w:rPr>
        <w:t>2854</w:t>
      </w:r>
      <w:r>
        <w:rPr>
          <w:spacing w:val="-11"/>
          <w:sz w:val="24"/>
          <w:szCs w:val="24"/>
        </w:rPr>
        <w:t xml:space="preserve"> </w:t>
      </w:r>
      <w:r>
        <w:rPr>
          <w:sz w:val="24"/>
          <w:szCs w:val="24"/>
        </w:rPr>
        <w:t>cm</w:t>
      </w:r>
      <w:r>
        <w:rPr>
          <w:sz w:val="24"/>
          <w:szCs w:val="24"/>
          <w:vertAlign w:val="superscript"/>
        </w:rPr>
        <w:t>−1</w:t>
      </w:r>
      <w:r>
        <w:rPr>
          <w:spacing w:val="-62"/>
          <w:sz w:val="24"/>
          <w:szCs w:val="24"/>
        </w:rPr>
        <w:t xml:space="preserve"> </w:t>
      </w:r>
      <w:r>
        <w:rPr>
          <w:sz w:val="24"/>
          <w:szCs w:val="24"/>
        </w:rPr>
        <w:t>(C-H)</w:t>
      </w:r>
      <w:r>
        <w:rPr>
          <w:spacing w:val="1"/>
          <w:sz w:val="24"/>
          <w:szCs w:val="24"/>
        </w:rPr>
        <w:t xml:space="preserve"> </w:t>
      </w:r>
      <w:r>
        <w:rPr>
          <w:sz w:val="24"/>
          <w:szCs w:val="24"/>
        </w:rPr>
        <w:t>represent single bonded alkanes while 671 cm</w:t>
      </w:r>
    </w:p>
    <w:p w14:paraId="31F1EAFD" w14:textId="013C5A16" w:rsidR="00620AF0" w:rsidRDefault="00000000" w:rsidP="00B827EC">
      <w:pPr>
        <w:spacing w:line="360" w:lineRule="auto"/>
        <w:ind w:left="160" w:right="838" w:firstLine="719"/>
        <w:jc w:val="both"/>
        <w:rPr>
          <w:sz w:val="24"/>
          <w:szCs w:val="24"/>
        </w:rPr>
      </w:pPr>
      <w:r>
        <w:rPr>
          <w:sz w:val="24"/>
          <w:szCs w:val="24"/>
          <w:vertAlign w:val="superscript"/>
        </w:rPr>
        <w:t>−1</w:t>
      </w:r>
      <w:r>
        <w:rPr>
          <w:sz w:val="24"/>
          <w:szCs w:val="24"/>
        </w:rPr>
        <w:t xml:space="preserve"> (C=</w:t>
      </w:r>
      <w:proofErr w:type="gramStart"/>
      <w:r>
        <w:rPr>
          <w:sz w:val="24"/>
          <w:szCs w:val="24"/>
        </w:rPr>
        <w:t>C)represent</w:t>
      </w:r>
      <w:proofErr w:type="gramEnd"/>
      <w:r>
        <w:rPr>
          <w:sz w:val="24"/>
          <w:szCs w:val="24"/>
        </w:rPr>
        <w:t xml:space="preserve"> double bonded</w:t>
      </w:r>
      <w:r>
        <w:rPr>
          <w:spacing w:val="1"/>
          <w:sz w:val="24"/>
          <w:szCs w:val="24"/>
        </w:rPr>
        <w:t xml:space="preserve"> </w:t>
      </w:r>
      <w:r>
        <w:rPr>
          <w:sz w:val="24"/>
          <w:szCs w:val="24"/>
        </w:rPr>
        <w:t>alkenes.</w:t>
      </w:r>
      <w:r>
        <w:rPr>
          <w:spacing w:val="-10"/>
          <w:sz w:val="24"/>
          <w:szCs w:val="24"/>
        </w:rPr>
        <w:t xml:space="preserve"> </w:t>
      </w:r>
      <w:r>
        <w:rPr>
          <w:sz w:val="24"/>
          <w:szCs w:val="24"/>
        </w:rPr>
        <w:t>Presence</w:t>
      </w:r>
      <w:r>
        <w:rPr>
          <w:spacing w:val="-6"/>
          <w:sz w:val="24"/>
          <w:szCs w:val="24"/>
        </w:rPr>
        <w:t xml:space="preserve"> </w:t>
      </w:r>
      <w:r>
        <w:rPr>
          <w:sz w:val="24"/>
          <w:szCs w:val="24"/>
        </w:rPr>
        <w:t>of</w:t>
      </w:r>
      <w:r>
        <w:rPr>
          <w:spacing w:val="-9"/>
          <w:sz w:val="24"/>
          <w:szCs w:val="24"/>
        </w:rPr>
        <w:t xml:space="preserve"> </w:t>
      </w:r>
      <w:r>
        <w:rPr>
          <w:sz w:val="24"/>
          <w:szCs w:val="24"/>
        </w:rPr>
        <w:t>aromatics,</w:t>
      </w:r>
      <w:r>
        <w:rPr>
          <w:spacing w:val="-9"/>
          <w:sz w:val="24"/>
          <w:szCs w:val="24"/>
        </w:rPr>
        <w:t xml:space="preserve"> </w:t>
      </w:r>
      <w:r>
        <w:rPr>
          <w:sz w:val="24"/>
          <w:szCs w:val="24"/>
        </w:rPr>
        <w:t>carboxylic</w:t>
      </w:r>
      <w:r>
        <w:rPr>
          <w:spacing w:val="-7"/>
          <w:sz w:val="24"/>
          <w:szCs w:val="24"/>
        </w:rPr>
        <w:t xml:space="preserve"> </w:t>
      </w:r>
      <w:r>
        <w:rPr>
          <w:sz w:val="24"/>
          <w:szCs w:val="24"/>
        </w:rPr>
        <w:t>acid,</w:t>
      </w:r>
      <w:r>
        <w:rPr>
          <w:spacing w:val="-10"/>
          <w:sz w:val="24"/>
          <w:szCs w:val="24"/>
        </w:rPr>
        <w:t xml:space="preserve"> </w:t>
      </w:r>
      <w:r>
        <w:rPr>
          <w:sz w:val="24"/>
          <w:szCs w:val="24"/>
        </w:rPr>
        <w:t>alcohol</w:t>
      </w:r>
      <w:r>
        <w:rPr>
          <w:spacing w:val="-7"/>
          <w:sz w:val="24"/>
          <w:szCs w:val="24"/>
        </w:rPr>
        <w:t xml:space="preserve"> </w:t>
      </w:r>
      <w:r>
        <w:rPr>
          <w:sz w:val="24"/>
          <w:szCs w:val="24"/>
        </w:rPr>
        <w:t>amines,</w:t>
      </w:r>
      <w:r>
        <w:rPr>
          <w:spacing w:val="-9"/>
          <w:sz w:val="24"/>
          <w:szCs w:val="24"/>
        </w:rPr>
        <w:t xml:space="preserve"> </w:t>
      </w:r>
      <w:r>
        <w:rPr>
          <w:sz w:val="24"/>
          <w:szCs w:val="24"/>
        </w:rPr>
        <w:t>amides,</w:t>
      </w:r>
      <w:r>
        <w:rPr>
          <w:spacing w:val="-9"/>
          <w:sz w:val="24"/>
          <w:szCs w:val="24"/>
        </w:rPr>
        <w:t xml:space="preserve"> </w:t>
      </w:r>
      <w:r>
        <w:rPr>
          <w:sz w:val="24"/>
          <w:szCs w:val="24"/>
        </w:rPr>
        <w:t>nitro</w:t>
      </w:r>
      <w:r>
        <w:rPr>
          <w:spacing w:val="-9"/>
          <w:sz w:val="24"/>
          <w:szCs w:val="24"/>
        </w:rPr>
        <w:t xml:space="preserve"> </w:t>
      </w:r>
      <w:r>
        <w:rPr>
          <w:sz w:val="24"/>
          <w:szCs w:val="24"/>
        </w:rPr>
        <w:t>compounds,</w:t>
      </w:r>
      <w:r>
        <w:rPr>
          <w:spacing w:val="-63"/>
          <w:sz w:val="24"/>
          <w:szCs w:val="24"/>
        </w:rPr>
        <w:t xml:space="preserve"> </w:t>
      </w:r>
      <w:r>
        <w:rPr>
          <w:sz w:val="24"/>
          <w:szCs w:val="24"/>
        </w:rPr>
        <w:t>halides and esters at wave numbers 1458 cm</w:t>
      </w:r>
      <w:r>
        <w:rPr>
          <w:sz w:val="24"/>
          <w:szCs w:val="24"/>
          <w:vertAlign w:val="superscript"/>
        </w:rPr>
        <w:t>−1</w:t>
      </w:r>
      <w:r>
        <w:rPr>
          <w:sz w:val="24"/>
          <w:szCs w:val="24"/>
        </w:rPr>
        <w:t xml:space="preserve"> (C-H), 2361 cm</w:t>
      </w:r>
      <w:r>
        <w:rPr>
          <w:sz w:val="24"/>
          <w:szCs w:val="24"/>
          <w:vertAlign w:val="superscript"/>
        </w:rPr>
        <w:t>−1</w:t>
      </w:r>
      <w:r>
        <w:rPr>
          <w:sz w:val="24"/>
          <w:szCs w:val="24"/>
        </w:rPr>
        <w:t xml:space="preserve"> (C-O), 1088 cm-1</w:t>
      </w:r>
      <w:r>
        <w:rPr>
          <w:spacing w:val="1"/>
          <w:sz w:val="24"/>
          <w:szCs w:val="24"/>
        </w:rPr>
        <w:t xml:space="preserve"> </w:t>
      </w:r>
      <w:r>
        <w:rPr>
          <w:sz w:val="24"/>
          <w:szCs w:val="24"/>
        </w:rPr>
        <w:t>(C=O),2924</w:t>
      </w:r>
      <w:r>
        <w:rPr>
          <w:spacing w:val="46"/>
          <w:sz w:val="24"/>
          <w:szCs w:val="24"/>
        </w:rPr>
        <w:t xml:space="preserve"> </w:t>
      </w:r>
      <w:r>
        <w:rPr>
          <w:sz w:val="24"/>
          <w:szCs w:val="24"/>
        </w:rPr>
        <w:t>cm</w:t>
      </w:r>
      <w:r>
        <w:rPr>
          <w:sz w:val="24"/>
          <w:szCs w:val="24"/>
          <w:vertAlign w:val="superscript"/>
        </w:rPr>
        <w:t>−1</w:t>
      </w:r>
      <w:r>
        <w:rPr>
          <w:spacing w:val="48"/>
          <w:sz w:val="24"/>
          <w:szCs w:val="24"/>
        </w:rPr>
        <w:t xml:space="preserve"> </w:t>
      </w:r>
      <w:r>
        <w:rPr>
          <w:sz w:val="24"/>
          <w:szCs w:val="24"/>
        </w:rPr>
        <w:t>(C-N),</w:t>
      </w:r>
      <w:r>
        <w:rPr>
          <w:spacing w:val="47"/>
          <w:sz w:val="24"/>
          <w:szCs w:val="24"/>
        </w:rPr>
        <w:t xml:space="preserve"> </w:t>
      </w:r>
      <w:r>
        <w:rPr>
          <w:sz w:val="24"/>
          <w:szCs w:val="24"/>
        </w:rPr>
        <w:t>1564</w:t>
      </w:r>
      <w:r>
        <w:rPr>
          <w:spacing w:val="46"/>
          <w:sz w:val="24"/>
          <w:szCs w:val="24"/>
        </w:rPr>
        <w:t xml:space="preserve"> </w:t>
      </w:r>
      <w:r>
        <w:rPr>
          <w:sz w:val="24"/>
          <w:szCs w:val="24"/>
        </w:rPr>
        <w:t>cm</w:t>
      </w:r>
      <w:r>
        <w:rPr>
          <w:sz w:val="24"/>
          <w:szCs w:val="24"/>
          <w:vertAlign w:val="superscript"/>
        </w:rPr>
        <w:t>−1</w:t>
      </w:r>
      <w:r>
        <w:rPr>
          <w:spacing w:val="49"/>
          <w:sz w:val="24"/>
          <w:szCs w:val="24"/>
        </w:rPr>
        <w:t xml:space="preserve"> </w:t>
      </w:r>
      <w:r>
        <w:rPr>
          <w:sz w:val="24"/>
          <w:szCs w:val="24"/>
        </w:rPr>
        <w:t>(N=O),</w:t>
      </w:r>
      <w:r>
        <w:rPr>
          <w:spacing w:val="46"/>
          <w:sz w:val="24"/>
          <w:szCs w:val="24"/>
        </w:rPr>
        <w:t xml:space="preserve"> </w:t>
      </w:r>
      <w:r>
        <w:rPr>
          <w:sz w:val="24"/>
          <w:szCs w:val="24"/>
        </w:rPr>
        <w:t>1774</w:t>
      </w:r>
      <w:r>
        <w:rPr>
          <w:spacing w:val="46"/>
          <w:sz w:val="24"/>
          <w:szCs w:val="24"/>
        </w:rPr>
        <w:t xml:space="preserve"> </w:t>
      </w:r>
      <w:r>
        <w:rPr>
          <w:sz w:val="24"/>
          <w:szCs w:val="24"/>
        </w:rPr>
        <w:t>cm</w:t>
      </w:r>
      <w:r>
        <w:rPr>
          <w:sz w:val="24"/>
          <w:szCs w:val="24"/>
          <w:vertAlign w:val="superscript"/>
        </w:rPr>
        <w:t>−1</w:t>
      </w:r>
      <w:r>
        <w:rPr>
          <w:spacing w:val="49"/>
          <w:sz w:val="24"/>
          <w:szCs w:val="24"/>
        </w:rPr>
        <w:t xml:space="preserve"> </w:t>
      </w:r>
      <w:r>
        <w:rPr>
          <w:sz w:val="24"/>
          <w:szCs w:val="24"/>
        </w:rPr>
        <w:t>(C=O)</w:t>
      </w:r>
      <w:r>
        <w:rPr>
          <w:spacing w:val="46"/>
          <w:sz w:val="24"/>
          <w:szCs w:val="24"/>
        </w:rPr>
        <w:t xml:space="preserve"> </w:t>
      </w:r>
      <w:r>
        <w:rPr>
          <w:sz w:val="24"/>
          <w:szCs w:val="24"/>
        </w:rPr>
        <w:t>and</w:t>
      </w:r>
      <w:r>
        <w:rPr>
          <w:spacing w:val="47"/>
          <w:sz w:val="24"/>
          <w:szCs w:val="24"/>
        </w:rPr>
        <w:t xml:space="preserve"> </w:t>
      </w:r>
      <w:r>
        <w:rPr>
          <w:sz w:val="24"/>
          <w:szCs w:val="24"/>
        </w:rPr>
        <w:t>1744</w:t>
      </w:r>
      <w:r>
        <w:rPr>
          <w:spacing w:val="46"/>
          <w:sz w:val="24"/>
          <w:szCs w:val="24"/>
        </w:rPr>
        <w:t xml:space="preserve"> </w:t>
      </w:r>
      <w:r>
        <w:rPr>
          <w:sz w:val="24"/>
          <w:szCs w:val="24"/>
        </w:rPr>
        <w:t>cm</w:t>
      </w:r>
      <w:r>
        <w:rPr>
          <w:sz w:val="24"/>
          <w:szCs w:val="24"/>
          <w:vertAlign w:val="superscript"/>
        </w:rPr>
        <w:t>−1</w:t>
      </w:r>
      <w:r>
        <w:rPr>
          <w:spacing w:val="48"/>
          <w:sz w:val="24"/>
          <w:szCs w:val="24"/>
        </w:rPr>
        <w:t xml:space="preserve"> </w:t>
      </w:r>
      <w:r>
        <w:rPr>
          <w:sz w:val="24"/>
          <w:szCs w:val="24"/>
        </w:rPr>
        <w:t>(C=O) respectively.</w:t>
      </w:r>
    </w:p>
    <w:p w14:paraId="28D0C500" w14:textId="77777777" w:rsidR="00620AF0" w:rsidRDefault="00620AF0">
      <w:pPr>
        <w:pStyle w:val="BodyText"/>
        <w:rPr>
          <w:sz w:val="20"/>
        </w:rPr>
      </w:pPr>
    </w:p>
    <w:p w14:paraId="6C2269B6" w14:textId="77777777" w:rsidR="00620AF0" w:rsidRDefault="00620AF0">
      <w:pPr>
        <w:pStyle w:val="BodyText"/>
        <w:spacing w:before="8"/>
        <w:rPr>
          <w:sz w:val="27"/>
        </w:rPr>
      </w:pPr>
    </w:p>
    <w:p w14:paraId="7F3E6DB7" w14:textId="77777777" w:rsidR="00620AF0" w:rsidRDefault="00000000">
      <w:pPr>
        <w:pStyle w:val="BodyText"/>
        <w:rPr>
          <w:sz w:val="28"/>
        </w:rPr>
      </w:pPr>
      <w:r>
        <w:rPr>
          <w:noProof/>
        </w:rPr>
        <w:drawing>
          <wp:anchor distT="0" distB="0" distL="0" distR="0" simplePos="0" relativeHeight="251663360" behindDoc="0" locked="0" layoutInCell="1" allowOverlap="1" wp14:anchorId="2ECA0D6B" wp14:editId="18717FC4">
            <wp:simplePos x="0" y="0"/>
            <wp:positionH relativeFrom="page">
              <wp:posOffset>1139190</wp:posOffset>
            </wp:positionH>
            <wp:positionV relativeFrom="paragraph">
              <wp:posOffset>48260</wp:posOffset>
            </wp:positionV>
            <wp:extent cx="5245100" cy="2609850"/>
            <wp:effectExtent l="0" t="0" r="1270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5" cstate="print"/>
                    <a:stretch>
                      <a:fillRect/>
                    </a:stretch>
                  </pic:blipFill>
                  <pic:spPr>
                    <a:xfrm>
                      <a:off x="0" y="0"/>
                      <a:ext cx="5245100" cy="2609850"/>
                    </a:xfrm>
                    <a:prstGeom prst="rect">
                      <a:avLst/>
                    </a:prstGeom>
                  </pic:spPr>
                </pic:pic>
              </a:graphicData>
            </a:graphic>
          </wp:anchor>
        </w:drawing>
      </w:r>
    </w:p>
    <w:p w14:paraId="1903F666" w14:textId="77777777" w:rsidR="00620AF0" w:rsidRDefault="00620AF0">
      <w:pPr>
        <w:pStyle w:val="BodyText"/>
        <w:spacing w:before="4"/>
      </w:pPr>
    </w:p>
    <w:p w14:paraId="481076B4" w14:textId="77777777" w:rsidR="00620AF0" w:rsidRDefault="00000000">
      <w:pPr>
        <w:ind w:left="1007"/>
        <w:rPr>
          <w:b/>
          <w:sz w:val="24"/>
        </w:rPr>
      </w:pPr>
      <w:r>
        <w:rPr>
          <w:b/>
          <w:sz w:val="24"/>
        </w:rPr>
        <w:t>Fig</w:t>
      </w:r>
      <w:r>
        <w:rPr>
          <w:b/>
          <w:sz w:val="24"/>
          <w:lang w:val="en-IN"/>
        </w:rPr>
        <w:t xml:space="preserve"> 4.</w:t>
      </w:r>
      <w:r>
        <w:rPr>
          <w:b/>
          <w:sz w:val="24"/>
        </w:rPr>
        <w:t>1</w:t>
      </w:r>
      <w:r>
        <w:rPr>
          <w:b/>
          <w:spacing w:val="-1"/>
          <w:sz w:val="24"/>
        </w:rPr>
        <w:t xml:space="preserve"> </w:t>
      </w:r>
      <w:r>
        <w:rPr>
          <w:b/>
          <w:sz w:val="24"/>
        </w:rPr>
        <w:t>Fourier</w:t>
      </w:r>
      <w:r>
        <w:rPr>
          <w:b/>
          <w:spacing w:val="-3"/>
          <w:sz w:val="24"/>
        </w:rPr>
        <w:t xml:space="preserve"> </w:t>
      </w:r>
      <w:r>
        <w:rPr>
          <w:b/>
          <w:sz w:val="24"/>
        </w:rPr>
        <w:t>Transform Infrared</w:t>
      </w:r>
      <w:r>
        <w:rPr>
          <w:b/>
          <w:spacing w:val="-1"/>
          <w:sz w:val="24"/>
        </w:rPr>
        <w:t xml:space="preserve"> </w:t>
      </w:r>
      <w:r>
        <w:rPr>
          <w:b/>
          <w:sz w:val="24"/>
        </w:rPr>
        <w:t>Spectroscopy</w:t>
      </w:r>
      <w:r>
        <w:rPr>
          <w:b/>
          <w:spacing w:val="-1"/>
          <w:sz w:val="24"/>
        </w:rPr>
        <w:t xml:space="preserve"> </w:t>
      </w:r>
      <w:r>
        <w:rPr>
          <w:b/>
          <w:sz w:val="24"/>
        </w:rPr>
        <w:t>(FTIR)-</w:t>
      </w:r>
      <w:r>
        <w:rPr>
          <w:b/>
          <w:spacing w:val="-2"/>
          <w:sz w:val="24"/>
        </w:rPr>
        <w:t xml:space="preserve"> </w:t>
      </w:r>
      <w:r>
        <w:rPr>
          <w:b/>
          <w:sz w:val="24"/>
        </w:rPr>
        <w:t>Light</w:t>
      </w:r>
      <w:r>
        <w:rPr>
          <w:b/>
          <w:spacing w:val="-1"/>
          <w:sz w:val="24"/>
        </w:rPr>
        <w:t xml:space="preserve"> </w:t>
      </w:r>
      <w:r>
        <w:rPr>
          <w:b/>
          <w:sz w:val="24"/>
        </w:rPr>
        <w:t>Crude</w:t>
      </w:r>
      <w:r>
        <w:rPr>
          <w:b/>
          <w:spacing w:val="-3"/>
          <w:sz w:val="24"/>
        </w:rPr>
        <w:t xml:space="preserve"> </w:t>
      </w:r>
      <w:r>
        <w:rPr>
          <w:b/>
          <w:sz w:val="24"/>
        </w:rPr>
        <w:t>Oil</w:t>
      </w:r>
    </w:p>
    <w:p w14:paraId="3AA6B474" w14:textId="77777777" w:rsidR="00620AF0" w:rsidRDefault="00620AF0">
      <w:pPr>
        <w:ind w:left="1007"/>
        <w:rPr>
          <w:b/>
          <w:sz w:val="24"/>
        </w:rPr>
      </w:pPr>
    </w:p>
    <w:p w14:paraId="2865908C" w14:textId="77777777" w:rsidR="00620AF0" w:rsidRDefault="00000000">
      <w:pPr>
        <w:ind w:left="1007"/>
        <w:rPr>
          <w:b/>
          <w:sz w:val="24"/>
        </w:rPr>
      </w:pPr>
      <w:r>
        <w:rPr>
          <w:noProof/>
        </w:rPr>
        <w:lastRenderedPageBreak/>
        <w:drawing>
          <wp:anchor distT="0" distB="0" distL="0" distR="0" simplePos="0" relativeHeight="251665408" behindDoc="0" locked="0" layoutInCell="1" allowOverlap="1" wp14:anchorId="553F3707" wp14:editId="752EE38D">
            <wp:simplePos x="0" y="0"/>
            <wp:positionH relativeFrom="page">
              <wp:posOffset>1441450</wp:posOffset>
            </wp:positionH>
            <wp:positionV relativeFrom="paragraph">
              <wp:posOffset>200025</wp:posOffset>
            </wp:positionV>
            <wp:extent cx="4770120" cy="3038475"/>
            <wp:effectExtent l="0" t="0" r="11430" b="9525"/>
            <wp:wrapTopAndBottom/>
            <wp:docPr id="1642841273" name="Picture 164284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41273" name="Picture 1642841273"/>
                    <pic:cNvPicPr>
                      <a:picLocks noChangeAspect="1"/>
                    </pic:cNvPicPr>
                  </pic:nvPicPr>
                  <pic:blipFill>
                    <a:blip r:embed="rId16" cstate="print"/>
                    <a:stretch>
                      <a:fillRect/>
                    </a:stretch>
                  </pic:blipFill>
                  <pic:spPr>
                    <a:xfrm>
                      <a:off x="0" y="0"/>
                      <a:ext cx="4770120" cy="3038475"/>
                    </a:xfrm>
                    <a:prstGeom prst="rect">
                      <a:avLst/>
                    </a:prstGeom>
                  </pic:spPr>
                </pic:pic>
              </a:graphicData>
            </a:graphic>
          </wp:anchor>
        </w:drawing>
      </w:r>
    </w:p>
    <w:p w14:paraId="5B670C7F" w14:textId="77777777" w:rsidR="00620AF0" w:rsidRDefault="00620AF0">
      <w:pPr>
        <w:ind w:left="1007"/>
        <w:rPr>
          <w:b/>
          <w:sz w:val="24"/>
        </w:rPr>
      </w:pPr>
    </w:p>
    <w:p w14:paraId="1B574279" w14:textId="77777777" w:rsidR="00620AF0" w:rsidRDefault="00000000">
      <w:pPr>
        <w:pStyle w:val="BodyText"/>
        <w:rPr>
          <w:b/>
        </w:rPr>
      </w:pPr>
      <w:r>
        <w:rPr>
          <w:b/>
          <w:sz w:val="20"/>
        </w:rPr>
        <w:t xml:space="preserve">                           </w:t>
      </w:r>
      <w:r>
        <w:rPr>
          <w:b/>
        </w:rPr>
        <w:t xml:space="preserve">Fig </w:t>
      </w:r>
      <w:r>
        <w:rPr>
          <w:b/>
          <w:lang w:val="en-IN"/>
        </w:rPr>
        <w:t>4.1.1</w:t>
      </w:r>
      <w:r>
        <w:rPr>
          <w:b/>
        </w:rPr>
        <w:t xml:space="preserve"> Fourier Transform Infrared Spectroscopy (FTIR) – crude oil emulsion</w:t>
      </w:r>
    </w:p>
    <w:p w14:paraId="7D9DE9BB" w14:textId="77777777" w:rsidR="00620AF0" w:rsidRDefault="00620AF0">
      <w:pPr>
        <w:rPr>
          <w:b/>
          <w:sz w:val="24"/>
          <w:lang w:val="en-IN"/>
        </w:rPr>
      </w:pPr>
    </w:p>
    <w:p w14:paraId="2E1C999B" w14:textId="77777777" w:rsidR="00620AF0" w:rsidRDefault="00620AF0">
      <w:pPr>
        <w:rPr>
          <w:b/>
          <w:sz w:val="24"/>
          <w:lang w:val="en-IN"/>
        </w:rPr>
      </w:pPr>
    </w:p>
    <w:p w14:paraId="1A3D8DBA" w14:textId="77777777" w:rsidR="00620AF0" w:rsidRDefault="00620AF0">
      <w:pPr>
        <w:rPr>
          <w:b/>
          <w:sz w:val="24"/>
          <w:lang w:val="en-IN"/>
        </w:rPr>
      </w:pPr>
    </w:p>
    <w:p w14:paraId="4672D7CF" w14:textId="77777777" w:rsidR="00620AF0" w:rsidRDefault="00000000">
      <w:pPr>
        <w:pStyle w:val="BodyText"/>
        <w:rPr>
          <w:b/>
          <w:sz w:val="20"/>
        </w:rPr>
      </w:pPr>
      <w:r>
        <w:rPr>
          <w:noProof/>
        </w:rPr>
        <w:drawing>
          <wp:anchor distT="0" distB="0" distL="0" distR="0" simplePos="0" relativeHeight="251664384" behindDoc="0" locked="0" layoutInCell="1" allowOverlap="1" wp14:anchorId="22DC9A86" wp14:editId="0420DBBA">
            <wp:simplePos x="0" y="0"/>
            <wp:positionH relativeFrom="page">
              <wp:posOffset>1365250</wp:posOffset>
            </wp:positionH>
            <wp:positionV relativeFrom="paragraph">
              <wp:posOffset>-34290</wp:posOffset>
            </wp:positionV>
            <wp:extent cx="4687570" cy="3242310"/>
            <wp:effectExtent l="0" t="0" r="17780" b="1524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7" cstate="print"/>
                    <a:srcRect/>
                    <a:stretch>
                      <a:fillRect/>
                    </a:stretch>
                  </pic:blipFill>
                  <pic:spPr>
                    <a:xfrm>
                      <a:off x="0" y="0"/>
                      <a:ext cx="4687570" cy="3242310"/>
                    </a:xfrm>
                    <a:prstGeom prst="rect">
                      <a:avLst/>
                    </a:prstGeom>
                  </pic:spPr>
                </pic:pic>
              </a:graphicData>
            </a:graphic>
          </wp:anchor>
        </w:drawing>
      </w:r>
      <w:r>
        <w:rPr>
          <w:b/>
          <w:sz w:val="20"/>
        </w:rPr>
        <w:t xml:space="preserve">               </w:t>
      </w:r>
    </w:p>
    <w:p w14:paraId="3ECE05BA" w14:textId="77777777" w:rsidR="00620AF0" w:rsidRDefault="00620AF0">
      <w:pPr>
        <w:pStyle w:val="BodyText"/>
        <w:rPr>
          <w:b/>
          <w:sz w:val="20"/>
        </w:rPr>
      </w:pPr>
    </w:p>
    <w:p w14:paraId="00BE8F22" w14:textId="77777777" w:rsidR="00620AF0" w:rsidRDefault="00000000">
      <w:pPr>
        <w:pStyle w:val="BodyText"/>
        <w:rPr>
          <w:b/>
          <w:sz w:val="20"/>
        </w:rPr>
      </w:pPr>
      <w:r>
        <w:rPr>
          <w:b/>
          <w:sz w:val="20"/>
        </w:rPr>
        <w:t xml:space="preserve">                             </w:t>
      </w:r>
      <w:r>
        <w:t xml:space="preserve"> </w:t>
      </w:r>
      <w:r>
        <w:rPr>
          <w:b/>
          <w:bCs/>
        </w:rPr>
        <w:t>Fig</w:t>
      </w:r>
      <w:r>
        <w:rPr>
          <w:b/>
          <w:bCs/>
          <w:lang w:val="en-IN"/>
        </w:rPr>
        <w:t xml:space="preserve"> 4.1.2</w:t>
      </w:r>
      <w:r>
        <w:rPr>
          <w:b/>
          <w:bCs/>
        </w:rPr>
        <w:t xml:space="preserve"> Fourier Transform Infrared Spectroscopy (FTIR)- lubricant oil</w:t>
      </w:r>
    </w:p>
    <w:p w14:paraId="2985C7AC" w14:textId="77777777" w:rsidR="00620AF0" w:rsidRDefault="00620AF0">
      <w:pPr>
        <w:rPr>
          <w:sz w:val="24"/>
        </w:rPr>
      </w:pPr>
    </w:p>
    <w:p w14:paraId="0C49CD6F" w14:textId="77777777" w:rsidR="00620AF0" w:rsidRDefault="00000000">
      <w:pPr>
        <w:spacing w:line="360" w:lineRule="auto"/>
        <w:ind w:right="1098" w:firstLine="160"/>
        <w:jc w:val="both"/>
        <w:rPr>
          <w:sz w:val="26"/>
        </w:rPr>
      </w:pPr>
      <w:r>
        <w:rPr>
          <w:sz w:val="26"/>
        </w:rPr>
        <w:t xml:space="preserve">     </w:t>
      </w:r>
    </w:p>
    <w:p w14:paraId="065ABFEE" w14:textId="77777777" w:rsidR="00620AF0" w:rsidRDefault="00620AF0">
      <w:pPr>
        <w:spacing w:line="360" w:lineRule="auto"/>
        <w:ind w:right="1098" w:firstLine="160"/>
        <w:jc w:val="both"/>
        <w:rPr>
          <w:sz w:val="26"/>
        </w:rPr>
      </w:pPr>
    </w:p>
    <w:p w14:paraId="6281C9D0" w14:textId="77777777" w:rsidR="00620AF0" w:rsidRDefault="00620AF0">
      <w:pPr>
        <w:spacing w:line="360" w:lineRule="auto"/>
        <w:ind w:right="1098" w:firstLine="160"/>
        <w:jc w:val="both"/>
        <w:rPr>
          <w:sz w:val="26"/>
        </w:rPr>
      </w:pPr>
    </w:p>
    <w:p w14:paraId="28282989" w14:textId="77777777" w:rsidR="00620AF0" w:rsidRDefault="00000000">
      <w:pPr>
        <w:spacing w:line="360" w:lineRule="auto"/>
        <w:ind w:right="1098" w:firstLine="160"/>
        <w:jc w:val="both"/>
        <w:rPr>
          <w:sz w:val="24"/>
          <w:szCs w:val="24"/>
        </w:rPr>
      </w:pPr>
      <w:r>
        <w:rPr>
          <w:sz w:val="26"/>
        </w:rPr>
        <w:lastRenderedPageBreak/>
        <w:t xml:space="preserve">  </w:t>
      </w:r>
      <w:r>
        <w:rPr>
          <w:sz w:val="24"/>
          <w:szCs w:val="24"/>
        </w:rPr>
        <w:t xml:space="preserve">The intense peaks present at 2924 cm−1 (C-H) represent single bonded alkanes and 1458 cm-1 (C-H) methyl group. O-H water stretch is shown by the peak 3618 cm-1 which confirms the presence of water. The peaks 2361 cm-1 and 1072 cm-1 represent the carboxylic acid group (C-OH) stretch. The peak at 1798 cm-1 (C=O) represent anhydride. The peak at 1543 cm-1 </w:t>
      </w:r>
      <w:proofErr w:type="gramStart"/>
      <w:r>
        <w:rPr>
          <w:sz w:val="24"/>
          <w:szCs w:val="24"/>
        </w:rPr>
        <w:t>represent</w:t>
      </w:r>
      <w:proofErr w:type="gramEnd"/>
      <w:r>
        <w:rPr>
          <w:sz w:val="24"/>
          <w:szCs w:val="24"/>
        </w:rPr>
        <w:t xml:space="preserve"> nitro (N=O).</w:t>
      </w:r>
    </w:p>
    <w:p w14:paraId="27CE3D65" w14:textId="77777777" w:rsidR="00620AF0" w:rsidRDefault="00000000">
      <w:pPr>
        <w:spacing w:line="360" w:lineRule="auto"/>
        <w:ind w:left="160" w:right="1098" w:firstLine="518"/>
        <w:jc w:val="both"/>
        <w:rPr>
          <w:sz w:val="24"/>
          <w:szCs w:val="24"/>
        </w:rPr>
      </w:pPr>
      <w:r>
        <w:rPr>
          <w:sz w:val="24"/>
          <w:szCs w:val="24"/>
        </w:rPr>
        <w:t>The</w:t>
      </w:r>
      <w:r>
        <w:rPr>
          <w:spacing w:val="1"/>
          <w:sz w:val="24"/>
          <w:szCs w:val="24"/>
        </w:rPr>
        <w:t xml:space="preserve"> </w:t>
      </w:r>
      <w:r>
        <w:rPr>
          <w:sz w:val="24"/>
          <w:szCs w:val="24"/>
        </w:rPr>
        <w:t>intense</w:t>
      </w:r>
      <w:r>
        <w:rPr>
          <w:spacing w:val="1"/>
          <w:sz w:val="24"/>
          <w:szCs w:val="24"/>
        </w:rPr>
        <w:t xml:space="preserve"> </w:t>
      </w:r>
      <w:r>
        <w:rPr>
          <w:sz w:val="24"/>
          <w:szCs w:val="24"/>
        </w:rPr>
        <w:t>peaks</w:t>
      </w:r>
      <w:r>
        <w:rPr>
          <w:spacing w:val="1"/>
          <w:sz w:val="24"/>
          <w:szCs w:val="24"/>
        </w:rPr>
        <w:t xml:space="preserve"> </w:t>
      </w:r>
      <w:r>
        <w:rPr>
          <w:sz w:val="24"/>
          <w:szCs w:val="24"/>
        </w:rPr>
        <w:t>present</w:t>
      </w:r>
      <w:r>
        <w:rPr>
          <w:spacing w:val="1"/>
          <w:sz w:val="24"/>
          <w:szCs w:val="24"/>
        </w:rPr>
        <w:t xml:space="preserve"> </w:t>
      </w:r>
      <w:r>
        <w:rPr>
          <w:sz w:val="24"/>
          <w:szCs w:val="24"/>
        </w:rPr>
        <w:t>at</w:t>
      </w:r>
      <w:r>
        <w:rPr>
          <w:spacing w:val="1"/>
          <w:sz w:val="24"/>
          <w:szCs w:val="24"/>
        </w:rPr>
        <w:t xml:space="preserve"> </w:t>
      </w:r>
      <w:r>
        <w:rPr>
          <w:sz w:val="24"/>
          <w:szCs w:val="24"/>
        </w:rPr>
        <w:t>2941</w:t>
      </w:r>
      <w:r>
        <w:rPr>
          <w:spacing w:val="1"/>
          <w:sz w:val="24"/>
          <w:szCs w:val="24"/>
        </w:rPr>
        <w:t xml:space="preserve"> </w:t>
      </w:r>
      <w:r>
        <w:rPr>
          <w:sz w:val="24"/>
          <w:szCs w:val="24"/>
        </w:rPr>
        <w:t>cm</w:t>
      </w:r>
      <w:r>
        <w:rPr>
          <w:sz w:val="24"/>
          <w:szCs w:val="24"/>
          <w:vertAlign w:val="superscript"/>
        </w:rPr>
        <w:t>-1</w:t>
      </w:r>
      <w:r>
        <w:rPr>
          <w:spacing w:val="1"/>
          <w:sz w:val="24"/>
          <w:szCs w:val="24"/>
        </w:rPr>
        <w:t xml:space="preserve"> </w:t>
      </w:r>
      <w:r>
        <w:rPr>
          <w:sz w:val="24"/>
          <w:szCs w:val="24"/>
        </w:rPr>
        <w:t>(C-H)</w:t>
      </w:r>
      <w:r>
        <w:rPr>
          <w:spacing w:val="1"/>
          <w:sz w:val="24"/>
          <w:szCs w:val="24"/>
        </w:rPr>
        <w:t xml:space="preserve"> </w:t>
      </w:r>
      <w:r>
        <w:rPr>
          <w:sz w:val="24"/>
          <w:szCs w:val="24"/>
        </w:rPr>
        <w:t>represent</w:t>
      </w:r>
      <w:r>
        <w:rPr>
          <w:spacing w:val="1"/>
          <w:sz w:val="24"/>
          <w:szCs w:val="24"/>
        </w:rPr>
        <w:t xml:space="preserve"> </w:t>
      </w:r>
      <w:r>
        <w:rPr>
          <w:sz w:val="24"/>
          <w:szCs w:val="24"/>
        </w:rPr>
        <w:t>single</w:t>
      </w:r>
      <w:r>
        <w:rPr>
          <w:spacing w:val="1"/>
          <w:sz w:val="24"/>
          <w:szCs w:val="24"/>
        </w:rPr>
        <w:t xml:space="preserve"> </w:t>
      </w:r>
      <w:r>
        <w:rPr>
          <w:sz w:val="24"/>
          <w:szCs w:val="24"/>
        </w:rPr>
        <w:t>bonded</w:t>
      </w:r>
      <w:r>
        <w:rPr>
          <w:spacing w:val="1"/>
          <w:sz w:val="24"/>
          <w:szCs w:val="24"/>
        </w:rPr>
        <w:t xml:space="preserve"> </w:t>
      </w:r>
      <w:r>
        <w:rPr>
          <w:sz w:val="24"/>
          <w:szCs w:val="24"/>
        </w:rPr>
        <w:t>alkanes</w:t>
      </w:r>
      <w:r>
        <w:rPr>
          <w:spacing w:val="-62"/>
          <w:sz w:val="24"/>
          <w:szCs w:val="24"/>
        </w:rPr>
        <w:t xml:space="preserve"> </w:t>
      </w:r>
      <w:r>
        <w:rPr>
          <w:sz w:val="24"/>
          <w:szCs w:val="24"/>
        </w:rPr>
        <w:t>and2708cm</w:t>
      </w:r>
      <w:r>
        <w:rPr>
          <w:sz w:val="24"/>
          <w:szCs w:val="24"/>
          <w:vertAlign w:val="superscript"/>
        </w:rPr>
        <w:t>-1</w:t>
      </w:r>
      <w:r>
        <w:rPr>
          <w:sz w:val="24"/>
          <w:szCs w:val="24"/>
        </w:rPr>
        <w:t xml:space="preserve"> (H-C=O:CH) </w:t>
      </w:r>
      <w:proofErr w:type="spellStart"/>
      <w:r>
        <w:rPr>
          <w:sz w:val="24"/>
          <w:szCs w:val="24"/>
        </w:rPr>
        <w:t>Aldehyd</w:t>
      </w:r>
      <w:proofErr w:type="spellEnd"/>
      <w:r>
        <w:rPr>
          <w:sz w:val="24"/>
          <w:szCs w:val="24"/>
        </w:rPr>
        <w:t>. The peaks 1541cm</w:t>
      </w:r>
      <w:r>
        <w:rPr>
          <w:sz w:val="24"/>
          <w:szCs w:val="24"/>
          <w:vertAlign w:val="superscript"/>
        </w:rPr>
        <w:t>-1</w:t>
      </w:r>
      <w:r>
        <w:rPr>
          <w:sz w:val="24"/>
          <w:szCs w:val="24"/>
        </w:rPr>
        <w:t xml:space="preserve"> (C=H) aromatics. The peak at</w:t>
      </w:r>
      <w:r>
        <w:rPr>
          <w:spacing w:val="1"/>
          <w:sz w:val="24"/>
          <w:szCs w:val="24"/>
        </w:rPr>
        <w:t xml:space="preserve"> </w:t>
      </w:r>
      <w:r>
        <w:rPr>
          <w:sz w:val="24"/>
          <w:szCs w:val="24"/>
        </w:rPr>
        <w:t>2044cm</w:t>
      </w:r>
      <w:r>
        <w:rPr>
          <w:sz w:val="24"/>
          <w:szCs w:val="24"/>
          <w:vertAlign w:val="superscript"/>
        </w:rPr>
        <w:t>-1</w:t>
      </w:r>
      <w:r>
        <w:rPr>
          <w:spacing w:val="64"/>
          <w:sz w:val="24"/>
          <w:szCs w:val="24"/>
        </w:rPr>
        <w:t xml:space="preserve"> </w:t>
      </w:r>
      <w:r>
        <w:rPr>
          <w:sz w:val="24"/>
          <w:szCs w:val="24"/>
        </w:rPr>
        <w:t>(O-H)</w:t>
      </w:r>
      <w:r>
        <w:rPr>
          <w:spacing w:val="-1"/>
          <w:sz w:val="24"/>
          <w:szCs w:val="24"/>
        </w:rPr>
        <w:t xml:space="preserve"> </w:t>
      </w:r>
      <w:r>
        <w:rPr>
          <w:sz w:val="24"/>
          <w:szCs w:val="24"/>
        </w:rPr>
        <w:t>carboxylic</w:t>
      </w:r>
      <w:r>
        <w:rPr>
          <w:spacing w:val="-1"/>
          <w:sz w:val="24"/>
          <w:szCs w:val="24"/>
        </w:rPr>
        <w:t xml:space="preserve"> </w:t>
      </w:r>
      <w:r>
        <w:rPr>
          <w:sz w:val="24"/>
          <w:szCs w:val="24"/>
        </w:rPr>
        <w:t>acid (</w:t>
      </w:r>
      <w:proofErr w:type="spellStart"/>
      <w:r>
        <w:rPr>
          <w:sz w:val="24"/>
          <w:szCs w:val="24"/>
        </w:rPr>
        <w:t>Javadian</w:t>
      </w:r>
      <w:proofErr w:type="spellEnd"/>
      <w:r>
        <w:rPr>
          <w:sz w:val="24"/>
          <w:szCs w:val="24"/>
        </w:rPr>
        <w:t>,</w:t>
      </w:r>
      <w:r>
        <w:rPr>
          <w:spacing w:val="-6"/>
          <w:sz w:val="24"/>
          <w:szCs w:val="24"/>
        </w:rPr>
        <w:t xml:space="preserve"> </w:t>
      </w:r>
      <w:r>
        <w:rPr>
          <w:sz w:val="24"/>
          <w:szCs w:val="24"/>
        </w:rPr>
        <w:t>Soheila, et al 2020).</w:t>
      </w:r>
    </w:p>
    <w:p w14:paraId="2E161041" w14:textId="77777777" w:rsidR="00620AF0" w:rsidRDefault="00620AF0">
      <w:pPr>
        <w:rPr>
          <w:sz w:val="24"/>
        </w:rPr>
      </w:pPr>
    </w:p>
    <w:p w14:paraId="1F7A48CF" w14:textId="77777777" w:rsidR="00620AF0" w:rsidRDefault="00620AF0">
      <w:pPr>
        <w:pStyle w:val="Heading3"/>
        <w:tabs>
          <w:tab w:val="left" w:pos="550"/>
        </w:tabs>
        <w:spacing w:before="83"/>
        <w:ind w:left="0" w:firstLine="0"/>
        <w:rPr>
          <w:lang w:val="en-IN"/>
        </w:rPr>
      </w:pPr>
    </w:p>
    <w:p w14:paraId="3147F3B5" w14:textId="0B9919BD" w:rsidR="00620AF0" w:rsidRDefault="00000000">
      <w:pPr>
        <w:pStyle w:val="Heading3"/>
        <w:tabs>
          <w:tab w:val="left" w:pos="550"/>
        </w:tabs>
        <w:spacing w:before="83"/>
        <w:ind w:left="0" w:firstLine="0"/>
      </w:pPr>
      <w:r>
        <w:rPr>
          <w:lang w:val="en-IN"/>
        </w:rPr>
        <w:t>4.</w:t>
      </w:r>
      <w:r w:rsidR="00B827EC">
        <w:rPr>
          <w:lang w:val="en-IN"/>
        </w:rPr>
        <w:t>1.1</w:t>
      </w:r>
      <w:r>
        <w:rPr>
          <w:lang w:val="en-IN"/>
        </w:rPr>
        <w:t xml:space="preserve"> </w:t>
      </w:r>
      <w:r>
        <w:t>SEM</w:t>
      </w:r>
      <w:r>
        <w:rPr>
          <w:spacing w:val="-1"/>
        </w:rPr>
        <w:t xml:space="preserve"> </w:t>
      </w:r>
      <w:r>
        <w:t>ANALYSIS FOR EMULSION SAMPLE</w:t>
      </w:r>
    </w:p>
    <w:p w14:paraId="305D3DAC" w14:textId="77777777" w:rsidR="00620AF0" w:rsidRDefault="00620AF0">
      <w:pPr>
        <w:pStyle w:val="BodyText"/>
        <w:rPr>
          <w:b/>
          <w:sz w:val="20"/>
        </w:rPr>
      </w:pPr>
    </w:p>
    <w:p w14:paraId="0413BDF0" w14:textId="77777777" w:rsidR="00620AF0" w:rsidRDefault="00620AF0">
      <w:pPr>
        <w:pStyle w:val="BodyText"/>
        <w:rPr>
          <w:b/>
          <w:sz w:val="20"/>
        </w:rPr>
      </w:pPr>
    </w:p>
    <w:p w14:paraId="046A5A7C" w14:textId="77777777" w:rsidR="00620AF0" w:rsidRDefault="00620AF0">
      <w:pPr>
        <w:pStyle w:val="BodyText"/>
        <w:rPr>
          <w:b/>
          <w:sz w:val="20"/>
        </w:rPr>
      </w:pPr>
    </w:p>
    <w:p w14:paraId="7F1E06A8" w14:textId="77777777" w:rsidR="00620AF0" w:rsidRDefault="00000000">
      <w:pPr>
        <w:pStyle w:val="BodyText"/>
        <w:spacing w:before="8"/>
        <w:jc w:val="center"/>
        <w:rPr>
          <w:b/>
          <w:sz w:val="18"/>
        </w:rPr>
      </w:pPr>
      <w:r>
        <w:rPr>
          <w:b/>
          <w:noProof/>
          <w:sz w:val="18"/>
        </w:rPr>
        <w:drawing>
          <wp:inline distT="0" distB="0" distL="0" distR="0" wp14:anchorId="7B9A2843" wp14:editId="64078D4C">
            <wp:extent cx="3009900" cy="3297555"/>
            <wp:effectExtent l="0" t="0" r="0" b="17145"/>
            <wp:docPr id="13150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923" name="Picture 1"/>
                    <pic:cNvPicPr>
                      <a:picLocks noChangeAspect="1"/>
                    </pic:cNvPicPr>
                  </pic:nvPicPr>
                  <pic:blipFill>
                    <a:blip r:embed="rId18"/>
                    <a:stretch>
                      <a:fillRect/>
                    </a:stretch>
                  </pic:blipFill>
                  <pic:spPr>
                    <a:xfrm>
                      <a:off x="0" y="0"/>
                      <a:ext cx="3013955" cy="3302327"/>
                    </a:xfrm>
                    <a:prstGeom prst="rect">
                      <a:avLst/>
                    </a:prstGeom>
                  </pic:spPr>
                </pic:pic>
              </a:graphicData>
            </a:graphic>
          </wp:inline>
        </w:drawing>
      </w:r>
    </w:p>
    <w:p w14:paraId="3DF26367" w14:textId="77777777" w:rsidR="00620AF0" w:rsidRDefault="00620AF0">
      <w:pPr>
        <w:pStyle w:val="BodyText"/>
        <w:spacing w:before="11"/>
        <w:rPr>
          <w:b/>
          <w:sz w:val="31"/>
        </w:rPr>
      </w:pPr>
    </w:p>
    <w:p w14:paraId="16DC3060" w14:textId="77777777" w:rsidR="00620AF0" w:rsidRDefault="00000000">
      <w:pPr>
        <w:pStyle w:val="BodyText"/>
        <w:ind w:left="2080"/>
        <w:rPr>
          <w:b/>
          <w:bCs/>
        </w:rPr>
      </w:pPr>
      <w:r>
        <w:rPr>
          <w:b/>
        </w:rPr>
        <w:t xml:space="preserve">                 Fig</w:t>
      </w:r>
      <w:r>
        <w:rPr>
          <w:b/>
          <w:spacing w:val="-1"/>
        </w:rPr>
        <w:t xml:space="preserve"> </w:t>
      </w:r>
      <w:r>
        <w:rPr>
          <w:b/>
        </w:rPr>
        <w:t>4</w:t>
      </w:r>
      <w:r>
        <w:rPr>
          <w:b/>
          <w:lang w:val="en-IN"/>
        </w:rPr>
        <w:t>.2</w:t>
      </w:r>
      <w:r>
        <w:rPr>
          <w:b/>
        </w:rPr>
        <w:t xml:space="preserve"> </w:t>
      </w:r>
      <w:r>
        <w:rPr>
          <w:b/>
          <w:bCs/>
        </w:rPr>
        <w:t>SEM</w:t>
      </w:r>
      <w:r>
        <w:rPr>
          <w:b/>
          <w:bCs/>
          <w:spacing w:val="-1"/>
        </w:rPr>
        <w:t xml:space="preserve"> </w:t>
      </w:r>
      <w:r>
        <w:rPr>
          <w:b/>
          <w:bCs/>
        </w:rPr>
        <w:t>image</w:t>
      </w:r>
      <w:r>
        <w:rPr>
          <w:b/>
          <w:bCs/>
          <w:spacing w:val="-1"/>
        </w:rPr>
        <w:t xml:space="preserve"> </w:t>
      </w:r>
      <w:r>
        <w:rPr>
          <w:b/>
          <w:bCs/>
        </w:rPr>
        <w:t>for</w:t>
      </w:r>
      <w:r>
        <w:rPr>
          <w:b/>
          <w:bCs/>
          <w:spacing w:val="-2"/>
        </w:rPr>
        <w:t xml:space="preserve"> </w:t>
      </w:r>
      <w:r>
        <w:rPr>
          <w:b/>
          <w:bCs/>
        </w:rPr>
        <w:t>Stable emulsion sample</w:t>
      </w:r>
    </w:p>
    <w:p w14:paraId="18389111" w14:textId="77777777" w:rsidR="00620AF0" w:rsidRDefault="00620AF0">
      <w:pPr>
        <w:pStyle w:val="BodyText"/>
        <w:spacing w:before="1"/>
        <w:rPr>
          <w:b/>
          <w:bCs/>
          <w:sz w:val="26"/>
        </w:rPr>
      </w:pPr>
    </w:p>
    <w:p w14:paraId="4D2209E0" w14:textId="77777777" w:rsidR="00620AF0" w:rsidRDefault="00000000" w:rsidP="00B827EC">
      <w:pPr>
        <w:tabs>
          <w:tab w:val="left" w:pos="1528"/>
        </w:tabs>
        <w:spacing w:line="360" w:lineRule="auto"/>
        <w:ind w:left="160" w:right="838"/>
        <w:jc w:val="both"/>
        <w:rPr>
          <w:spacing w:val="-8"/>
          <w:sz w:val="24"/>
          <w:szCs w:val="24"/>
        </w:rPr>
      </w:pPr>
      <w:r>
        <w:rPr>
          <w:sz w:val="26"/>
        </w:rPr>
        <w:tab/>
      </w:r>
      <w:r>
        <w:rPr>
          <w:sz w:val="24"/>
          <w:szCs w:val="24"/>
        </w:rPr>
        <w:t xml:space="preserve">A scanning electron microscope was used to examine a synthetic emulsion. A stable emulsion is produced by water droplets with a size between 1 and 100 </w:t>
      </w:r>
      <w:proofErr w:type="spellStart"/>
      <w:r>
        <w:rPr>
          <w:sz w:val="24"/>
          <w:szCs w:val="24"/>
        </w:rPr>
        <w:t>μm</w:t>
      </w:r>
      <w:proofErr w:type="spellEnd"/>
      <w:r>
        <w:rPr>
          <w:sz w:val="24"/>
          <w:szCs w:val="24"/>
        </w:rPr>
        <w:t>. It was observed that the emulsions with the smaller particle sizes were more</w:t>
      </w:r>
      <w:r>
        <w:rPr>
          <w:spacing w:val="1"/>
          <w:sz w:val="24"/>
          <w:szCs w:val="24"/>
        </w:rPr>
        <w:t xml:space="preserve"> </w:t>
      </w:r>
      <w:r>
        <w:rPr>
          <w:sz w:val="24"/>
          <w:szCs w:val="24"/>
        </w:rPr>
        <w:t>stable</w:t>
      </w:r>
      <w:r>
        <w:rPr>
          <w:spacing w:val="-9"/>
          <w:sz w:val="24"/>
          <w:szCs w:val="24"/>
        </w:rPr>
        <w:t xml:space="preserve"> </w:t>
      </w:r>
      <w:r>
        <w:rPr>
          <w:sz w:val="24"/>
          <w:szCs w:val="24"/>
        </w:rPr>
        <w:t>than</w:t>
      </w:r>
      <w:r>
        <w:rPr>
          <w:spacing w:val="-6"/>
          <w:sz w:val="24"/>
          <w:szCs w:val="24"/>
        </w:rPr>
        <w:t xml:space="preserve"> </w:t>
      </w:r>
      <w:r>
        <w:rPr>
          <w:sz w:val="24"/>
          <w:szCs w:val="24"/>
        </w:rPr>
        <w:t>their</w:t>
      </w:r>
      <w:r>
        <w:rPr>
          <w:spacing w:val="-8"/>
          <w:sz w:val="24"/>
          <w:szCs w:val="24"/>
        </w:rPr>
        <w:t xml:space="preserve"> </w:t>
      </w:r>
      <w:r>
        <w:rPr>
          <w:sz w:val="24"/>
          <w:szCs w:val="24"/>
        </w:rPr>
        <w:t>larger</w:t>
      </w:r>
      <w:r>
        <w:rPr>
          <w:spacing w:val="-6"/>
          <w:sz w:val="24"/>
          <w:szCs w:val="24"/>
        </w:rPr>
        <w:t xml:space="preserve"> </w:t>
      </w:r>
      <w:r>
        <w:rPr>
          <w:sz w:val="24"/>
          <w:szCs w:val="24"/>
        </w:rPr>
        <w:t>counterparts.</w:t>
      </w:r>
      <w:r>
        <w:rPr>
          <w:spacing w:val="-8"/>
          <w:sz w:val="24"/>
          <w:szCs w:val="24"/>
        </w:rPr>
        <w:t xml:space="preserve"> </w:t>
      </w:r>
      <w:r>
        <w:rPr>
          <w:sz w:val="24"/>
          <w:szCs w:val="24"/>
        </w:rPr>
        <w:t>The</w:t>
      </w:r>
      <w:r>
        <w:rPr>
          <w:spacing w:val="-9"/>
          <w:sz w:val="24"/>
          <w:szCs w:val="24"/>
        </w:rPr>
        <w:t xml:space="preserve"> </w:t>
      </w:r>
      <w:r>
        <w:rPr>
          <w:sz w:val="24"/>
          <w:szCs w:val="24"/>
        </w:rPr>
        <w:t>emulsions</w:t>
      </w:r>
      <w:r>
        <w:rPr>
          <w:spacing w:val="-8"/>
          <w:sz w:val="24"/>
          <w:szCs w:val="24"/>
        </w:rPr>
        <w:t xml:space="preserve"> </w:t>
      </w:r>
      <w:r>
        <w:rPr>
          <w:sz w:val="24"/>
          <w:szCs w:val="24"/>
        </w:rPr>
        <w:t>with</w:t>
      </w:r>
      <w:r>
        <w:rPr>
          <w:spacing w:val="-7"/>
          <w:sz w:val="24"/>
          <w:szCs w:val="24"/>
        </w:rPr>
        <w:t xml:space="preserve"> </w:t>
      </w:r>
      <w:r>
        <w:rPr>
          <w:sz w:val="24"/>
          <w:szCs w:val="24"/>
        </w:rPr>
        <w:t>an</w:t>
      </w:r>
      <w:r>
        <w:rPr>
          <w:spacing w:val="-8"/>
          <w:sz w:val="24"/>
          <w:szCs w:val="24"/>
        </w:rPr>
        <w:t xml:space="preserve"> </w:t>
      </w:r>
      <w:r>
        <w:rPr>
          <w:sz w:val="24"/>
          <w:szCs w:val="24"/>
        </w:rPr>
        <w:t>average</w:t>
      </w:r>
      <w:r>
        <w:rPr>
          <w:spacing w:val="-9"/>
          <w:sz w:val="24"/>
          <w:szCs w:val="24"/>
        </w:rPr>
        <w:t xml:space="preserve"> </w:t>
      </w:r>
      <w:r>
        <w:rPr>
          <w:sz w:val="24"/>
          <w:szCs w:val="24"/>
        </w:rPr>
        <w:t>particle</w:t>
      </w:r>
      <w:r>
        <w:rPr>
          <w:spacing w:val="-8"/>
          <w:sz w:val="24"/>
          <w:szCs w:val="24"/>
        </w:rPr>
        <w:t xml:space="preserve"> </w:t>
      </w:r>
      <w:r>
        <w:rPr>
          <w:sz w:val="24"/>
          <w:szCs w:val="24"/>
        </w:rPr>
        <w:t>size</w:t>
      </w:r>
      <w:r>
        <w:rPr>
          <w:spacing w:val="-9"/>
          <w:sz w:val="24"/>
          <w:szCs w:val="24"/>
        </w:rPr>
        <w:t xml:space="preserve"> </w:t>
      </w:r>
      <w:r>
        <w:rPr>
          <w:sz w:val="24"/>
          <w:szCs w:val="24"/>
        </w:rPr>
        <w:t>of</w:t>
      </w:r>
      <w:r>
        <w:rPr>
          <w:spacing w:val="-8"/>
          <w:sz w:val="24"/>
          <w:szCs w:val="24"/>
        </w:rPr>
        <w:t xml:space="preserve"> </w:t>
      </w:r>
      <w:r>
        <w:rPr>
          <w:sz w:val="24"/>
          <w:szCs w:val="24"/>
        </w:rPr>
        <w:t>1-5</w:t>
      </w:r>
      <w:r>
        <w:rPr>
          <w:spacing w:val="-9"/>
          <w:sz w:val="24"/>
          <w:szCs w:val="24"/>
        </w:rPr>
        <w:t xml:space="preserve"> </w:t>
      </w:r>
      <w:proofErr w:type="spellStart"/>
      <w:r>
        <w:rPr>
          <w:sz w:val="24"/>
          <w:szCs w:val="24"/>
        </w:rPr>
        <w:t>μm</w:t>
      </w:r>
      <w:proofErr w:type="spellEnd"/>
      <w:r>
        <w:rPr>
          <w:spacing w:val="-62"/>
          <w:sz w:val="24"/>
          <w:szCs w:val="24"/>
        </w:rPr>
        <w:t xml:space="preserve"> </w:t>
      </w:r>
      <w:r>
        <w:rPr>
          <w:sz w:val="24"/>
          <w:szCs w:val="24"/>
        </w:rPr>
        <w:t>were found to be stable even after 30 days at 60°C. The smaller the droplet size the larger</w:t>
      </w:r>
      <w:r>
        <w:rPr>
          <w:spacing w:val="-62"/>
          <w:sz w:val="24"/>
          <w:szCs w:val="24"/>
        </w:rPr>
        <w:t xml:space="preserve"> </w:t>
      </w:r>
      <w:r>
        <w:rPr>
          <w:sz w:val="24"/>
          <w:szCs w:val="24"/>
        </w:rPr>
        <w:t>the</w:t>
      </w:r>
      <w:r>
        <w:rPr>
          <w:spacing w:val="-2"/>
          <w:sz w:val="24"/>
          <w:szCs w:val="24"/>
        </w:rPr>
        <w:t xml:space="preserve"> </w:t>
      </w:r>
      <w:r>
        <w:rPr>
          <w:sz w:val="24"/>
          <w:szCs w:val="24"/>
        </w:rPr>
        <w:t>stability</w:t>
      </w:r>
      <w:r>
        <w:rPr>
          <w:spacing w:val="-1"/>
          <w:sz w:val="24"/>
          <w:szCs w:val="24"/>
        </w:rPr>
        <w:t xml:space="preserve"> </w:t>
      </w:r>
      <w:r>
        <w:rPr>
          <w:sz w:val="24"/>
          <w:szCs w:val="24"/>
        </w:rPr>
        <w:t>of</w:t>
      </w:r>
      <w:r>
        <w:rPr>
          <w:spacing w:val="-1"/>
          <w:sz w:val="24"/>
          <w:szCs w:val="24"/>
        </w:rPr>
        <w:t xml:space="preserve"> </w:t>
      </w:r>
      <w:r>
        <w:rPr>
          <w:sz w:val="24"/>
          <w:szCs w:val="24"/>
        </w:rPr>
        <w:t>emulsion (S.</w:t>
      </w:r>
      <w:r>
        <w:rPr>
          <w:spacing w:val="-5"/>
          <w:sz w:val="24"/>
          <w:szCs w:val="24"/>
        </w:rPr>
        <w:t xml:space="preserve"> </w:t>
      </w:r>
      <w:r>
        <w:rPr>
          <w:sz w:val="24"/>
          <w:szCs w:val="24"/>
        </w:rPr>
        <w:t>Morteza</w:t>
      </w:r>
      <w:r>
        <w:rPr>
          <w:spacing w:val="-6"/>
          <w:sz w:val="24"/>
          <w:szCs w:val="24"/>
        </w:rPr>
        <w:t xml:space="preserve"> </w:t>
      </w:r>
      <w:proofErr w:type="spellStart"/>
      <w:r>
        <w:rPr>
          <w:sz w:val="24"/>
          <w:szCs w:val="24"/>
        </w:rPr>
        <w:t>Sadrpoor</w:t>
      </w:r>
      <w:proofErr w:type="spellEnd"/>
      <w:r>
        <w:rPr>
          <w:sz w:val="24"/>
          <w:szCs w:val="24"/>
        </w:rPr>
        <w:t xml:space="preserve"> et al 2020).</w:t>
      </w:r>
    </w:p>
    <w:p w14:paraId="2DE1A1E7" w14:textId="77777777" w:rsidR="00620AF0" w:rsidRDefault="00620AF0">
      <w:pPr>
        <w:rPr>
          <w:sz w:val="24"/>
        </w:rPr>
      </w:pPr>
    </w:p>
    <w:p w14:paraId="440CF85B" w14:textId="77777777" w:rsidR="00620AF0" w:rsidRDefault="00620AF0">
      <w:pPr>
        <w:rPr>
          <w:sz w:val="24"/>
        </w:rPr>
        <w:sectPr w:rsidR="00620AF0">
          <w:pgSz w:w="12240" w:h="15840"/>
          <w:pgMar w:top="1340" w:right="624" w:bottom="280" w:left="1280" w:header="763" w:footer="0" w:gutter="0"/>
          <w:cols w:space="720"/>
        </w:sectPr>
      </w:pPr>
    </w:p>
    <w:p w14:paraId="40A081F1" w14:textId="37541B40" w:rsidR="00620AF0" w:rsidRDefault="00000000">
      <w:pPr>
        <w:spacing w:line="360" w:lineRule="auto"/>
        <w:rPr>
          <w:b/>
          <w:bCs/>
          <w:sz w:val="24"/>
          <w:szCs w:val="24"/>
        </w:rPr>
      </w:pPr>
      <w:r>
        <w:rPr>
          <w:b/>
          <w:bCs/>
          <w:sz w:val="24"/>
          <w:szCs w:val="24"/>
          <w:lang w:val="en-IN"/>
        </w:rPr>
        <w:lastRenderedPageBreak/>
        <w:t>4.</w:t>
      </w:r>
      <w:r w:rsidR="00B827EC">
        <w:rPr>
          <w:b/>
          <w:bCs/>
          <w:sz w:val="24"/>
          <w:szCs w:val="24"/>
          <w:lang w:val="en-IN"/>
        </w:rPr>
        <w:t>1.2</w:t>
      </w:r>
      <w:r>
        <w:rPr>
          <w:b/>
          <w:bCs/>
          <w:sz w:val="24"/>
          <w:szCs w:val="24"/>
          <w:lang w:val="en-IN"/>
        </w:rPr>
        <w:t xml:space="preserve"> </w:t>
      </w:r>
      <w:r>
        <w:rPr>
          <w:b/>
          <w:bCs/>
          <w:sz w:val="24"/>
          <w:szCs w:val="24"/>
        </w:rPr>
        <w:t>GC-MS ANALYSIS OF DEMULSIFIER</w:t>
      </w:r>
    </w:p>
    <w:p w14:paraId="68A5CDF2" w14:textId="77777777" w:rsidR="00620AF0" w:rsidRDefault="00620AF0">
      <w:pPr>
        <w:pStyle w:val="BodyText"/>
        <w:spacing w:before="3" w:line="360" w:lineRule="auto"/>
        <w:ind w:right="279" w:firstLine="720"/>
        <w:jc w:val="both"/>
        <w:rPr>
          <w:bCs/>
        </w:rPr>
      </w:pPr>
    </w:p>
    <w:p w14:paraId="3BDA9D1F" w14:textId="77777777" w:rsidR="00620AF0" w:rsidRDefault="00000000" w:rsidP="00B827EC">
      <w:pPr>
        <w:pStyle w:val="BodyText"/>
        <w:spacing w:before="3" w:line="360" w:lineRule="auto"/>
        <w:ind w:right="421" w:firstLine="720"/>
        <w:jc w:val="both"/>
        <w:rPr>
          <w:bCs/>
        </w:rPr>
      </w:pPr>
      <w:r>
        <w:rPr>
          <w:bCs/>
        </w:rPr>
        <w:t xml:space="preserve">After introducing the sample into an Agilent 7890 gas chromatograph connected to a 5973 quadruple mass spectrometer, the </w:t>
      </w:r>
      <w:proofErr w:type="spellStart"/>
      <w:r>
        <w:rPr>
          <w:bCs/>
        </w:rPr>
        <w:t>synthesised</w:t>
      </w:r>
      <w:proofErr w:type="spellEnd"/>
      <w:r>
        <w:rPr>
          <w:bCs/>
        </w:rPr>
        <w:t xml:space="preserve"> </w:t>
      </w:r>
      <w:proofErr w:type="spellStart"/>
      <w:r>
        <w:rPr>
          <w:bCs/>
        </w:rPr>
        <w:t>demulsifier</w:t>
      </w:r>
      <w:proofErr w:type="spellEnd"/>
      <w:r>
        <w:rPr>
          <w:bCs/>
        </w:rPr>
        <w:t xml:space="preserve"> was subjected to gas chromatography-mass spectroscopy (GC-MS) examination. There were 25 100% composition composites. The identified compounds are included in Table 1 along with their retention time (RT), composition rate, and molecular formula as determined by PubChem. The surfactant's GC-MS </w:t>
      </w:r>
      <w:proofErr w:type="spellStart"/>
      <w:r>
        <w:rPr>
          <w:bCs/>
        </w:rPr>
        <w:t>characterisation</w:t>
      </w:r>
      <w:proofErr w:type="spellEnd"/>
      <w:r>
        <w:rPr>
          <w:bCs/>
        </w:rPr>
        <w:t xml:space="preserve"> in terms of retention time (min) and chemical abundance is displayed in Fig. 4. Esters, amines, hydrocarbons, </w:t>
      </w:r>
      <w:proofErr w:type="spellStart"/>
      <w:r>
        <w:rPr>
          <w:bCs/>
        </w:rPr>
        <w:t>carboxyles</w:t>
      </w:r>
      <w:proofErr w:type="spellEnd"/>
      <w:r>
        <w:rPr>
          <w:bCs/>
        </w:rPr>
        <w:t xml:space="preserve">, amides, and fatty acids were among the substances discovered </w:t>
      </w:r>
      <w:proofErr w:type="gramStart"/>
      <w:r>
        <w:rPr>
          <w:bCs/>
        </w:rPr>
        <w:t>(</w:t>
      </w:r>
      <w:r>
        <w:rPr>
          <w:spacing w:val="-9"/>
          <w:sz w:val="26"/>
        </w:rPr>
        <w:t xml:space="preserve"> </w:t>
      </w:r>
      <w:r>
        <w:rPr>
          <w:sz w:val="26"/>
        </w:rPr>
        <w:t>Biswadeep</w:t>
      </w:r>
      <w:proofErr w:type="gramEnd"/>
      <w:r>
        <w:rPr>
          <w:sz w:val="26"/>
        </w:rPr>
        <w:t>,</w:t>
      </w:r>
      <w:r>
        <w:rPr>
          <w:spacing w:val="-8"/>
          <w:sz w:val="26"/>
        </w:rPr>
        <w:t xml:space="preserve"> </w:t>
      </w:r>
      <w:r>
        <w:rPr>
          <w:bCs/>
        </w:rPr>
        <w:t xml:space="preserve">et al. 2021). Due to their high molecular weight, which acts as a flocculant in adsorption and contact activities, amines and fatty acids are present in high concentrations, aiding in the demulsification process. </w:t>
      </w:r>
    </w:p>
    <w:p w14:paraId="4CCA90CB" w14:textId="77777777" w:rsidR="00620AF0" w:rsidRDefault="00000000">
      <w:pPr>
        <w:spacing w:before="185" w:after="39" w:line="499" w:lineRule="auto"/>
        <w:ind w:left="220" w:right="2142"/>
        <w:rPr>
          <w:spacing w:val="-57"/>
          <w:sz w:val="24"/>
        </w:rPr>
      </w:pPr>
      <w:r>
        <w:rPr>
          <w:b/>
          <w:sz w:val="24"/>
        </w:rPr>
        <w:t xml:space="preserve">                </w:t>
      </w:r>
    </w:p>
    <w:p w14:paraId="1221901E" w14:textId="77777777" w:rsidR="00620AF0" w:rsidRDefault="00000000">
      <w:pPr>
        <w:spacing w:before="185" w:after="39" w:line="499" w:lineRule="auto"/>
        <w:ind w:left="220" w:right="2142"/>
        <w:rPr>
          <w:b/>
          <w:sz w:val="24"/>
        </w:rPr>
      </w:pPr>
      <w:r>
        <w:rPr>
          <w:noProof/>
        </w:rPr>
        <w:drawing>
          <wp:anchor distT="0" distB="0" distL="0" distR="0" simplePos="0" relativeHeight="251666432" behindDoc="0" locked="0" layoutInCell="1" allowOverlap="1" wp14:anchorId="10C4794D" wp14:editId="5C6E2689">
            <wp:simplePos x="0" y="0"/>
            <wp:positionH relativeFrom="margin">
              <wp:align>left</wp:align>
            </wp:positionH>
            <wp:positionV relativeFrom="paragraph">
              <wp:posOffset>323215</wp:posOffset>
            </wp:positionV>
            <wp:extent cx="6145530" cy="2155825"/>
            <wp:effectExtent l="0" t="0" r="7620" b="1587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9" cstate="print"/>
                    <a:stretch>
                      <a:fillRect/>
                    </a:stretch>
                  </pic:blipFill>
                  <pic:spPr>
                    <a:xfrm>
                      <a:off x="0" y="0"/>
                      <a:ext cx="6145530" cy="2155825"/>
                    </a:xfrm>
                    <a:prstGeom prst="rect">
                      <a:avLst/>
                    </a:prstGeom>
                  </pic:spPr>
                </pic:pic>
              </a:graphicData>
            </a:graphic>
          </wp:anchor>
        </w:drawing>
      </w:r>
      <w:r>
        <w:rPr>
          <w:b/>
          <w:sz w:val="24"/>
        </w:rPr>
        <w:t xml:space="preserve">             </w:t>
      </w:r>
    </w:p>
    <w:p w14:paraId="2CA2969B" w14:textId="77777777" w:rsidR="00620AF0" w:rsidRDefault="00000000">
      <w:pPr>
        <w:spacing w:before="185" w:after="39" w:line="499" w:lineRule="auto"/>
        <w:ind w:left="220" w:right="2142"/>
        <w:rPr>
          <w:spacing w:val="-57"/>
          <w:sz w:val="24"/>
        </w:rPr>
      </w:pPr>
      <w:r>
        <w:rPr>
          <w:b/>
          <w:sz w:val="24"/>
        </w:rPr>
        <w:t xml:space="preserve">      Fig. </w:t>
      </w:r>
      <w:r>
        <w:rPr>
          <w:b/>
          <w:sz w:val="24"/>
          <w:lang w:val="en-IN"/>
        </w:rPr>
        <w:t>4.3</w:t>
      </w:r>
      <w:r>
        <w:rPr>
          <w:b/>
          <w:sz w:val="24"/>
        </w:rPr>
        <w:t xml:space="preserve"> </w:t>
      </w:r>
      <w:r>
        <w:rPr>
          <w:b/>
          <w:bCs/>
          <w:sz w:val="24"/>
        </w:rPr>
        <w:t>GC-MS of lubricating oil in terms of retention time an intensity</w:t>
      </w:r>
    </w:p>
    <w:p w14:paraId="74788BA0" w14:textId="77777777" w:rsidR="00620AF0" w:rsidRDefault="00620AF0">
      <w:pPr>
        <w:spacing w:before="185" w:after="39" w:line="499" w:lineRule="auto"/>
        <w:ind w:right="2142"/>
        <w:rPr>
          <w:b/>
          <w:bCs/>
          <w:sz w:val="24"/>
        </w:rPr>
      </w:pPr>
    </w:p>
    <w:p w14:paraId="4F9178BA" w14:textId="77777777" w:rsidR="00620AF0" w:rsidRDefault="00620AF0">
      <w:pPr>
        <w:spacing w:before="185" w:after="39" w:line="499" w:lineRule="auto"/>
        <w:ind w:right="2142"/>
        <w:rPr>
          <w:b/>
          <w:bCs/>
          <w:sz w:val="24"/>
        </w:rPr>
      </w:pPr>
    </w:p>
    <w:p w14:paraId="1AD15E4D" w14:textId="77777777" w:rsidR="00620AF0" w:rsidRDefault="00620AF0">
      <w:pPr>
        <w:spacing w:before="185" w:after="39" w:line="499" w:lineRule="auto"/>
        <w:ind w:right="2142"/>
        <w:rPr>
          <w:b/>
          <w:bCs/>
          <w:sz w:val="24"/>
        </w:rPr>
      </w:pPr>
    </w:p>
    <w:p w14:paraId="6D1B6492" w14:textId="77777777" w:rsidR="00620AF0" w:rsidRDefault="00620AF0">
      <w:pPr>
        <w:spacing w:before="185" w:after="39" w:line="499" w:lineRule="auto"/>
        <w:ind w:right="2142"/>
        <w:rPr>
          <w:b/>
          <w:bCs/>
          <w:sz w:val="24"/>
        </w:rPr>
      </w:pPr>
    </w:p>
    <w:p w14:paraId="4EEE2282" w14:textId="77777777" w:rsidR="00620AF0" w:rsidRDefault="00620AF0">
      <w:pPr>
        <w:spacing w:before="185" w:after="39" w:line="499" w:lineRule="auto"/>
        <w:ind w:right="2142"/>
        <w:rPr>
          <w:b/>
          <w:bCs/>
          <w:sz w:val="24"/>
        </w:rPr>
      </w:pPr>
    </w:p>
    <w:p w14:paraId="20AEBD9B" w14:textId="77777777" w:rsidR="00620AF0" w:rsidRDefault="00000000">
      <w:pPr>
        <w:spacing w:before="185" w:after="39" w:line="499" w:lineRule="auto"/>
        <w:ind w:right="2142"/>
        <w:rPr>
          <w:b/>
          <w:bCs/>
          <w:spacing w:val="-57"/>
          <w:sz w:val="24"/>
        </w:rPr>
      </w:pPr>
      <w:r>
        <w:rPr>
          <w:b/>
          <w:bCs/>
          <w:sz w:val="24"/>
        </w:rPr>
        <w:lastRenderedPageBreak/>
        <w:t>Table</w:t>
      </w:r>
      <w:r>
        <w:rPr>
          <w:b/>
          <w:bCs/>
          <w:spacing w:val="-2"/>
          <w:sz w:val="24"/>
        </w:rPr>
        <w:t xml:space="preserve"> </w:t>
      </w:r>
      <w:r>
        <w:rPr>
          <w:b/>
          <w:bCs/>
          <w:spacing w:val="-2"/>
          <w:sz w:val="24"/>
          <w:lang w:val="en-IN"/>
        </w:rPr>
        <w:t>4.</w:t>
      </w:r>
      <w:r>
        <w:rPr>
          <w:b/>
          <w:bCs/>
          <w:sz w:val="24"/>
        </w:rPr>
        <w:t>1 Components present in</w:t>
      </w:r>
      <w:r>
        <w:rPr>
          <w:b/>
          <w:bCs/>
          <w:spacing w:val="-1"/>
          <w:sz w:val="24"/>
        </w:rPr>
        <w:t xml:space="preserve"> </w:t>
      </w:r>
      <w:r>
        <w:rPr>
          <w:b/>
          <w:bCs/>
          <w:sz w:val="24"/>
        </w:rPr>
        <w:t>lubricating oil</w:t>
      </w:r>
      <w:r>
        <w:rPr>
          <w:b/>
          <w:bCs/>
          <w:spacing w:val="-2"/>
          <w:sz w:val="24"/>
        </w:rPr>
        <w:t xml:space="preserve"> </w:t>
      </w:r>
      <w:r>
        <w:rPr>
          <w:b/>
          <w:bCs/>
          <w:sz w:val="24"/>
        </w:rPr>
        <w:t>by</w:t>
      </w:r>
      <w:r>
        <w:rPr>
          <w:b/>
          <w:bCs/>
          <w:spacing w:val="2"/>
          <w:sz w:val="24"/>
        </w:rPr>
        <w:t xml:space="preserve"> </w:t>
      </w:r>
      <w:r>
        <w:rPr>
          <w:b/>
          <w:bCs/>
          <w:sz w:val="24"/>
        </w:rPr>
        <w:t>GC-MS</w:t>
      </w:r>
    </w:p>
    <w:p w14:paraId="6AAC97C2" w14:textId="77777777" w:rsidR="00620AF0" w:rsidRDefault="00000000">
      <w:pPr>
        <w:spacing w:before="185" w:after="39" w:line="499" w:lineRule="auto"/>
        <w:ind w:right="2142"/>
        <w:jc w:val="center"/>
        <w:rPr>
          <w:bCs/>
          <w:sz w:val="24"/>
        </w:rPr>
      </w:pPr>
      <w:r>
        <w:rPr>
          <w:noProof/>
          <w:sz w:val="20"/>
        </w:rPr>
        <w:drawing>
          <wp:inline distT="0" distB="0" distL="0" distR="0" wp14:anchorId="08C92C04" wp14:editId="28AA4B8E">
            <wp:extent cx="6085205" cy="3005455"/>
            <wp:effectExtent l="0" t="0" r="10795" b="444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20" cstate="print"/>
                    <a:stretch>
                      <a:fillRect/>
                    </a:stretch>
                  </pic:blipFill>
                  <pic:spPr>
                    <a:xfrm>
                      <a:off x="0" y="0"/>
                      <a:ext cx="6147388" cy="3036025"/>
                    </a:xfrm>
                    <a:prstGeom prst="rect">
                      <a:avLst/>
                    </a:prstGeom>
                  </pic:spPr>
                </pic:pic>
              </a:graphicData>
            </a:graphic>
          </wp:inline>
        </w:drawing>
      </w:r>
    </w:p>
    <w:p w14:paraId="6FFF90F4" w14:textId="261D726B" w:rsidR="0000360C" w:rsidRPr="0000360C" w:rsidRDefault="0000360C" w:rsidP="0000360C">
      <w:pPr>
        <w:spacing w:line="360" w:lineRule="auto"/>
        <w:jc w:val="both"/>
        <w:rPr>
          <w:b/>
          <w:bCs/>
          <w:sz w:val="24"/>
          <w:szCs w:val="24"/>
        </w:rPr>
      </w:pPr>
      <w:r>
        <w:rPr>
          <w:b/>
          <w:bCs/>
          <w:sz w:val="24"/>
          <w:szCs w:val="24"/>
        </w:rPr>
        <w:t xml:space="preserve">4.2 </w:t>
      </w:r>
      <w:r w:rsidRPr="0000360C">
        <w:rPr>
          <w:b/>
          <w:bCs/>
          <w:sz w:val="24"/>
          <w:szCs w:val="24"/>
        </w:rPr>
        <w:t>PATERAMETRIC OPTIMIZATION – BOTTLE SEPARATION METHOD</w:t>
      </w:r>
    </w:p>
    <w:p w14:paraId="3A68E291" w14:textId="44E6832F" w:rsidR="0000360C" w:rsidRPr="0000360C" w:rsidRDefault="0000360C" w:rsidP="0000360C">
      <w:pPr>
        <w:spacing w:line="360" w:lineRule="auto"/>
        <w:ind w:right="562"/>
        <w:jc w:val="both"/>
        <w:rPr>
          <w:sz w:val="24"/>
          <w:szCs w:val="24"/>
        </w:rPr>
      </w:pPr>
      <w:r w:rsidRPr="0000360C">
        <w:rPr>
          <w:b/>
          <w:bCs/>
          <w:sz w:val="24"/>
          <w:szCs w:val="24"/>
        </w:rPr>
        <w:tab/>
      </w:r>
      <w:r w:rsidRPr="0000360C">
        <w:rPr>
          <w:sz w:val="24"/>
          <w:szCs w:val="24"/>
        </w:rPr>
        <w:t xml:space="preserve">To better understand the demulsification efficiency of the most stable emulsions (W/O emulsions), the influence of the settling time, </w:t>
      </w:r>
      <w:proofErr w:type="spellStart"/>
      <w:r w:rsidRPr="0000360C">
        <w:rPr>
          <w:sz w:val="24"/>
          <w:szCs w:val="24"/>
        </w:rPr>
        <w:t>demulsifier</w:t>
      </w:r>
      <w:proofErr w:type="spellEnd"/>
      <w:r w:rsidRPr="0000360C">
        <w:rPr>
          <w:sz w:val="24"/>
          <w:szCs w:val="24"/>
        </w:rPr>
        <w:t xml:space="preserve"> dosage, and temperature on demulsification efficiency was evaluated. The results obtained for</w:t>
      </w:r>
      <w:r>
        <w:rPr>
          <w:sz w:val="24"/>
          <w:szCs w:val="24"/>
        </w:rPr>
        <w:t xml:space="preserve"> lubricating</w:t>
      </w:r>
      <w:r w:rsidRPr="0000360C">
        <w:rPr>
          <w:sz w:val="24"/>
          <w:szCs w:val="24"/>
        </w:rPr>
        <w:t xml:space="preserve"> oil based </w:t>
      </w:r>
      <w:proofErr w:type="spellStart"/>
      <w:r w:rsidRPr="0000360C">
        <w:rPr>
          <w:sz w:val="24"/>
          <w:szCs w:val="24"/>
        </w:rPr>
        <w:t>demulsifier</w:t>
      </w:r>
      <w:proofErr w:type="spellEnd"/>
      <w:r w:rsidRPr="0000360C">
        <w:rPr>
          <w:sz w:val="24"/>
          <w:szCs w:val="24"/>
        </w:rPr>
        <w:t xml:space="preserve"> is compared with chemical octylamine </w:t>
      </w:r>
      <w:proofErr w:type="spellStart"/>
      <w:r w:rsidRPr="0000360C">
        <w:rPr>
          <w:sz w:val="24"/>
          <w:szCs w:val="24"/>
        </w:rPr>
        <w:t>demulsifier</w:t>
      </w:r>
      <w:proofErr w:type="spellEnd"/>
      <w:r w:rsidRPr="0000360C">
        <w:rPr>
          <w:sz w:val="24"/>
          <w:szCs w:val="24"/>
        </w:rPr>
        <w:t>.</w:t>
      </w:r>
    </w:p>
    <w:p w14:paraId="7A46CD02" w14:textId="77777777" w:rsidR="00620AF0" w:rsidRDefault="00620AF0">
      <w:pPr>
        <w:spacing w:before="185" w:after="39" w:line="499" w:lineRule="auto"/>
        <w:ind w:left="220" w:right="2142" w:firstLine="1199"/>
        <w:jc w:val="both"/>
        <w:rPr>
          <w:b/>
          <w:sz w:val="24"/>
        </w:rPr>
      </w:pPr>
    </w:p>
    <w:p w14:paraId="0933B646" w14:textId="6F548DCA" w:rsidR="00620AF0" w:rsidRDefault="00000000">
      <w:pPr>
        <w:tabs>
          <w:tab w:val="left" w:pos="521"/>
        </w:tabs>
        <w:rPr>
          <w:b/>
          <w:sz w:val="24"/>
        </w:rPr>
      </w:pPr>
      <w:r>
        <w:rPr>
          <w:b/>
          <w:sz w:val="24"/>
          <w:lang w:val="en-IN"/>
        </w:rPr>
        <w:t>4.</w:t>
      </w:r>
      <w:r w:rsidR="0000360C">
        <w:rPr>
          <w:b/>
          <w:sz w:val="24"/>
          <w:lang w:val="en-IN"/>
        </w:rPr>
        <w:t>2.1</w:t>
      </w:r>
      <w:r>
        <w:rPr>
          <w:b/>
          <w:sz w:val="24"/>
          <w:lang w:val="en-IN"/>
        </w:rPr>
        <w:t xml:space="preserve"> </w:t>
      </w:r>
      <w:r>
        <w:rPr>
          <w:b/>
          <w:sz w:val="24"/>
        </w:rPr>
        <w:t>EFFECT</w:t>
      </w:r>
      <w:r>
        <w:rPr>
          <w:b/>
          <w:spacing w:val="-2"/>
          <w:sz w:val="24"/>
        </w:rPr>
        <w:t xml:space="preserve"> </w:t>
      </w:r>
      <w:r>
        <w:rPr>
          <w:b/>
          <w:sz w:val="24"/>
        </w:rPr>
        <w:t>OF</w:t>
      </w:r>
      <w:r>
        <w:rPr>
          <w:b/>
          <w:spacing w:val="-1"/>
          <w:sz w:val="24"/>
        </w:rPr>
        <w:t xml:space="preserve"> </w:t>
      </w:r>
      <w:r>
        <w:rPr>
          <w:b/>
          <w:sz w:val="24"/>
        </w:rPr>
        <w:t>DEMULSIFIER</w:t>
      </w:r>
      <w:r>
        <w:rPr>
          <w:b/>
          <w:spacing w:val="-1"/>
          <w:sz w:val="24"/>
        </w:rPr>
        <w:t xml:space="preserve"> </w:t>
      </w:r>
      <w:r>
        <w:rPr>
          <w:b/>
          <w:sz w:val="24"/>
        </w:rPr>
        <w:t>DOSAGE</w:t>
      </w:r>
      <w:r>
        <w:rPr>
          <w:b/>
          <w:spacing w:val="-1"/>
          <w:sz w:val="24"/>
        </w:rPr>
        <w:t xml:space="preserve"> </w:t>
      </w:r>
      <w:r>
        <w:rPr>
          <w:b/>
          <w:sz w:val="24"/>
        </w:rPr>
        <w:t>ON</w:t>
      </w:r>
      <w:r>
        <w:rPr>
          <w:b/>
          <w:spacing w:val="-1"/>
          <w:sz w:val="24"/>
        </w:rPr>
        <w:t xml:space="preserve"> </w:t>
      </w:r>
      <w:r>
        <w:rPr>
          <w:b/>
          <w:sz w:val="24"/>
        </w:rPr>
        <w:t>THE</w:t>
      </w:r>
      <w:r>
        <w:rPr>
          <w:b/>
          <w:spacing w:val="1"/>
          <w:sz w:val="24"/>
        </w:rPr>
        <w:t xml:space="preserve"> </w:t>
      </w:r>
      <w:r>
        <w:rPr>
          <w:b/>
          <w:sz w:val="24"/>
        </w:rPr>
        <w:t>SEPARATION</w:t>
      </w:r>
      <w:r>
        <w:rPr>
          <w:b/>
          <w:spacing w:val="-4"/>
          <w:sz w:val="24"/>
        </w:rPr>
        <w:t xml:space="preserve"> </w:t>
      </w:r>
      <w:r>
        <w:rPr>
          <w:b/>
          <w:sz w:val="24"/>
        </w:rPr>
        <w:t>PERFORMANCE</w:t>
      </w:r>
    </w:p>
    <w:p w14:paraId="1FE44850" w14:textId="77777777" w:rsidR="00620AF0" w:rsidRDefault="00620AF0">
      <w:pPr>
        <w:pStyle w:val="BodyText"/>
        <w:spacing w:before="10"/>
        <w:rPr>
          <w:b/>
          <w:sz w:val="25"/>
        </w:rPr>
      </w:pPr>
    </w:p>
    <w:p w14:paraId="13B6F756" w14:textId="77777777" w:rsidR="00620AF0" w:rsidRDefault="00000000" w:rsidP="00B827EC">
      <w:pPr>
        <w:pStyle w:val="BodyText"/>
        <w:spacing w:before="1" w:line="360" w:lineRule="auto"/>
        <w:ind w:left="160" w:right="562" w:firstLine="719"/>
        <w:jc w:val="both"/>
        <w:sectPr w:rsidR="00620AF0">
          <w:pgSz w:w="12240" w:h="15840"/>
          <w:pgMar w:top="1340" w:right="900" w:bottom="280" w:left="1280" w:header="763" w:footer="0" w:gutter="0"/>
          <w:cols w:space="720"/>
        </w:sectPr>
      </w:pPr>
      <w:r>
        <w:rPr>
          <w:color w:val="2D2D2D"/>
        </w:rPr>
        <w:t xml:space="preserve">Higher </w:t>
      </w:r>
      <w:proofErr w:type="spellStart"/>
      <w:r>
        <w:rPr>
          <w:color w:val="2D2D2D"/>
        </w:rPr>
        <w:t>demulsifier</w:t>
      </w:r>
      <w:proofErr w:type="spellEnd"/>
      <w:r>
        <w:rPr>
          <w:color w:val="2D2D2D"/>
        </w:rPr>
        <w:t xml:space="preserve"> concentrations are necessary for treating more stable emulsions, however using too little </w:t>
      </w:r>
      <w:proofErr w:type="spellStart"/>
      <w:r>
        <w:rPr>
          <w:color w:val="2D2D2D"/>
        </w:rPr>
        <w:t>demulsifier</w:t>
      </w:r>
      <w:proofErr w:type="spellEnd"/>
      <w:r>
        <w:rPr>
          <w:color w:val="2D2D2D"/>
        </w:rPr>
        <w:t xml:space="preserve"> could cause the emulsion to disintegrate rather than </w:t>
      </w:r>
      <w:proofErr w:type="spellStart"/>
      <w:r>
        <w:rPr>
          <w:color w:val="2D2D2D"/>
        </w:rPr>
        <w:t>stabilise</w:t>
      </w:r>
      <w:proofErr w:type="spellEnd"/>
      <w:r>
        <w:rPr>
          <w:color w:val="2D2D2D"/>
        </w:rPr>
        <w:t>. In a total volume sample of 10 ml (4 times), a 3:7 (vol%) water-in-oil emulsion was created. The formation of small, homogeneous emulsion droplets that enable emulsion stability is visible in the SEM pictures (</w:t>
      </w:r>
      <w:r>
        <w:t>Tarun</w:t>
      </w:r>
      <w:r>
        <w:rPr>
          <w:spacing w:val="-6"/>
        </w:rPr>
        <w:t xml:space="preserve"> </w:t>
      </w:r>
      <w:r>
        <w:t>Kumar</w:t>
      </w:r>
      <w:r>
        <w:rPr>
          <w:spacing w:val="-8"/>
        </w:rPr>
        <w:t xml:space="preserve"> </w:t>
      </w:r>
      <w:r>
        <w:t>Naiya et al 2021).</w:t>
      </w:r>
      <w:r>
        <w:rPr>
          <w:color w:val="2D2D2D"/>
        </w:rPr>
        <w:t xml:space="preserve"> The </w:t>
      </w:r>
      <w:proofErr w:type="spellStart"/>
      <w:r>
        <w:rPr>
          <w:color w:val="2D2D2D"/>
        </w:rPr>
        <w:t>demulsifier's</w:t>
      </w:r>
      <w:proofErr w:type="spellEnd"/>
      <w:r>
        <w:rPr>
          <w:color w:val="2D2D2D"/>
        </w:rPr>
        <w:t xml:space="preserve"> effectiveness at breaking apart emulsions was evaluated using a bottle test. To make the emulsion, 10 mL of various </w:t>
      </w:r>
      <w:proofErr w:type="spellStart"/>
      <w:r>
        <w:rPr>
          <w:color w:val="2D2D2D"/>
        </w:rPr>
        <w:t>demulsifier</w:t>
      </w:r>
      <w:proofErr w:type="spellEnd"/>
      <w:r>
        <w:rPr>
          <w:color w:val="2D2D2D"/>
        </w:rPr>
        <w:t xml:space="preserve"> concentrations (0.5-2 mL) were added. The tubes are kept in a 50oC water bath. Equation (1) was used to calculate the percentage of water separation efficiency (SE%) from the observed volume of water in the graduated measurement container in </w:t>
      </w:r>
      <w:proofErr w:type="spellStart"/>
      <w:r>
        <w:rPr>
          <w:color w:val="2D2D2D"/>
        </w:rPr>
        <w:t>mL.</w:t>
      </w:r>
      <w:proofErr w:type="spellEnd"/>
    </w:p>
    <w:p w14:paraId="6D3B62A6" w14:textId="77777777" w:rsidR="00620AF0" w:rsidRDefault="00620AF0">
      <w:pPr>
        <w:tabs>
          <w:tab w:val="left" w:pos="4411"/>
        </w:tabs>
        <w:spacing w:before="20" w:line="165" w:lineRule="auto"/>
        <w:rPr>
          <w:color w:val="2D2D2D"/>
          <w:position w:val="-13"/>
          <w:sz w:val="24"/>
        </w:rPr>
      </w:pPr>
    </w:p>
    <w:p w14:paraId="1A44744A" w14:textId="77777777" w:rsidR="00620AF0" w:rsidRDefault="00620AF0">
      <w:pPr>
        <w:tabs>
          <w:tab w:val="left" w:pos="4411"/>
        </w:tabs>
        <w:spacing w:before="20" w:line="165" w:lineRule="auto"/>
        <w:ind w:left="880"/>
        <w:rPr>
          <w:color w:val="2D2D2D"/>
          <w:position w:val="-13"/>
          <w:sz w:val="24"/>
        </w:rPr>
      </w:pPr>
    </w:p>
    <w:p w14:paraId="4F2E09A2" w14:textId="77777777" w:rsidR="00620AF0" w:rsidRDefault="00620AF0">
      <w:pPr>
        <w:tabs>
          <w:tab w:val="left" w:pos="4411"/>
        </w:tabs>
        <w:spacing w:before="20" w:line="165" w:lineRule="auto"/>
        <w:ind w:left="880"/>
        <w:rPr>
          <w:color w:val="2D2D2D"/>
          <w:position w:val="-13"/>
          <w:sz w:val="24"/>
        </w:rPr>
      </w:pPr>
    </w:p>
    <w:p w14:paraId="615C7D26" w14:textId="22A5C105" w:rsidR="00B827EC" w:rsidRDefault="00B827EC" w:rsidP="0000360C">
      <w:pPr>
        <w:tabs>
          <w:tab w:val="left" w:pos="4411"/>
        </w:tabs>
        <w:spacing w:before="20" w:line="165" w:lineRule="auto"/>
        <w:rPr>
          <w:color w:val="2D2D2D"/>
          <w:position w:val="-13"/>
          <w:sz w:val="24"/>
          <w:lang w:val="en-IN"/>
        </w:rPr>
      </w:pPr>
    </w:p>
    <w:p w14:paraId="4E2978D1" w14:textId="77777777" w:rsidR="000C1002" w:rsidRDefault="000C1002" w:rsidP="0000360C">
      <w:pPr>
        <w:tabs>
          <w:tab w:val="left" w:pos="4411"/>
        </w:tabs>
        <w:spacing w:before="20" w:line="165" w:lineRule="auto"/>
        <w:rPr>
          <w:color w:val="2D2D2D"/>
          <w:position w:val="-13"/>
          <w:sz w:val="24"/>
          <w:lang w:val="en-IN"/>
        </w:rPr>
      </w:pPr>
    </w:p>
    <w:p w14:paraId="0BB973A6" w14:textId="77777777" w:rsidR="000C1002" w:rsidRDefault="000C1002" w:rsidP="0000360C">
      <w:pPr>
        <w:tabs>
          <w:tab w:val="left" w:pos="4411"/>
        </w:tabs>
        <w:spacing w:before="20" w:line="165" w:lineRule="auto"/>
        <w:rPr>
          <w:color w:val="2D2D2D"/>
          <w:position w:val="-13"/>
          <w:sz w:val="24"/>
          <w:lang w:val="en-IN"/>
        </w:rPr>
      </w:pPr>
    </w:p>
    <w:p w14:paraId="75C9ABF9" w14:textId="77777777" w:rsidR="000C1002" w:rsidRDefault="000C1002" w:rsidP="0000360C">
      <w:pPr>
        <w:tabs>
          <w:tab w:val="left" w:pos="4411"/>
        </w:tabs>
        <w:spacing w:before="20" w:line="165" w:lineRule="auto"/>
        <w:rPr>
          <w:color w:val="2D2D2D"/>
          <w:position w:val="-13"/>
          <w:sz w:val="24"/>
          <w:lang w:val="en-IN"/>
        </w:rPr>
      </w:pPr>
    </w:p>
    <w:p w14:paraId="67CF58F8" w14:textId="77777777" w:rsidR="000C1002" w:rsidRDefault="000C1002" w:rsidP="0000360C">
      <w:pPr>
        <w:tabs>
          <w:tab w:val="left" w:pos="4411"/>
        </w:tabs>
        <w:spacing w:before="20" w:line="165" w:lineRule="auto"/>
        <w:rPr>
          <w:color w:val="2D2D2D"/>
          <w:position w:val="-13"/>
          <w:sz w:val="24"/>
          <w:lang w:val="en-IN"/>
        </w:rPr>
      </w:pPr>
    </w:p>
    <w:p w14:paraId="2AD3407C" w14:textId="77777777" w:rsidR="000C1002" w:rsidRDefault="000C1002" w:rsidP="0000360C">
      <w:pPr>
        <w:tabs>
          <w:tab w:val="left" w:pos="4411"/>
        </w:tabs>
        <w:spacing w:before="20" w:line="165" w:lineRule="auto"/>
        <w:rPr>
          <w:color w:val="2D2D2D"/>
          <w:position w:val="-13"/>
          <w:sz w:val="24"/>
          <w:lang w:val="en-IN"/>
        </w:rPr>
      </w:pPr>
    </w:p>
    <w:p w14:paraId="71E09C1D" w14:textId="77777777" w:rsidR="000C1002" w:rsidRDefault="000C1002" w:rsidP="0000360C">
      <w:pPr>
        <w:tabs>
          <w:tab w:val="left" w:pos="4411"/>
        </w:tabs>
        <w:spacing w:before="20" w:line="165" w:lineRule="auto"/>
        <w:rPr>
          <w:color w:val="2D2D2D"/>
          <w:position w:val="-13"/>
          <w:sz w:val="24"/>
          <w:lang w:val="en-IN"/>
        </w:rPr>
      </w:pPr>
    </w:p>
    <w:p w14:paraId="2323C2F6" w14:textId="77777777" w:rsidR="000C1002" w:rsidRDefault="000C1002" w:rsidP="0000360C">
      <w:pPr>
        <w:tabs>
          <w:tab w:val="left" w:pos="4411"/>
        </w:tabs>
        <w:spacing w:before="20" w:line="165" w:lineRule="auto"/>
        <w:rPr>
          <w:color w:val="2D2D2D"/>
          <w:position w:val="-13"/>
          <w:sz w:val="24"/>
          <w:lang w:val="en-IN"/>
        </w:rPr>
      </w:pPr>
    </w:p>
    <w:p w14:paraId="13296EA7" w14:textId="77777777" w:rsidR="000C1002" w:rsidRPr="0000360C" w:rsidRDefault="000C1002" w:rsidP="0000360C">
      <w:pPr>
        <w:tabs>
          <w:tab w:val="left" w:pos="4411"/>
        </w:tabs>
        <w:spacing w:before="20" w:line="165" w:lineRule="auto"/>
        <w:rPr>
          <w:color w:val="2D2D2D"/>
          <w:position w:val="-13"/>
          <w:sz w:val="24"/>
          <w:lang w:val="en-IN"/>
        </w:rPr>
      </w:pPr>
    </w:p>
    <w:p w14:paraId="14940A47" w14:textId="0AA7C5D0" w:rsidR="00620AF0" w:rsidRDefault="00000000">
      <w:pPr>
        <w:tabs>
          <w:tab w:val="left" w:pos="4411"/>
        </w:tabs>
        <w:spacing w:before="20" w:line="165" w:lineRule="auto"/>
        <w:ind w:left="880"/>
        <w:rPr>
          <w:rFonts w:ascii="Cambria Math" w:eastAsia="Cambria Math"/>
          <w:sz w:val="17"/>
          <w:lang w:val="en-IN"/>
        </w:rPr>
      </w:pPr>
      <w:r>
        <w:rPr>
          <w:noProof/>
        </w:rPr>
        <w:lastRenderedPageBreak/>
        <mc:AlternateContent>
          <mc:Choice Requires="wps">
            <w:drawing>
              <wp:anchor distT="0" distB="0" distL="114300" distR="114300" simplePos="0" relativeHeight="251669504" behindDoc="1" locked="0" layoutInCell="1" allowOverlap="1" wp14:anchorId="28213F9C" wp14:editId="1E91FFEB">
                <wp:simplePos x="0" y="0"/>
                <wp:positionH relativeFrom="page">
                  <wp:posOffset>3239135</wp:posOffset>
                </wp:positionH>
                <wp:positionV relativeFrom="paragraph">
                  <wp:posOffset>140335</wp:posOffset>
                </wp:positionV>
                <wp:extent cx="2550160" cy="10795"/>
                <wp:effectExtent l="0" t="0" r="0" b="0"/>
                <wp:wrapNone/>
                <wp:docPr id="569065183"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0160" cy="10795"/>
                        </a:xfrm>
                        <a:prstGeom prst="rect">
                          <a:avLst/>
                        </a:prstGeom>
                        <a:solidFill>
                          <a:srgbClr val="2D2D2D"/>
                        </a:solidFill>
                        <a:ln>
                          <a:noFill/>
                        </a:ln>
                      </wps:spPr>
                      <wps:txbx>
                        <w:txbxContent>
                          <w:p w14:paraId="27EE337E"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28213F9C" id="Rectangle 177" o:spid="_x0000_s1026" style="position:absolute;left:0;text-align:left;margin-left:255.05pt;margin-top:11.05pt;width:200.8pt;height:.85pt;z-index:-2516469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" fillcolor="#2d2d2d" stroked="f">
                <v:textbox>
                  <w:txbxContent>
                    <w:p w14:paraId="27EE337E" w14:textId="77777777" w:rsidR="00620AF0" w:rsidRDefault="00620AF0">
                      <w:pPr>
                        <w:jc w:val="center"/>
                      </w:pPr>
                    </w:p>
                  </w:txbxContent>
                </v:textbox>
                <w10:wrap anchorx="page"/>
              </v:rect>
            </w:pict>
          </mc:Fallback>
        </mc:AlternateContent>
      </w:r>
      <w:r>
        <w:rPr>
          <w:color w:val="2D2D2D"/>
          <w:position w:val="-13"/>
          <w:sz w:val="24"/>
        </w:rPr>
        <w:t>Separation</w:t>
      </w:r>
      <w:r>
        <w:rPr>
          <w:color w:val="2D2D2D"/>
          <w:spacing w:val="-2"/>
          <w:position w:val="-13"/>
          <w:sz w:val="24"/>
        </w:rPr>
        <w:t xml:space="preserve"> </w:t>
      </w:r>
      <w:r>
        <w:rPr>
          <w:color w:val="2D2D2D"/>
          <w:position w:val="-13"/>
          <w:sz w:val="24"/>
        </w:rPr>
        <w:t>efficiency (SE%)</w:t>
      </w:r>
      <w:r>
        <w:rPr>
          <w:color w:val="2D2D2D"/>
          <w:spacing w:val="-1"/>
          <w:position w:val="-13"/>
          <w:sz w:val="24"/>
        </w:rPr>
        <w:t xml:space="preserve"> </w:t>
      </w:r>
      <w:proofErr w:type="gramStart"/>
      <w:r>
        <w:rPr>
          <w:color w:val="2D2D2D"/>
          <w:position w:val="-13"/>
          <w:sz w:val="24"/>
        </w:rPr>
        <w:t>=</w:t>
      </w:r>
      <w:r>
        <w:rPr>
          <w:color w:val="2D2D2D"/>
          <w:position w:val="-13"/>
          <w:sz w:val="24"/>
          <w:lang w:val="en-IN"/>
        </w:rPr>
        <w:t xml:space="preserve">  </w:t>
      </w:r>
      <w:r>
        <w:rPr>
          <w:color w:val="2D2D2D"/>
          <w:position w:val="-13"/>
          <w:sz w:val="24"/>
        </w:rPr>
        <w:tab/>
      </w:r>
      <w:proofErr w:type="gramEnd"/>
      <w:r>
        <w:rPr>
          <w:rFonts w:ascii="Cambria Math" w:eastAsia="Cambria Math"/>
          <w:color w:val="2D2D2D"/>
          <w:w w:val="105"/>
          <w:sz w:val="17"/>
          <w:lang w:val="en-IN"/>
        </w:rPr>
        <w:t>volume of collected in ml</w:t>
      </w:r>
    </w:p>
    <w:p w14:paraId="0E5B0F60" w14:textId="77777777" w:rsidR="00620AF0" w:rsidRDefault="00000000">
      <w:pPr>
        <w:spacing w:line="165" w:lineRule="exact"/>
        <w:ind w:left="3821"/>
        <w:rPr>
          <w:rFonts w:ascii="Cambria Math" w:eastAsia="Cambria Math" w:hAnsi="Cambria Math"/>
          <w:sz w:val="17"/>
        </w:rPr>
      </w:pPr>
      <w:r>
        <w:rPr>
          <w:rFonts w:ascii="Cambria Math" w:eastAsia="Cambria Math" w:hAnsi="Cambria Math"/>
          <w:color w:val="2D2D2D"/>
          <w:w w:val="110"/>
          <w:sz w:val="17"/>
        </w:rPr>
        <w:t>𝑂𝑟𝑖𝑔𝑖𝑛𝑎𝑙 𝑣𝑜𝑙𝑢𝑚𝑒 𝑜𝑓</w:t>
      </w:r>
      <w:r>
        <w:rPr>
          <w:rFonts w:ascii="Cambria Math" w:eastAsia="Cambria Math" w:hAnsi="Cambria Math"/>
          <w:color w:val="2D2D2D"/>
          <w:spacing w:val="1"/>
          <w:w w:val="110"/>
          <w:sz w:val="17"/>
        </w:rPr>
        <w:t xml:space="preserve"> </w:t>
      </w:r>
      <w:r>
        <w:rPr>
          <w:rFonts w:ascii="Cambria Math" w:eastAsia="Cambria Math" w:hAnsi="Cambria Math"/>
          <w:color w:val="2D2D2D"/>
          <w:w w:val="110"/>
          <w:sz w:val="17"/>
        </w:rPr>
        <w:t>𝑤𝑎𝑡𝑒𝑟 𝑖𝑛</w:t>
      </w:r>
      <w:r>
        <w:rPr>
          <w:rFonts w:ascii="Cambria Math" w:eastAsia="Cambria Math" w:hAnsi="Cambria Math"/>
          <w:color w:val="2D2D2D"/>
          <w:spacing w:val="-1"/>
          <w:w w:val="110"/>
          <w:sz w:val="17"/>
        </w:rPr>
        <w:t xml:space="preserve"> </w:t>
      </w:r>
      <w:r>
        <w:rPr>
          <w:rFonts w:ascii="Cambria Math" w:eastAsia="Cambria Math" w:hAnsi="Cambria Math"/>
          <w:color w:val="2D2D2D"/>
          <w:w w:val="110"/>
          <w:sz w:val="17"/>
        </w:rPr>
        <w:t>𝑡ℎ𝑒 𝑒𝑚𝑢𝑙𝑠𝑖𝑜𝑛</w:t>
      </w:r>
      <w:r>
        <w:rPr>
          <w:rFonts w:ascii="Cambria Math" w:eastAsia="Cambria Math" w:hAnsi="Cambria Math"/>
          <w:color w:val="2D2D2D"/>
          <w:spacing w:val="1"/>
          <w:w w:val="110"/>
          <w:sz w:val="17"/>
        </w:rPr>
        <w:t xml:space="preserve"> </w:t>
      </w:r>
      <w:r>
        <w:rPr>
          <w:rFonts w:ascii="Cambria Math" w:eastAsia="Cambria Math" w:hAnsi="Cambria Math"/>
          <w:color w:val="2D2D2D"/>
          <w:w w:val="110"/>
          <w:sz w:val="17"/>
        </w:rPr>
        <w:t>𝑖𝑛</w:t>
      </w:r>
      <w:r>
        <w:rPr>
          <w:rFonts w:ascii="Cambria Math" w:eastAsia="Cambria Math" w:hAnsi="Cambria Math"/>
          <w:color w:val="2D2D2D"/>
          <w:spacing w:val="-4"/>
          <w:w w:val="110"/>
          <w:sz w:val="17"/>
        </w:rPr>
        <w:t xml:space="preserve"> </w:t>
      </w:r>
      <w:r>
        <w:rPr>
          <w:rFonts w:ascii="Cambria Math" w:eastAsia="Cambria Math" w:hAnsi="Cambria Math"/>
          <w:color w:val="2D2D2D"/>
          <w:w w:val="110"/>
          <w:sz w:val="17"/>
        </w:rPr>
        <w:t>𝑚𝐿</w:t>
      </w:r>
    </w:p>
    <w:p w14:paraId="56699796" w14:textId="77777777" w:rsidR="00620AF0" w:rsidRDefault="00000000">
      <w:pPr>
        <w:spacing w:before="73"/>
        <w:ind w:left="880"/>
        <w:rPr>
          <w:sz w:val="24"/>
        </w:rPr>
      </w:pPr>
      <w:r>
        <w:br w:type="column"/>
      </w:r>
      <w:r>
        <w:rPr>
          <w:color w:val="2D2D2D"/>
          <w:sz w:val="24"/>
        </w:rPr>
        <w:t>(1)</w:t>
      </w:r>
    </w:p>
    <w:p w14:paraId="2BE93ACC" w14:textId="77777777" w:rsidR="00620AF0" w:rsidRDefault="00620AF0">
      <w:pPr>
        <w:rPr>
          <w:sz w:val="24"/>
        </w:rPr>
        <w:sectPr w:rsidR="00620AF0">
          <w:type w:val="continuous"/>
          <w:pgSz w:w="12240" w:h="15840"/>
          <w:pgMar w:top="1380" w:right="340" w:bottom="280" w:left="1280" w:header="720" w:footer="720" w:gutter="0"/>
          <w:cols w:num="2" w:space="720" w:equalWidth="0">
            <w:col w:w="7874" w:space="48"/>
            <w:col w:w="2698"/>
          </w:cols>
        </w:sectPr>
      </w:pPr>
    </w:p>
    <w:p w14:paraId="2D816DC4" w14:textId="77777777" w:rsidR="00620AF0" w:rsidRDefault="00620AF0">
      <w:pPr>
        <w:pStyle w:val="BodyText"/>
        <w:spacing w:before="7"/>
        <w:rPr>
          <w:sz w:val="17"/>
        </w:rPr>
      </w:pPr>
    </w:p>
    <w:p w14:paraId="595CC0E2" w14:textId="77777777" w:rsidR="00620AF0" w:rsidRDefault="00000000">
      <w:pPr>
        <w:pStyle w:val="BodyText"/>
        <w:spacing w:before="90" w:line="360" w:lineRule="auto"/>
        <w:ind w:left="160" w:right="1093" w:firstLine="560"/>
        <w:jc w:val="both"/>
        <w:rPr>
          <w:color w:val="2D2D2D"/>
        </w:rPr>
      </w:pPr>
      <w:r>
        <w:rPr>
          <w:color w:val="2D2D2D"/>
        </w:rPr>
        <w:t xml:space="preserve">It was noted that the separation of phases was a function of time. These findings suggested that as </w:t>
      </w:r>
      <w:proofErr w:type="spellStart"/>
      <w:r>
        <w:rPr>
          <w:color w:val="2D2D2D"/>
        </w:rPr>
        <w:t>demulsifier</w:t>
      </w:r>
      <w:proofErr w:type="spellEnd"/>
      <w:r>
        <w:rPr>
          <w:color w:val="2D2D2D"/>
        </w:rPr>
        <w:t xml:space="preserve"> concentration rises, more </w:t>
      </w:r>
      <w:proofErr w:type="spellStart"/>
      <w:r>
        <w:rPr>
          <w:color w:val="2D2D2D"/>
        </w:rPr>
        <w:t>demulsifier</w:t>
      </w:r>
      <w:proofErr w:type="spellEnd"/>
      <w:r>
        <w:rPr>
          <w:color w:val="2D2D2D"/>
        </w:rPr>
        <w:t xml:space="preserve"> molecules are deposited on the water-oil interface, taking the place of natural asphalt emulsifiers. This reduces the interfacial film's</w:t>
      </w:r>
      <w:r>
        <w:rPr>
          <w:color w:val="2D2D2D"/>
          <w:spacing w:val="1"/>
        </w:rPr>
        <w:t xml:space="preserve"> </w:t>
      </w:r>
      <w:r>
        <w:rPr>
          <w:color w:val="2D2D2D"/>
        </w:rPr>
        <w:t>mechanical stability (</w:t>
      </w:r>
      <w:r>
        <w:t xml:space="preserve">E. </w:t>
      </w:r>
      <w:proofErr w:type="spellStart"/>
      <w:proofErr w:type="gramStart"/>
      <w:r>
        <w:t>Drickison</w:t>
      </w:r>
      <w:proofErr w:type="spellEnd"/>
      <w:r>
        <w:t>,  et</w:t>
      </w:r>
      <w:proofErr w:type="gramEnd"/>
      <w:r>
        <w:t xml:space="preserve"> al 1992).</w:t>
      </w:r>
      <w:r>
        <w:rPr>
          <w:color w:val="2D2D2D"/>
        </w:rPr>
        <w:t xml:space="preserve"> This film's stability begins to decrease until it is weaker and then collapses</w:t>
      </w:r>
      <w:r>
        <w:rPr>
          <w:color w:val="2D2D2D"/>
          <w:spacing w:val="1"/>
        </w:rPr>
        <w:t xml:space="preserve"> </w:t>
      </w:r>
      <w:r>
        <w:rPr>
          <w:color w:val="2D2D2D"/>
        </w:rPr>
        <w:t>entirely</w:t>
      </w:r>
      <w:r>
        <w:rPr>
          <w:color w:val="2D2D2D"/>
          <w:spacing w:val="-1"/>
        </w:rPr>
        <w:t xml:space="preserve"> </w:t>
      </w:r>
      <w:r>
        <w:rPr>
          <w:color w:val="2D2D2D"/>
        </w:rPr>
        <w:t>with more</w:t>
      </w:r>
      <w:r>
        <w:rPr>
          <w:color w:val="2D2D2D"/>
          <w:spacing w:val="-2"/>
        </w:rPr>
        <w:t xml:space="preserve"> </w:t>
      </w:r>
      <w:proofErr w:type="spellStart"/>
      <w:r>
        <w:rPr>
          <w:color w:val="2D2D2D"/>
        </w:rPr>
        <w:t>demulsifier</w:t>
      </w:r>
      <w:proofErr w:type="spellEnd"/>
      <w:r>
        <w:rPr>
          <w:color w:val="2D2D2D"/>
          <w:spacing w:val="-2"/>
        </w:rPr>
        <w:t xml:space="preserve"> </w:t>
      </w:r>
      <w:r>
        <w:rPr>
          <w:color w:val="2D2D2D"/>
        </w:rPr>
        <w:t>agent adsorption on the</w:t>
      </w:r>
      <w:r>
        <w:rPr>
          <w:color w:val="2D2D2D"/>
          <w:spacing w:val="-1"/>
        </w:rPr>
        <w:t xml:space="preserve"> </w:t>
      </w:r>
      <w:r>
        <w:rPr>
          <w:color w:val="2D2D2D"/>
        </w:rPr>
        <w:t>interface</w:t>
      </w:r>
    </w:p>
    <w:p w14:paraId="56607F48" w14:textId="77777777" w:rsidR="00620AF0" w:rsidRDefault="00620AF0">
      <w:pPr>
        <w:pStyle w:val="BodyText"/>
        <w:spacing w:before="90" w:line="360" w:lineRule="auto"/>
        <w:ind w:left="160" w:right="1093" w:firstLine="560"/>
        <w:jc w:val="both"/>
        <w:rPr>
          <w:color w:val="2D2D2D"/>
        </w:rPr>
      </w:pPr>
    </w:p>
    <w:p w14:paraId="4EFFDD8C" w14:textId="77777777" w:rsidR="00620AF0" w:rsidRDefault="00000000">
      <w:pPr>
        <w:pStyle w:val="BodyText"/>
        <w:rPr>
          <w:b/>
          <w:bCs/>
        </w:rPr>
      </w:pPr>
      <w:r>
        <w:rPr>
          <w:b/>
          <w:bCs/>
          <w:color w:val="2D2D2D"/>
        </w:rPr>
        <w:t>Table</w:t>
      </w:r>
      <w:r>
        <w:rPr>
          <w:b/>
          <w:bCs/>
          <w:color w:val="2D2D2D"/>
          <w:spacing w:val="-2"/>
        </w:rPr>
        <w:t xml:space="preserve"> </w:t>
      </w:r>
      <w:r>
        <w:rPr>
          <w:b/>
          <w:bCs/>
          <w:color w:val="2D2D2D"/>
          <w:spacing w:val="-2"/>
          <w:lang w:val="en-IN"/>
        </w:rPr>
        <w:t>4.</w:t>
      </w:r>
      <w:r>
        <w:rPr>
          <w:b/>
          <w:bCs/>
          <w:color w:val="2D2D2D"/>
        </w:rPr>
        <w:t>2</w:t>
      </w:r>
      <w:r>
        <w:rPr>
          <w:b/>
          <w:bCs/>
          <w:color w:val="2D2D2D"/>
          <w:spacing w:val="58"/>
        </w:rPr>
        <w:t xml:space="preserve"> </w:t>
      </w:r>
      <w:r>
        <w:rPr>
          <w:b/>
          <w:bCs/>
          <w:color w:val="2D2D2D"/>
        </w:rPr>
        <w:t>Demulsification</w:t>
      </w:r>
      <w:r>
        <w:rPr>
          <w:b/>
          <w:bCs/>
          <w:color w:val="2D2D2D"/>
          <w:spacing w:val="-1"/>
        </w:rPr>
        <w:t xml:space="preserve"> </w:t>
      </w:r>
      <w:r>
        <w:rPr>
          <w:b/>
          <w:bCs/>
          <w:color w:val="2D2D2D"/>
        </w:rPr>
        <w:t>dosage</w:t>
      </w:r>
      <w:r>
        <w:rPr>
          <w:b/>
          <w:bCs/>
          <w:color w:val="2D2D2D"/>
          <w:spacing w:val="-2"/>
        </w:rPr>
        <w:t xml:space="preserve"> </w:t>
      </w:r>
      <w:r>
        <w:rPr>
          <w:b/>
          <w:bCs/>
          <w:color w:val="2D2D2D"/>
        </w:rPr>
        <w:t>and</w:t>
      </w:r>
      <w:r>
        <w:rPr>
          <w:b/>
          <w:bCs/>
          <w:color w:val="2D2D2D"/>
          <w:spacing w:val="-1"/>
        </w:rPr>
        <w:t xml:space="preserve"> </w:t>
      </w:r>
      <w:r>
        <w:rPr>
          <w:b/>
          <w:bCs/>
          <w:color w:val="2D2D2D"/>
        </w:rPr>
        <w:t>separation</w:t>
      </w:r>
      <w:r>
        <w:rPr>
          <w:b/>
          <w:bCs/>
          <w:color w:val="2D2D2D"/>
          <w:spacing w:val="-1"/>
        </w:rPr>
        <w:t xml:space="preserve"> </w:t>
      </w:r>
      <w:r>
        <w:rPr>
          <w:b/>
          <w:bCs/>
          <w:color w:val="2D2D2D"/>
        </w:rPr>
        <w:t>efficiency</w:t>
      </w:r>
    </w:p>
    <w:p w14:paraId="48E32F62" w14:textId="77777777" w:rsidR="00620AF0" w:rsidRDefault="00620AF0">
      <w:pPr>
        <w:pStyle w:val="BodyText"/>
        <w:spacing w:before="90" w:line="360" w:lineRule="auto"/>
        <w:ind w:left="160" w:right="1093" w:firstLine="560"/>
        <w:jc w:val="both"/>
        <w:rPr>
          <w:color w:val="2D2D2D"/>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60"/>
        <w:gridCol w:w="732"/>
        <w:gridCol w:w="1052"/>
        <w:gridCol w:w="664"/>
        <w:gridCol w:w="1051"/>
        <w:gridCol w:w="664"/>
        <w:gridCol w:w="1051"/>
        <w:gridCol w:w="662"/>
        <w:gridCol w:w="1086"/>
        <w:gridCol w:w="664"/>
        <w:gridCol w:w="1153"/>
      </w:tblGrid>
      <w:tr w:rsidR="00620AF0" w14:paraId="1F42B5FB" w14:textId="77777777">
        <w:trPr>
          <w:trHeight w:val="408"/>
        </w:trPr>
        <w:tc>
          <w:tcPr>
            <w:tcW w:w="660" w:type="dxa"/>
          </w:tcPr>
          <w:p w14:paraId="4E9D8F2D" w14:textId="77777777" w:rsidR="00620AF0" w:rsidRDefault="00620AF0">
            <w:pPr>
              <w:pStyle w:val="TableParagraph"/>
            </w:pPr>
          </w:p>
        </w:tc>
        <w:tc>
          <w:tcPr>
            <w:tcW w:w="732" w:type="dxa"/>
          </w:tcPr>
          <w:p w14:paraId="0D8AA39E" w14:textId="77777777" w:rsidR="00620AF0" w:rsidRDefault="00620AF0">
            <w:pPr>
              <w:pStyle w:val="TableParagraph"/>
            </w:pPr>
          </w:p>
        </w:tc>
        <w:tc>
          <w:tcPr>
            <w:tcW w:w="1716" w:type="dxa"/>
            <w:gridSpan w:val="2"/>
          </w:tcPr>
          <w:p w14:paraId="1AB397F4" w14:textId="77777777" w:rsidR="00620AF0" w:rsidRDefault="00000000">
            <w:pPr>
              <w:pStyle w:val="TableParagraph"/>
              <w:spacing w:before="1"/>
              <w:ind w:left="522"/>
              <w:rPr>
                <w:b/>
                <w:sz w:val="24"/>
              </w:rPr>
            </w:pPr>
            <w:r>
              <w:rPr>
                <w:b/>
                <w:color w:val="2D2D2D"/>
                <w:sz w:val="24"/>
              </w:rPr>
              <w:t>0.5</w:t>
            </w:r>
            <w:r>
              <w:rPr>
                <w:b/>
                <w:color w:val="2D2D2D"/>
                <w:spacing w:val="-1"/>
                <w:sz w:val="24"/>
              </w:rPr>
              <w:t xml:space="preserve"> </w:t>
            </w:r>
            <w:proofErr w:type="spellStart"/>
            <w:r>
              <w:rPr>
                <w:b/>
                <w:color w:val="2D2D2D"/>
                <w:sz w:val="24"/>
              </w:rPr>
              <w:t>Ml</w:t>
            </w:r>
            <w:proofErr w:type="spellEnd"/>
          </w:p>
        </w:tc>
        <w:tc>
          <w:tcPr>
            <w:tcW w:w="1715" w:type="dxa"/>
            <w:gridSpan w:val="2"/>
          </w:tcPr>
          <w:p w14:paraId="76D91DEA" w14:textId="77777777" w:rsidR="00620AF0" w:rsidRDefault="00000000">
            <w:pPr>
              <w:pStyle w:val="TableParagraph"/>
              <w:spacing w:before="1"/>
              <w:ind w:left="559" w:right="548"/>
              <w:jc w:val="center"/>
              <w:rPr>
                <w:b/>
                <w:sz w:val="24"/>
              </w:rPr>
            </w:pPr>
            <w:r>
              <w:rPr>
                <w:b/>
                <w:color w:val="2D2D2D"/>
                <w:sz w:val="24"/>
              </w:rPr>
              <w:t>1 mL</w:t>
            </w:r>
          </w:p>
        </w:tc>
        <w:tc>
          <w:tcPr>
            <w:tcW w:w="1713" w:type="dxa"/>
            <w:gridSpan w:val="2"/>
          </w:tcPr>
          <w:p w14:paraId="025D95A5" w14:textId="77777777" w:rsidR="00620AF0" w:rsidRDefault="00000000">
            <w:pPr>
              <w:pStyle w:val="TableParagraph"/>
              <w:spacing w:before="1"/>
              <w:ind w:left="520"/>
              <w:rPr>
                <w:b/>
                <w:sz w:val="24"/>
              </w:rPr>
            </w:pPr>
            <w:r>
              <w:rPr>
                <w:b/>
                <w:color w:val="2D2D2D"/>
                <w:sz w:val="24"/>
              </w:rPr>
              <w:t>1.5 mL</w:t>
            </w:r>
          </w:p>
        </w:tc>
        <w:tc>
          <w:tcPr>
            <w:tcW w:w="1750" w:type="dxa"/>
            <w:gridSpan w:val="2"/>
          </w:tcPr>
          <w:p w14:paraId="5B428354" w14:textId="77777777" w:rsidR="00620AF0" w:rsidRDefault="00000000">
            <w:pPr>
              <w:pStyle w:val="TableParagraph"/>
              <w:spacing w:before="1"/>
              <w:ind w:left="110"/>
              <w:rPr>
                <w:b/>
                <w:sz w:val="24"/>
              </w:rPr>
            </w:pPr>
            <w:r>
              <w:rPr>
                <w:b/>
                <w:color w:val="2D2D2D"/>
                <w:sz w:val="24"/>
              </w:rPr>
              <w:t>2 mL</w:t>
            </w:r>
          </w:p>
        </w:tc>
        <w:tc>
          <w:tcPr>
            <w:tcW w:w="1153" w:type="dxa"/>
            <w:vMerge w:val="restart"/>
          </w:tcPr>
          <w:p w14:paraId="21B503B0" w14:textId="77777777" w:rsidR="00620AF0" w:rsidRDefault="00000000">
            <w:pPr>
              <w:pStyle w:val="TableParagraph"/>
              <w:spacing w:before="1" w:line="360" w:lineRule="auto"/>
              <w:ind w:left="110" w:right="96"/>
              <w:rPr>
                <w:b/>
                <w:sz w:val="24"/>
              </w:rPr>
            </w:pPr>
            <w:r>
              <w:rPr>
                <w:b/>
                <w:color w:val="2D2D2D"/>
                <w:sz w:val="24"/>
              </w:rPr>
              <w:t>Average</w:t>
            </w:r>
            <w:r>
              <w:rPr>
                <w:b/>
                <w:color w:val="2D2D2D"/>
                <w:spacing w:val="-57"/>
                <w:sz w:val="24"/>
              </w:rPr>
              <w:t xml:space="preserve"> </w:t>
            </w:r>
            <w:proofErr w:type="spellStart"/>
            <w:r>
              <w:rPr>
                <w:b/>
                <w:color w:val="2D2D2D"/>
                <w:sz w:val="24"/>
              </w:rPr>
              <w:t>Separati</w:t>
            </w:r>
            <w:proofErr w:type="spellEnd"/>
            <w:r>
              <w:rPr>
                <w:b/>
                <w:color w:val="2D2D2D"/>
                <w:spacing w:val="-57"/>
                <w:sz w:val="24"/>
              </w:rPr>
              <w:t xml:space="preserve"> </w:t>
            </w:r>
            <w:r>
              <w:rPr>
                <w:b/>
                <w:color w:val="2D2D2D"/>
                <w:sz w:val="24"/>
              </w:rPr>
              <w:t>on</w:t>
            </w:r>
            <w:r>
              <w:rPr>
                <w:b/>
                <w:color w:val="2D2D2D"/>
                <w:spacing w:val="1"/>
                <w:sz w:val="24"/>
              </w:rPr>
              <w:t xml:space="preserve"> </w:t>
            </w:r>
            <w:proofErr w:type="spellStart"/>
            <w:r>
              <w:rPr>
                <w:b/>
                <w:color w:val="2D2D2D"/>
                <w:sz w:val="24"/>
              </w:rPr>
              <w:t>Efficienc</w:t>
            </w:r>
            <w:proofErr w:type="spellEnd"/>
          </w:p>
          <w:p w14:paraId="385B3D12" w14:textId="77777777" w:rsidR="00620AF0" w:rsidRDefault="00000000">
            <w:pPr>
              <w:pStyle w:val="TableParagraph"/>
              <w:ind w:left="110"/>
              <w:rPr>
                <w:b/>
                <w:sz w:val="24"/>
              </w:rPr>
            </w:pPr>
            <w:r>
              <w:rPr>
                <w:b/>
                <w:color w:val="2D2D2D"/>
                <w:sz w:val="24"/>
              </w:rPr>
              <w:t>y %</w:t>
            </w:r>
          </w:p>
        </w:tc>
      </w:tr>
      <w:tr w:rsidR="00620AF0" w14:paraId="22BCFAD2" w14:textId="77777777">
        <w:trPr>
          <w:trHeight w:val="1635"/>
        </w:trPr>
        <w:tc>
          <w:tcPr>
            <w:tcW w:w="660" w:type="dxa"/>
          </w:tcPr>
          <w:p w14:paraId="5D4C1AE0" w14:textId="77777777" w:rsidR="00620AF0" w:rsidRDefault="00000000">
            <w:pPr>
              <w:pStyle w:val="TableParagraph"/>
              <w:spacing w:line="360" w:lineRule="auto"/>
              <w:ind w:left="107" w:right="91"/>
              <w:rPr>
                <w:b/>
                <w:sz w:val="24"/>
              </w:rPr>
            </w:pPr>
            <w:r>
              <w:rPr>
                <w:b/>
                <w:color w:val="2D2D2D"/>
                <w:sz w:val="24"/>
              </w:rPr>
              <w:t>Tim</w:t>
            </w:r>
            <w:r>
              <w:rPr>
                <w:b/>
                <w:color w:val="2D2D2D"/>
                <w:spacing w:val="-57"/>
                <w:sz w:val="24"/>
              </w:rPr>
              <w:t xml:space="preserve"> </w:t>
            </w:r>
            <w:r>
              <w:rPr>
                <w:b/>
                <w:color w:val="2D2D2D"/>
                <w:sz w:val="24"/>
              </w:rPr>
              <w:t>e</w:t>
            </w:r>
            <w:r>
              <w:rPr>
                <w:b/>
                <w:color w:val="2D2D2D"/>
                <w:spacing w:val="1"/>
                <w:sz w:val="24"/>
              </w:rPr>
              <w:t xml:space="preserve"> </w:t>
            </w:r>
            <w:r>
              <w:rPr>
                <w:b/>
                <w:color w:val="2D2D2D"/>
                <w:sz w:val="24"/>
              </w:rPr>
              <w:t>(</w:t>
            </w:r>
            <w:proofErr w:type="spellStart"/>
            <w:r>
              <w:rPr>
                <w:b/>
                <w:color w:val="2D2D2D"/>
                <w:sz w:val="24"/>
              </w:rPr>
              <w:t>hr</w:t>
            </w:r>
            <w:proofErr w:type="spellEnd"/>
            <w:r>
              <w:rPr>
                <w:b/>
                <w:color w:val="2D2D2D"/>
                <w:sz w:val="24"/>
              </w:rPr>
              <w:t>)</w:t>
            </w:r>
          </w:p>
        </w:tc>
        <w:tc>
          <w:tcPr>
            <w:tcW w:w="732" w:type="dxa"/>
          </w:tcPr>
          <w:p w14:paraId="4BAFE229" w14:textId="77777777" w:rsidR="00620AF0" w:rsidRDefault="00000000">
            <w:pPr>
              <w:pStyle w:val="TableParagraph"/>
              <w:spacing w:line="360" w:lineRule="auto"/>
              <w:ind w:left="107" w:right="107"/>
              <w:rPr>
                <w:b/>
                <w:sz w:val="24"/>
              </w:rPr>
            </w:pPr>
            <w:r>
              <w:rPr>
                <w:b/>
                <w:color w:val="2D2D2D"/>
                <w:sz w:val="24"/>
              </w:rPr>
              <w:t>Blan</w:t>
            </w:r>
            <w:r>
              <w:rPr>
                <w:b/>
                <w:color w:val="2D2D2D"/>
                <w:spacing w:val="-57"/>
                <w:sz w:val="24"/>
              </w:rPr>
              <w:t xml:space="preserve"> </w:t>
            </w:r>
            <w:r>
              <w:rPr>
                <w:b/>
                <w:color w:val="2D2D2D"/>
                <w:sz w:val="24"/>
              </w:rPr>
              <w:t>k</w:t>
            </w:r>
          </w:p>
        </w:tc>
        <w:tc>
          <w:tcPr>
            <w:tcW w:w="1052" w:type="dxa"/>
          </w:tcPr>
          <w:p w14:paraId="3584101E" w14:textId="77777777" w:rsidR="00620AF0" w:rsidRDefault="00000000">
            <w:pPr>
              <w:pStyle w:val="TableParagraph"/>
              <w:spacing w:line="360" w:lineRule="auto"/>
              <w:ind w:left="107" w:right="145"/>
              <w:rPr>
                <w:b/>
                <w:sz w:val="24"/>
              </w:rPr>
            </w:pPr>
            <w:r>
              <w:rPr>
                <w:b/>
                <w:color w:val="2D2D2D"/>
                <w:sz w:val="24"/>
              </w:rPr>
              <w:t>Water</w:t>
            </w:r>
            <w:r>
              <w:rPr>
                <w:b/>
                <w:color w:val="2D2D2D"/>
                <w:spacing w:val="1"/>
                <w:sz w:val="24"/>
              </w:rPr>
              <w:t xml:space="preserve"> </w:t>
            </w:r>
            <w:proofErr w:type="spellStart"/>
            <w:r>
              <w:rPr>
                <w:b/>
                <w:color w:val="2D2D2D"/>
                <w:sz w:val="24"/>
              </w:rPr>
              <w:t>separat</w:t>
            </w:r>
            <w:proofErr w:type="spellEnd"/>
            <w:r>
              <w:rPr>
                <w:b/>
                <w:color w:val="2D2D2D"/>
                <w:spacing w:val="-58"/>
                <w:sz w:val="24"/>
              </w:rPr>
              <w:t xml:space="preserve"> </w:t>
            </w:r>
            <w:r>
              <w:rPr>
                <w:b/>
                <w:color w:val="2D2D2D"/>
                <w:sz w:val="24"/>
              </w:rPr>
              <w:t>ed</w:t>
            </w:r>
            <w:r>
              <w:rPr>
                <w:b/>
                <w:color w:val="2D2D2D"/>
                <w:spacing w:val="-1"/>
                <w:sz w:val="24"/>
              </w:rPr>
              <w:t xml:space="preserve"> </w:t>
            </w:r>
            <w:r>
              <w:rPr>
                <w:b/>
                <w:color w:val="2D2D2D"/>
                <w:sz w:val="24"/>
              </w:rPr>
              <w:t>mL</w:t>
            </w:r>
          </w:p>
        </w:tc>
        <w:tc>
          <w:tcPr>
            <w:tcW w:w="663" w:type="dxa"/>
          </w:tcPr>
          <w:p w14:paraId="266B24D8" w14:textId="77777777" w:rsidR="00620AF0" w:rsidRDefault="00000000">
            <w:pPr>
              <w:pStyle w:val="TableParagraph"/>
              <w:spacing w:line="275" w:lineRule="exact"/>
              <w:ind w:left="107"/>
              <w:rPr>
                <w:b/>
                <w:sz w:val="24"/>
              </w:rPr>
            </w:pPr>
            <w:r>
              <w:rPr>
                <w:b/>
                <w:color w:val="2D2D2D"/>
                <w:sz w:val="24"/>
              </w:rPr>
              <w:t>SE</w:t>
            </w:r>
          </w:p>
          <w:p w14:paraId="7771330E" w14:textId="77777777" w:rsidR="00620AF0" w:rsidRDefault="00000000">
            <w:pPr>
              <w:pStyle w:val="TableParagraph"/>
              <w:spacing w:before="139"/>
              <w:ind w:left="107"/>
              <w:rPr>
                <w:b/>
                <w:sz w:val="24"/>
              </w:rPr>
            </w:pPr>
            <w:r>
              <w:rPr>
                <w:b/>
                <w:color w:val="2D2D2D"/>
                <w:sz w:val="24"/>
              </w:rPr>
              <w:t>%</w:t>
            </w:r>
          </w:p>
        </w:tc>
        <w:tc>
          <w:tcPr>
            <w:tcW w:w="1051" w:type="dxa"/>
          </w:tcPr>
          <w:p w14:paraId="4CC08FF4" w14:textId="77777777" w:rsidR="00620AF0" w:rsidRDefault="00000000">
            <w:pPr>
              <w:pStyle w:val="TableParagraph"/>
              <w:spacing w:line="360" w:lineRule="auto"/>
              <w:ind w:left="108" w:right="143"/>
              <w:rPr>
                <w:b/>
                <w:sz w:val="24"/>
              </w:rPr>
            </w:pPr>
            <w:r>
              <w:rPr>
                <w:b/>
                <w:color w:val="2D2D2D"/>
                <w:sz w:val="24"/>
              </w:rPr>
              <w:t>Water</w:t>
            </w:r>
            <w:r>
              <w:rPr>
                <w:b/>
                <w:color w:val="2D2D2D"/>
                <w:spacing w:val="1"/>
                <w:sz w:val="24"/>
              </w:rPr>
              <w:t xml:space="preserve"> </w:t>
            </w:r>
            <w:proofErr w:type="spellStart"/>
            <w:r>
              <w:rPr>
                <w:b/>
                <w:color w:val="2D2D2D"/>
                <w:sz w:val="24"/>
              </w:rPr>
              <w:t>separat</w:t>
            </w:r>
            <w:proofErr w:type="spellEnd"/>
            <w:r>
              <w:rPr>
                <w:b/>
                <w:color w:val="2D2D2D"/>
                <w:spacing w:val="-58"/>
                <w:sz w:val="24"/>
              </w:rPr>
              <w:t xml:space="preserve"> </w:t>
            </w:r>
            <w:r>
              <w:rPr>
                <w:b/>
                <w:color w:val="2D2D2D"/>
                <w:sz w:val="24"/>
              </w:rPr>
              <w:t>ed</w:t>
            </w:r>
          </w:p>
          <w:p w14:paraId="125F64D3" w14:textId="77777777" w:rsidR="00620AF0" w:rsidRDefault="00000000">
            <w:pPr>
              <w:pStyle w:val="TableParagraph"/>
              <w:ind w:left="108"/>
              <w:rPr>
                <w:b/>
                <w:sz w:val="24"/>
              </w:rPr>
            </w:pPr>
            <w:r>
              <w:rPr>
                <w:b/>
                <w:color w:val="2D2D2D"/>
                <w:sz w:val="24"/>
              </w:rPr>
              <w:t>mL</w:t>
            </w:r>
          </w:p>
        </w:tc>
        <w:tc>
          <w:tcPr>
            <w:tcW w:w="663" w:type="dxa"/>
          </w:tcPr>
          <w:p w14:paraId="70ABBCAE" w14:textId="77777777" w:rsidR="00620AF0" w:rsidRDefault="00000000">
            <w:pPr>
              <w:pStyle w:val="TableParagraph"/>
              <w:spacing w:line="275" w:lineRule="exact"/>
              <w:ind w:left="109"/>
              <w:rPr>
                <w:b/>
                <w:sz w:val="24"/>
              </w:rPr>
            </w:pPr>
            <w:r>
              <w:rPr>
                <w:b/>
                <w:color w:val="2D2D2D"/>
                <w:sz w:val="24"/>
              </w:rPr>
              <w:t>SE</w:t>
            </w:r>
          </w:p>
          <w:p w14:paraId="07724ABD" w14:textId="77777777" w:rsidR="00620AF0" w:rsidRDefault="00000000">
            <w:pPr>
              <w:pStyle w:val="TableParagraph"/>
              <w:spacing w:before="139"/>
              <w:ind w:left="109"/>
              <w:rPr>
                <w:b/>
                <w:sz w:val="24"/>
              </w:rPr>
            </w:pPr>
            <w:r>
              <w:rPr>
                <w:b/>
                <w:color w:val="2D2D2D"/>
                <w:sz w:val="24"/>
              </w:rPr>
              <w:t>%</w:t>
            </w:r>
          </w:p>
        </w:tc>
        <w:tc>
          <w:tcPr>
            <w:tcW w:w="1051" w:type="dxa"/>
          </w:tcPr>
          <w:p w14:paraId="46A9DAF3" w14:textId="77777777" w:rsidR="00620AF0" w:rsidRDefault="00000000">
            <w:pPr>
              <w:pStyle w:val="TableParagraph"/>
              <w:spacing w:line="360" w:lineRule="auto"/>
              <w:ind w:left="110" w:right="141"/>
              <w:rPr>
                <w:b/>
                <w:sz w:val="24"/>
              </w:rPr>
            </w:pPr>
            <w:r>
              <w:rPr>
                <w:b/>
                <w:color w:val="2D2D2D"/>
                <w:sz w:val="24"/>
              </w:rPr>
              <w:t>Water</w:t>
            </w:r>
            <w:r>
              <w:rPr>
                <w:b/>
                <w:color w:val="2D2D2D"/>
                <w:spacing w:val="1"/>
                <w:sz w:val="24"/>
              </w:rPr>
              <w:t xml:space="preserve"> </w:t>
            </w:r>
            <w:proofErr w:type="spellStart"/>
            <w:r>
              <w:rPr>
                <w:b/>
                <w:color w:val="2D2D2D"/>
                <w:sz w:val="24"/>
              </w:rPr>
              <w:t>separat</w:t>
            </w:r>
            <w:proofErr w:type="spellEnd"/>
            <w:r>
              <w:rPr>
                <w:b/>
                <w:color w:val="2D2D2D"/>
                <w:sz w:val="24"/>
              </w:rPr>
              <w:t xml:space="preserve"> ed</w:t>
            </w:r>
          </w:p>
          <w:p w14:paraId="7D416F25" w14:textId="77777777" w:rsidR="00620AF0" w:rsidRDefault="00000000">
            <w:pPr>
              <w:pStyle w:val="TableParagraph"/>
              <w:ind w:left="110"/>
              <w:rPr>
                <w:b/>
                <w:sz w:val="24"/>
              </w:rPr>
            </w:pPr>
            <w:proofErr w:type="spellStart"/>
            <w:r>
              <w:rPr>
                <w:b/>
                <w:color w:val="2D2D2D"/>
                <w:sz w:val="24"/>
              </w:rPr>
              <w:t>Ml</w:t>
            </w:r>
            <w:proofErr w:type="spellEnd"/>
          </w:p>
        </w:tc>
        <w:tc>
          <w:tcPr>
            <w:tcW w:w="661" w:type="dxa"/>
          </w:tcPr>
          <w:p w14:paraId="5251DA99" w14:textId="77777777" w:rsidR="00620AF0" w:rsidRDefault="00000000">
            <w:pPr>
              <w:pStyle w:val="TableParagraph"/>
              <w:spacing w:line="275" w:lineRule="exact"/>
              <w:ind w:left="110"/>
              <w:rPr>
                <w:b/>
                <w:sz w:val="24"/>
              </w:rPr>
            </w:pPr>
            <w:r>
              <w:rPr>
                <w:b/>
                <w:color w:val="2D2D2D"/>
                <w:sz w:val="24"/>
              </w:rPr>
              <w:t>SE</w:t>
            </w:r>
          </w:p>
          <w:p w14:paraId="293BF8AC" w14:textId="77777777" w:rsidR="00620AF0" w:rsidRDefault="00000000">
            <w:pPr>
              <w:pStyle w:val="TableParagraph"/>
              <w:spacing w:before="139"/>
              <w:ind w:left="110"/>
              <w:rPr>
                <w:b/>
                <w:sz w:val="24"/>
              </w:rPr>
            </w:pPr>
            <w:r>
              <w:rPr>
                <w:b/>
                <w:color w:val="2D2D2D"/>
                <w:sz w:val="24"/>
              </w:rPr>
              <w:t>%</w:t>
            </w:r>
          </w:p>
        </w:tc>
        <w:tc>
          <w:tcPr>
            <w:tcW w:w="1086" w:type="dxa"/>
          </w:tcPr>
          <w:p w14:paraId="7CBFB732" w14:textId="77777777" w:rsidR="00620AF0" w:rsidRDefault="00000000">
            <w:pPr>
              <w:pStyle w:val="TableParagraph"/>
              <w:spacing w:line="360" w:lineRule="auto"/>
              <w:ind w:left="110" w:right="136"/>
              <w:rPr>
                <w:b/>
                <w:sz w:val="24"/>
              </w:rPr>
            </w:pPr>
            <w:r>
              <w:rPr>
                <w:b/>
                <w:color w:val="2D2D2D"/>
                <w:sz w:val="24"/>
              </w:rPr>
              <w:t>Water</w:t>
            </w:r>
            <w:r>
              <w:rPr>
                <w:b/>
                <w:color w:val="2D2D2D"/>
                <w:spacing w:val="1"/>
                <w:sz w:val="24"/>
              </w:rPr>
              <w:t xml:space="preserve"> </w:t>
            </w:r>
            <w:proofErr w:type="spellStart"/>
            <w:r>
              <w:rPr>
                <w:b/>
                <w:color w:val="2D2D2D"/>
                <w:sz w:val="24"/>
              </w:rPr>
              <w:t>Separat</w:t>
            </w:r>
            <w:proofErr w:type="spellEnd"/>
            <w:r>
              <w:rPr>
                <w:b/>
                <w:color w:val="2D2D2D"/>
                <w:spacing w:val="-57"/>
                <w:sz w:val="24"/>
              </w:rPr>
              <w:t xml:space="preserve"> </w:t>
            </w:r>
            <w:r>
              <w:rPr>
                <w:b/>
                <w:color w:val="2D2D2D"/>
                <w:sz w:val="24"/>
              </w:rPr>
              <w:t>ed</w:t>
            </w:r>
          </w:p>
        </w:tc>
        <w:tc>
          <w:tcPr>
            <w:tcW w:w="664" w:type="dxa"/>
          </w:tcPr>
          <w:p w14:paraId="61E3FBC3" w14:textId="77777777" w:rsidR="00620AF0" w:rsidRDefault="00000000">
            <w:pPr>
              <w:pStyle w:val="TableParagraph"/>
              <w:spacing w:line="275" w:lineRule="exact"/>
              <w:ind w:left="110"/>
              <w:rPr>
                <w:b/>
                <w:sz w:val="24"/>
              </w:rPr>
            </w:pPr>
            <w:r>
              <w:rPr>
                <w:b/>
                <w:color w:val="2D2D2D"/>
                <w:sz w:val="24"/>
              </w:rPr>
              <w:t>SE</w:t>
            </w:r>
          </w:p>
          <w:p w14:paraId="023E58C3" w14:textId="77777777" w:rsidR="00620AF0" w:rsidRDefault="00000000">
            <w:pPr>
              <w:pStyle w:val="TableParagraph"/>
              <w:spacing w:before="139"/>
              <w:ind w:left="110"/>
              <w:rPr>
                <w:b/>
                <w:sz w:val="24"/>
              </w:rPr>
            </w:pPr>
            <w:r>
              <w:rPr>
                <w:b/>
                <w:color w:val="2D2D2D"/>
                <w:sz w:val="24"/>
              </w:rPr>
              <w:t>%</w:t>
            </w:r>
          </w:p>
        </w:tc>
        <w:tc>
          <w:tcPr>
            <w:tcW w:w="1153" w:type="dxa"/>
            <w:vMerge/>
            <w:tcBorders>
              <w:top w:val="nil"/>
            </w:tcBorders>
          </w:tcPr>
          <w:p w14:paraId="2CDFDA0D" w14:textId="77777777" w:rsidR="00620AF0" w:rsidRDefault="00620AF0">
            <w:pPr>
              <w:rPr>
                <w:sz w:val="2"/>
                <w:szCs w:val="2"/>
              </w:rPr>
            </w:pPr>
          </w:p>
        </w:tc>
      </w:tr>
      <w:tr w:rsidR="00620AF0" w14:paraId="1C94A403" w14:textId="77777777">
        <w:trPr>
          <w:trHeight w:val="409"/>
        </w:trPr>
        <w:tc>
          <w:tcPr>
            <w:tcW w:w="660" w:type="dxa"/>
          </w:tcPr>
          <w:p w14:paraId="46EF0974" w14:textId="77777777" w:rsidR="00620AF0" w:rsidRDefault="00000000">
            <w:pPr>
              <w:pStyle w:val="TableParagraph"/>
              <w:spacing w:line="275" w:lineRule="exact"/>
              <w:ind w:left="266"/>
              <w:rPr>
                <w:sz w:val="24"/>
              </w:rPr>
            </w:pPr>
            <w:r>
              <w:rPr>
                <w:sz w:val="24"/>
              </w:rPr>
              <w:t>6</w:t>
            </w:r>
          </w:p>
        </w:tc>
        <w:tc>
          <w:tcPr>
            <w:tcW w:w="732" w:type="dxa"/>
          </w:tcPr>
          <w:p w14:paraId="5B4A85B3" w14:textId="77777777" w:rsidR="00620AF0" w:rsidRDefault="00000000">
            <w:pPr>
              <w:pStyle w:val="TableParagraph"/>
              <w:spacing w:line="275" w:lineRule="exact"/>
              <w:ind w:right="293"/>
              <w:jc w:val="right"/>
              <w:rPr>
                <w:sz w:val="24"/>
              </w:rPr>
            </w:pPr>
            <w:r>
              <w:rPr>
                <w:sz w:val="24"/>
              </w:rPr>
              <w:t>0</w:t>
            </w:r>
          </w:p>
        </w:tc>
        <w:tc>
          <w:tcPr>
            <w:tcW w:w="1052" w:type="dxa"/>
          </w:tcPr>
          <w:p w14:paraId="54F806B5" w14:textId="77777777" w:rsidR="00620AF0" w:rsidRDefault="00000000">
            <w:pPr>
              <w:pStyle w:val="TableParagraph"/>
              <w:spacing w:line="275" w:lineRule="exact"/>
              <w:ind w:left="9"/>
              <w:jc w:val="center"/>
              <w:rPr>
                <w:sz w:val="24"/>
              </w:rPr>
            </w:pPr>
            <w:r>
              <w:rPr>
                <w:sz w:val="24"/>
              </w:rPr>
              <w:t>0</w:t>
            </w:r>
          </w:p>
        </w:tc>
        <w:tc>
          <w:tcPr>
            <w:tcW w:w="663" w:type="dxa"/>
          </w:tcPr>
          <w:p w14:paraId="4A26300F" w14:textId="77777777" w:rsidR="00620AF0" w:rsidRDefault="00000000">
            <w:pPr>
              <w:pStyle w:val="TableParagraph"/>
              <w:spacing w:line="275" w:lineRule="exact"/>
              <w:ind w:left="10"/>
              <w:jc w:val="center"/>
              <w:rPr>
                <w:sz w:val="24"/>
              </w:rPr>
            </w:pPr>
            <w:r>
              <w:rPr>
                <w:color w:val="2D2D2D"/>
                <w:sz w:val="24"/>
              </w:rPr>
              <w:t>0</w:t>
            </w:r>
          </w:p>
        </w:tc>
        <w:tc>
          <w:tcPr>
            <w:tcW w:w="1051" w:type="dxa"/>
          </w:tcPr>
          <w:p w14:paraId="360E9547" w14:textId="77777777" w:rsidR="00620AF0" w:rsidRDefault="00000000">
            <w:pPr>
              <w:pStyle w:val="TableParagraph"/>
              <w:spacing w:line="275" w:lineRule="exact"/>
              <w:ind w:left="311" w:right="302"/>
              <w:jc w:val="center"/>
              <w:rPr>
                <w:sz w:val="24"/>
              </w:rPr>
            </w:pPr>
            <w:r>
              <w:rPr>
                <w:sz w:val="24"/>
              </w:rPr>
              <w:t>0.3</w:t>
            </w:r>
          </w:p>
        </w:tc>
        <w:tc>
          <w:tcPr>
            <w:tcW w:w="663" w:type="dxa"/>
          </w:tcPr>
          <w:p w14:paraId="688198DC" w14:textId="77777777" w:rsidR="00620AF0" w:rsidRDefault="00000000">
            <w:pPr>
              <w:pStyle w:val="TableParagraph"/>
              <w:spacing w:line="275" w:lineRule="exact"/>
              <w:ind w:left="210"/>
              <w:rPr>
                <w:sz w:val="24"/>
              </w:rPr>
            </w:pPr>
            <w:r>
              <w:rPr>
                <w:color w:val="2D2D2D"/>
                <w:sz w:val="24"/>
              </w:rPr>
              <w:t>10</w:t>
            </w:r>
          </w:p>
        </w:tc>
        <w:tc>
          <w:tcPr>
            <w:tcW w:w="1051" w:type="dxa"/>
          </w:tcPr>
          <w:p w14:paraId="4ED2287B" w14:textId="77777777" w:rsidR="00620AF0" w:rsidRDefault="00000000">
            <w:pPr>
              <w:pStyle w:val="TableParagraph"/>
              <w:spacing w:line="275" w:lineRule="exact"/>
              <w:ind w:left="314" w:right="302"/>
              <w:jc w:val="center"/>
              <w:rPr>
                <w:sz w:val="24"/>
              </w:rPr>
            </w:pPr>
            <w:r>
              <w:rPr>
                <w:sz w:val="24"/>
              </w:rPr>
              <w:t>0.5</w:t>
            </w:r>
          </w:p>
        </w:tc>
        <w:tc>
          <w:tcPr>
            <w:tcW w:w="661" w:type="dxa"/>
          </w:tcPr>
          <w:p w14:paraId="6F67DA7C" w14:textId="77777777" w:rsidR="00620AF0" w:rsidRDefault="00000000">
            <w:pPr>
              <w:pStyle w:val="TableParagraph"/>
              <w:spacing w:line="275" w:lineRule="exact"/>
              <w:ind w:left="120"/>
              <w:rPr>
                <w:sz w:val="24"/>
              </w:rPr>
            </w:pPr>
            <w:r>
              <w:rPr>
                <w:color w:val="2D2D2D"/>
                <w:sz w:val="24"/>
              </w:rPr>
              <w:t>16.6</w:t>
            </w:r>
          </w:p>
        </w:tc>
        <w:tc>
          <w:tcPr>
            <w:tcW w:w="1086" w:type="dxa"/>
          </w:tcPr>
          <w:p w14:paraId="7E35C526" w14:textId="77777777" w:rsidR="00620AF0" w:rsidRDefault="00000000">
            <w:pPr>
              <w:pStyle w:val="TableParagraph"/>
              <w:spacing w:line="275" w:lineRule="exact"/>
              <w:ind w:left="369" w:right="356"/>
              <w:jc w:val="center"/>
              <w:rPr>
                <w:sz w:val="24"/>
              </w:rPr>
            </w:pPr>
            <w:r>
              <w:rPr>
                <w:sz w:val="24"/>
              </w:rPr>
              <w:t>0.8</w:t>
            </w:r>
          </w:p>
        </w:tc>
        <w:tc>
          <w:tcPr>
            <w:tcW w:w="664" w:type="dxa"/>
          </w:tcPr>
          <w:p w14:paraId="6FD9379E" w14:textId="77777777" w:rsidR="00620AF0" w:rsidRDefault="00000000">
            <w:pPr>
              <w:pStyle w:val="TableParagraph"/>
              <w:spacing w:line="275" w:lineRule="exact"/>
              <w:ind w:left="100" w:right="88"/>
              <w:jc w:val="center"/>
              <w:rPr>
                <w:sz w:val="24"/>
              </w:rPr>
            </w:pPr>
            <w:r>
              <w:rPr>
                <w:color w:val="2D2D2D"/>
                <w:sz w:val="24"/>
              </w:rPr>
              <w:t>26.6</w:t>
            </w:r>
          </w:p>
        </w:tc>
        <w:tc>
          <w:tcPr>
            <w:tcW w:w="1153" w:type="dxa"/>
          </w:tcPr>
          <w:p w14:paraId="7B378921" w14:textId="77777777" w:rsidR="00620AF0" w:rsidRDefault="00000000">
            <w:pPr>
              <w:pStyle w:val="TableParagraph"/>
              <w:spacing w:line="275" w:lineRule="exact"/>
              <w:ind w:left="302"/>
              <w:rPr>
                <w:sz w:val="24"/>
              </w:rPr>
            </w:pPr>
            <w:r>
              <w:rPr>
                <w:sz w:val="24"/>
              </w:rPr>
              <w:t>13.33</w:t>
            </w:r>
          </w:p>
        </w:tc>
      </w:tr>
      <w:tr w:rsidR="00620AF0" w14:paraId="1DD67CE1" w14:textId="77777777">
        <w:trPr>
          <w:trHeight w:val="408"/>
        </w:trPr>
        <w:tc>
          <w:tcPr>
            <w:tcW w:w="660" w:type="dxa"/>
          </w:tcPr>
          <w:p w14:paraId="0D64C5A9" w14:textId="77777777" w:rsidR="00620AF0" w:rsidRDefault="00000000">
            <w:pPr>
              <w:pStyle w:val="TableParagraph"/>
              <w:spacing w:line="275" w:lineRule="exact"/>
              <w:ind w:left="206"/>
              <w:rPr>
                <w:sz w:val="24"/>
              </w:rPr>
            </w:pPr>
            <w:r>
              <w:rPr>
                <w:sz w:val="24"/>
              </w:rPr>
              <w:t>12</w:t>
            </w:r>
          </w:p>
        </w:tc>
        <w:tc>
          <w:tcPr>
            <w:tcW w:w="732" w:type="dxa"/>
          </w:tcPr>
          <w:p w14:paraId="6DFF8B34" w14:textId="77777777" w:rsidR="00620AF0" w:rsidRDefault="00000000">
            <w:pPr>
              <w:pStyle w:val="TableParagraph"/>
              <w:spacing w:line="275" w:lineRule="exact"/>
              <w:ind w:right="293"/>
              <w:jc w:val="right"/>
              <w:rPr>
                <w:sz w:val="24"/>
              </w:rPr>
            </w:pPr>
            <w:r>
              <w:rPr>
                <w:sz w:val="24"/>
              </w:rPr>
              <w:t>0</w:t>
            </w:r>
          </w:p>
        </w:tc>
        <w:tc>
          <w:tcPr>
            <w:tcW w:w="1052" w:type="dxa"/>
          </w:tcPr>
          <w:p w14:paraId="7F8C4D89" w14:textId="77777777" w:rsidR="00620AF0" w:rsidRDefault="00000000">
            <w:pPr>
              <w:pStyle w:val="TableParagraph"/>
              <w:spacing w:line="275" w:lineRule="exact"/>
              <w:ind w:left="310" w:right="304"/>
              <w:jc w:val="center"/>
              <w:rPr>
                <w:sz w:val="24"/>
              </w:rPr>
            </w:pPr>
            <w:r>
              <w:rPr>
                <w:sz w:val="24"/>
              </w:rPr>
              <w:t>0.2</w:t>
            </w:r>
          </w:p>
        </w:tc>
        <w:tc>
          <w:tcPr>
            <w:tcW w:w="663" w:type="dxa"/>
          </w:tcPr>
          <w:p w14:paraId="44878684" w14:textId="77777777" w:rsidR="00620AF0" w:rsidRDefault="00000000">
            <w:pPr>
              <w:pStyle w:val="TableParagraph"/>
              <w:spacing w:line="275" w:lineRule="exact"/>
              <w:ind w:left="89" w:right="81"/>
              <w:jc w:val="center"/>
              <w:rPr>
                <w:sz w:val="24"/>
              </w:rPr>
            </w:pPr>
            <w:r>
              <w:rPr>
                <w:sz w:val="24"/>
              </w:rPr>
              <w:t>6.66</w:t>
            </w:r>
          </w:p>
        </w:tc>
        <w:tc>
          <w:tcPr>
            <w:tcW w:w="1051" w:type="dxa"/>
          </w:tcPr>
          <w:p w14:paraId="1E4058A3" w14:textId="77777777" w:rsidR="00620AF0" w:rsidRDefault="00000000">
            <w:pPr>
              <w:pStyle w:val="TableParagraph"/>
              <w:spacing w:line="275" w:lineRule="exact"/>
              <w:ind w:left="311" w:right="302"/>
              <w:jc w:val="center"/>
              <w:rPr>
                <w:sz w:val="24"/>
              </w:rPr>
            </w:pPr>
            <w:r>
              <w:rPr>
                <w:sz w:val="24"/>
              </w:rPr>
              <w:t>0.4</w:t>
            </w:r>
          </w:p>
        </w:tc>
        <w:tc>
          <w:tcPr>
            <w:tcW w:w="663" w:type="dxa"/>
          </w:tcPr>
          <w:p w14:paraId="25952129" w14:textId="77777777" w:rsidR="00620AF0" w:rsidRDefault="00000000">
            <w:pPr>
              <w:pStyle w:val="TableParagraph"/>
              <w:spacing w:line="275" w:lineRule="exact"/>
              <w:ind w:left="118"/>
              <w:rPr>
                <w:sz w:val="24"/>
              </w:rPr>
            </w:pPr>
            <w:r>
              <w:rPr>
                <w:color w:val="2D2D2D"/>
                <w:sz w:val="24"/>
              </w:rPr>
              <w:t>13.3</w:t>
            </w:r>
          </w:p>
        </w:tc>
        <w:tc>
          <w:tcPr>
            <w:tcW w:w="1051" w:type="dxa"/>
          </w:tcPr>
          <w:p w14:paraId="6525E15B" w14:textId="77777777" w:rsidR="00620AF0" w:rsidRDefault="00000000">
            <w:pPr>
              <w:pStyle w:val="TableParagraph"/>
              <w:spacing w:line="275" w:lineRule="exact"/>
              <w:ind w:left="314" w:right="302"/>
              <w:jc w:val="center"/>
              <w:rPr>
                <w:sz w:val="24"/>
              </w:rPr>
            </w:pPr>
            <w:r>
              <w:rPr>
                <w:sz w:val="24"/>
              </w:rPr>
              <w:t>0.7</w:t>
            </w:r>
          </w:p>
        </w:tc>
        <w:tc>
          <w:tcPr>
            <w:tcW w:w="661" w:type="dxa"/>
          </w:tcPr>
          <w:p w14:paraId="79435A7D" w14:textId="77777777" w:rsidR="00620AF0" w:rsidRDefault="00000000">
            <w:pPr>
              <w:pStyle w:val="TableParagraph"/>
              <w:spacing w:line="275" w:lineRule="exact"/>
              <w:ind w:left="120"/>
              <w:rPr>
                <w:sz w:val="24"/>
              </w:rPr>
            </w:pPr>
            <w:r>
              <w:rPr>
                <w:color w:val="2D2D2D"/>
                <w:sz w:val="24"/>
              </w:rPr>
              <w:t>23.3</w:t>
            </w:r>
          </w:p>
        </w:tc>
        <w:tc>
          <w:tcPr>
            <w:tcW w:w="1086" w:type="dxa"/>
          </w:tcPr>
          <w:p w14:paraId="27F365F9" w14:textId="77777777" w:rsidR="00620AF0" w:rsidRDefault="00000000">
            <w:pPr>
              <w:pStyle w:val="TableParagraph"/>
              <w:spacing w:line="275" w:lineRule="exact"/>
              <w:ind w:left="16"/>
              <w:jc w:val="center"/>
              <w:rPr>
                <w:sz w:val="24"/>
              </w:rPr>
            </w:pPr>
            <w:r>
              <w:rPr>
                <w:sz w:val="24"/>
              </w:rPr>
              <w:t>1</w:t>
            </w:r>
          </w:p>
        </w:tc>
        <w:tc>
          <w:tcPr>
            <w:tcW w:w="664" w:type="dxa"/>
          </w:tcPr>
          <w:p w14:paraId="3F9BBEF9" w14:textId="77777777" w:rsidR="00620AF0" w:rsidRDefault="00000000">
            <w:pPr>
              <w:pStyle w:val="TableParagraph"/>
              <w:spacing w:line="275" w:lineRule="exact"/>
              <w:ind w:left="100" w:right="88"/>
              <w:jc w:val="center"/>
              <w:rPr>
                <w:sz w:val="24"/>
              </w:rPr>
            </w:pPr>
            <w:r>
              <w:rPr>
                <w:color w:val="2D2D2D"/>
                <w:sz w:val="24"/>
              </w:rPr>
              <w:t>33.3</w:t>
            </w:r>
          </w:p>
        </w:tc>
        <w:tc>
          <w:tcPr>
            <w:tcW w:w="1153" w:type="dxa"/>
          </w:tcPr>
          <w:p w14:paraId="54FA352A" w14:textId="77777777" w:rsidR="00620AF0" w:rsidRDefault="00000000">
            <w:pPr>
              <w:pStyle w:val="TableParagraph"/>
              <w:spacing w:line="275" w:lineRule="exact"/>
              <w:ind w:left="302"/>
              <w:rPr>
                <w:sz w:val="24"/>
              </w:rPr>
            </w:pPr>
            <w:r>
              <w:rPr>
                <w:sz w:val="24"/>
              </w:rPr>
              <w:t>19.14</w:t>
            </w:r>
          </w:p>
        </w:tc>
      </w:tr>
      <w:tr w:rsidR="00620AF0" w14:paraId="636D6740" w14:textId="77777777">
        <w:trPr>
          <w:trHeight w:val="406"/>
        </w:trPr>
        <w:tc>
          <w:tcPr>
            <w:tcW w:w="660" w:type="dxa"/>
          </w:tcPr>
          <w:p w14:paraId="48817770" w14:textId="77777777" w:rsidR="00620AF0" w:rsidRDefault="00000000">
            <w:pPr>
              <w:pStyle w:val="TableParagraph"/>
              <w:spacing w:line="275" w:lineRule="exact"/>
              <w:ind w:left="206"/>
              <w:rPr>
                <w:sz w:val="24"/>
              </w:rPr>
            </w:pPr>
            <w:r>
              <w:rPr>
                <w:sz w:val="24"/>
              </w:rPr>
              <w:t>18</w:t>
            </w:r>
          </w:p>
        </w:tc>
        <w:tc>
          <w:tcPr>
            <w:tcW w:w="732" w:type="dxa"/>
          </w:tcPr>
          <w:p w14:paraId="29CFEA44" w14:textId="77777777" w:rsidR="00620AF0" w:rsidRDefault="00000000">
            <w:pPr>
              <w:pStyle w:val="TableParagraph"/>
              <w:spacing w:line="275" w:lineRule="exact"/>
              <w:ind w:right="293"/>
              <w:jc w:val="right"/>
              <w:rPr>
                <w:sz w:val="24"/>
              </w:rPr>
            </w:pPr>
            <w:r>
              <w:rPr>
                <w:sz w:val="24"/>
              </w:rPr>
              <w:t>0</w:t>
            </w:r>
          </w:p>
        </w:tc>
        <w:tc>
          <w:tcPr>
            <w:tcW w:w="1052" w:type="dxa"/>
          </w:tcPr>
          <w:p w14:paraId="285AFFBB" w14:textId="77777777" w:rsidR="00620AF0" w:rsidRDefault="00000000">
            <w:pPr>
              <w:pStyle w:val="TableParagraph"/>
              <w:spacing w:line="275" w:lineRule="exact"/>
              <w:ind w:left="349" w:right="266"/>
              <w:jc w:val="center"/>
              <w:rPr>
                <w:sz w:val="24"/>
              </w:rPr>
            </w:pPr>
            <w:r>
              <w:rPr>
                <w:sz w:val="24"/>
              </w:rPr>
              <w:t>0.3</w:t>
            </w:r>
          </w:p>
        </w:tc>
        <w:tc>
          <w:tcPr>
            <w:tcW w:w="663" w:type="dxa"/>
          </w:tcPr>
          <w:p w14:paraId="46117848" w14:textId="77777777" w:rsidR="00620AF0" w:rsidRDefault="00000000">
            <w:pPr>
              <w:pStyle w:val="TableParagraph"/>
              <w:spacing w:line="275" w:lineRule="exact"/>
              <w:ind w:left="89" w:right="79"/>
              <w:jc w:val="center"/>
              <w:rPr>
                <w:sz w:val="24"/>
              </w:rPr>
            </w:pPr>
            <w:r>
              <w:rPr>
                <w:sz w:val="24"/>
              </w:rPr>
              <w:t>10</w:t>
            </w:r>
          </w:p>
        </w:tc>
        <w:tc>
          <w:tcPr>
            <w:tcW w:w="1051" w:type="dxa"/>
          </w:tcPr>
          <w:p w14:paraId="274049B5" w14:textId="77777777" w:rsidR="00620AF0" w:rsidRDefault="00000000">
            <w:pPr>
              <w:pStyle w:val="TableParagraph"/>
              <w:spacing w:line="275" w:lineRule="exact"/>
              <w:ind w:left="311" w:right="302"/>
              <w:jc w:val="center"/>
              <w:rPr>
                <w:sz w:val="24"/>
              </w:rPr>
            </w:pPr>
            <w:r>
              <w:rPr>
                <w:sz w:val="24"/>
              </w:rPr>
              <w:t>0.6</w:t>
            </w:r>
          </w:p>
        </w:tc>
        <w:tc>
          <w:tcPr>
            <w:tcW w:w="663" w:type="dxa"/>
          </w:tcPr>
          <w:p w14:paraId="68587FA4" w14:textId="77777777" w:rsidR="00620AF0" w:rsidRDefault="00000000">
            <w:pPr>
              <w:pStyle w:val="TableParagraph"/>
              <w:spacing w:line="275" w:lineRule="exact"/>
              <w:ind w:left="109"/>
              <w:rPr>
                <w:sz w:val="24"/>
              </w:rPr>
            </w:pPr>
            <w:r>
              <w:rPr>
                <w:color w:val="2D2D2D"/>
                <w:sz w:val="24"/>
              </w:rPr>
              <w:t>20</w:t>
            </w:r>
          </w:p>
        </w:tc>
        <w:tc>
          <w:tcPr>
            <w:tcW w:w="1051" w:type="dxa"/>
          </w:tcPr>
          <w:p w14:paraId="26259D15" w14:textId="77777777" w:rsidR="00620AF0" w:rsidRDefault="00000000">
            <w:pPr>
              <w:pStyle w:val="TableParagraph"/>
              <w:spacing w:line="275" w:lineRule="exact"/>
              <w:ind w:left="314" w:right="302"/>
              <w:jc w:val="center"/>
              <w:rPr>
                <w:sz w:val="24"/>
              </w:rPr>
            </w:pPr>
            <w:r>
              <w:rPr>
                <w:sz w:val="24"/>
              </w:rPr>
              <w:t>0.8</w:t>
            </w:r>
          </w:p>
        </w:tc>
        <w:tc>
          <w:tcPr>
            <w:tcW w:w="661" w:type="dxa"/>
          </w:tcPr>
          <w:p w14:paraId="0C07F4B1" w14:textId="77777777" w:rsidR="00620AF0" w:rsidRDefault="00000000">
            <w:pPr>
              <w:pStyle w:val="TableParagraph"/>
              <w:spacing w:line="275" w:lineRule="exact"/>
              <w:ind w:left="120"/>
              <w:rPr>
                <w:sz w:val="24"/>
              </w:rPr>
            </w:pPr>
            <w:r>
              <w:rPr>
                <w:color w:val="2D2D2D"/>
                <w:sz w:val="24"/>
              </w:rPr>
              <w:t>26.6</w:t>
            </w:r>
          </w:p>
        </w:tc>
        <w:tc>
          <w:tcPr>
            <w:tcW w:w="1086" w:type="dxa"/>
          </w:tcPr>
          <w:p w14:paraId="2842D769" w14:textId="77777777" w:rsidR="00620AF0" w:rsidRDefault="00000000">
            <w:pPr>
              <w:pStyle w:val="TableParagraph"/>
              <w:spacing w:line="275" w:lineRule="exact"/>
              <w:ind w:left="369" w:right="356"/>
              <w:jc w:val="center"/>
              <w:rPr>
                <w:sz w:val="24"/>
              </w:rPr>
            </w:pPr>
            <w:r>
              <w:rPr>
                <w:sz w:val="24"/>
              </w:rPr>
              <w:t>1.2</w:t>
            </w:r>
          </w:p>
        </w:tc>
        <w:tc>
          <w:tcPr>
            <w:tcW w:w="664" w:type="dxa"/>
          </w:tcPr>
          <w:p w14:paraId="274E97F6" w14:textId="77777777" w:rsidR="00620AF0" w:rsidRDefault="00000000">
            <w:pPr>
              <w:pStyle w:val="TableParagraph"/>
              <w:spacing w:line="275" w:lineRule="exact"/>
              <w:ind w:left="100" w:right="85"/>
              <w:jc w:val="center"/>
              <w:rPr>
                <w:sz w:val="24"/>
              </w:rPr>
            </w:pPr>
            <w:r>
              <w:rPr>
                <w:color w:val="2D2D2D"/>
                <w:sz w:val="24"/>
              </w:rPr>
              <w:t>40</w:t>
            </w:r>
          </w:p>
        </w:tc>
        <w:tc>
          <w:tcPr>
            <w:tcW w:w="1153" w:type="dxa"/>
          </w:tcPr>
          <w:p w14:paraId="0D28706B" w14:textId="77777777" w:rsidR="00620AF0" w:rsidRDefault="00000000">
            <w:pPr>
              <w:pStyle w:val="TableParagraph"/>
              <w:spacing w:line="275" w:lineRule="exact"/>
              <w:ind w:left="302"/>
              <w:rPr>
                <w:sz w:val="24"/>
              </w:rPr>
            </w:pPr>
            <w:r>
              <w:rPr>
                <w:sz w:val="24"/>
              </w:rPr>
              <w:t>23.08</w:t>
            </w:r>
          </w:p>
        </w:tc>
      </w:tr>
      <w:tr w:rsidR="00620AF0" w14:paraId="66BD2FB2" w14:textId="77777777">
        <w:trPr>
          <w:trHeight w:val="408"/>
        </w:trPr>
        <w:tc>
          <w:tcPr>
            <w:tcW w:w="660" w:type="dxa"/>
          </w:tcPr>
          <w:p w14:paraId="771EECCC" w14:textId="77777777" w:rsidR="00620AF0" w:rsidRDefault="00000000">
            <w:pPr>
              <w:pStyle w:val="TableParagraph"/>
              <w:spacing w:line="275" w:lineRule="exact"/>
              <w:ind w:left="206"/>
              <w:rPr>
                <w:sz w:val="24"/>
              </w:rPr>
            </w:pPr>
            <w:r>
              <w:rPr>
                <w:sz w:val="24"/>
              </w:rPr>
              <w:t>24</w:t>
            </w:r>
          </w:p>
        </w:tc>
        <w:tc>
          <w:tcPr>
            <w:tcW w:w="732" w:type="dxa"/>
          </w:tcPr>
          <w:p w14:paraId="786F332F" w14:textId="77777777" w:rsidR="00620AF0" w:rsidRDefault="00000000">
            <w:pPr>
              <w:pStyle w:val="TableParagraph"/>
              <w:spacing w:line="275" w:lineRule="exact"/>
              <w:ind w:right="293"/>
              <w:jc w:val="right"/>
              <w:rPr>
                <w:sz w:val="24"/>
              </w:rPr>
            </w:pPr>
            <w:r>
              <w:rPr>
                <w:sz w:val="24"/>
              </w:rPr>
              <w:t>0</w:t>
            </w:r>
          </w:p>
        </w:tc>
        <w:tc>
          <w:tcPr>
            <w:tcW w:w="1052" w:type="dxa"/>
          </w:tcPr>
          <w:p w14:paraId="5D0B93A0" w14:textId="77777777" w:rsidR="00620AF0" w:rsidRDefault="00000000">
            <w:pPr>
              <w:pStyle w:val="TableParagraph"/>
              <w:spacing w:line="275" w:lineRule="exact"/>
              <w:ind w:left="349" w:right="266"/>
              <w:jc w:val="center"/>
              <w:rPr>
                <w:sz w:val="24"/>
              </w:rPr>
            </w:pPr>
            <w:r>
              <w:rPr>
                <w:sz w:val="24"/>
              </w:rPr>
              <w:t>0.5</w:t>
            </w:r>
          </w:p>
        </w:tc>
        <w:tc>
          <w:tcPr>
            <w:tcW w:w="663" w:type="dxa"/>
          </w:tcPr>
          <w:p w14:paraId="202B3D37" w14:textId="77777777" w:rsidR="00620AF0" w:rsidRDefault="00000000">
            <w:pPr>
              <w:pStyle w:val="TableParagraph"/>
              <w:spacing w:line="275" w:lineRule="exact"/>
              <w:ind w:left="89" w:right="81"/>
              <w:jc w:val="center"/>
              <w:rPr>
                <w:sz w:val="24"/>
              </w:rPr>
            </w:pPr>
            <w:r>
              <w:rPr>
                <w:color w:val="2D2D2D"/>
                <w:sz w:val="24"/>
              </w:rPr>
              <w:t>16.6</w:t>
            </w:r>
          </w:p>
        </w:tc>
        <w:tc>
          <w:tcPr>
            <w:tcW w:w="1051" w:type="dxa"/>
          </w:tcPr>
          <w:p w14:paraId="35D82386" w14:textId="77777777" w:rsidR="00620AF0" w:rsidRDefault="00000000">
            <w:pPr>
              <w:pStyle w:val="TableParagraph"/>
              <w:spacing w:line="275" w:lineRule="exact"/>
              <w:ind w:left="311" w:right="302"/>
              <w:jc w:val="center"/>
              <w:rPr>
                <w:sz w:val="24"/>
              </w:rPr>
            </w:pPr>
            <w:r>
              <w:rPr>
                <w:sz w:val="24"/>
              </w:rPr>
              <w:t>0.8</w:t>
            </w:r>
          </w:p>
        </w:tc>
        <w:tc>
          <w:tcPr>
            <w:tcW w:w="663" w:type="dxa"/>
          </w:tcPr>
          <w:p w14:paraId="3FD79C87" w14:textId="77777777" w:rsidR="00620AF0" w:rsidRDefault="00000000">
            <w:pPr>
              <w:pStyle w:val="TableParagraph"/>
              <w:spacing w:line="275" w:lineRule="exact"/>
              <w:ind w:left="109"/>
              <w:rPr>
                <w:sz w:val="24"/>
              </w:rPr>
            </w:pPr>
            <w:r>
              <w:rPr>
                <w:color w:val="2D2D2D"/>
                <w:sz w:val="24"/>
              </w:rPr>
              <w:t>26.6</w:t>
            </w:r>
          </w:p>
        </w:tc>
        <w:tc>
          <w:tcPr>
            <w:tcW w:w="1051" w:type="dxa"/>
          </w:tcPr>
          <w:p w14:paraId="4D9CC082" w14:textId="77777777" w:rsidR="00620AF0" w:rsidRDefault="00000000">
            <w:pPr>
              <w:pStyle w:val="TableParagraph"/>
              <w:spacing w:line="275" w:lineRule="exact"/>
              <w:ind w:left="14"/>
              <w:jc w:val="center"/>
              <w:rPr>
                <w:sz w:val="24"/>
              </w:rPr>
            </w:pPr>
            <w:r>
              <w:rPr>
                <w:sz w:val="24"/>
              </w:rPr>
              <w:t>1</w:t>
            </w:r>
          </w:p>
        </w:tc>
        <w:tc>
          <w:tcPr>
            <w:tcW w:w="661" w:type="dxa"/>
          </w:tcPr>
          <w:p w14:paraId="1192106C" w14:textId="77777777" w:rsidR="00620AF0" w:rsidRDefault="00000000">
            <w:pPr>
              <w:pStyle w:val="TableParagraph"/>
              <w:spacing w:line="275" w:lineRule="exact"/>
              <w:ind w:left="120"/>
              <w:rPr>
                <w:sz w:val="24"/>
              </w:rPr>
            </w:pPr>
            <w:r>
              <w:rPr>
                <w:color w:val="2D2D2D"/>
                <w:sz w:val="24"/>
              </w:rPr>
              <w:t>33.3</w:t>
            </w:r>
          </w:p>
        </w:tc>
        <w:tc>
          <w:tcPr>
            <w:tcW w:w="1086" w:type="dxa"/>
          </w:tcPr>
          <w:p w14:paraId="2B8CC6DE" w14:textId="77777777" w:rsidR="00620AF0" w:rsidRDefault="00000000">
            <w:pPr>
              <w:pStyle w:val="TableParagraph"/>
              <w:spacing w:line="275" w:lineRule="exact"/>
              <w:ind w:left="369" w:right="356"/>
              <w:jc w:val="center"/>
              <w:rPr>
                <w:sz w:val="24"/>
              </w:rPr>
            </w:pPr>
            <w:r>
              <w:rPr>
                <w:sz w:val="24"/>
              </w:rPr>
              <w:t>1.5</w:t>
            </w:r>
          </w:p>
        </w:tc>
        <w:tc>
          <w:tcPr>
            <w:tcW w:w="664" w:type="dxa"/>
          </w:tcPr>
          <w:p w14:paraId="52B5FF00" w14:textId="77777777" w:rsidR="00620AF0" w:rsidRDefault="00000000">
            <w:pPr>
              <w:pStyle w:val="TableParagraph"/>
              <w:spacing w:line="275" w:lineRule="exact"/>
              <w:ind w:left="100" w:right="85"/>
              <w:jc w:val="center"/>
              <w:rPr>
                <w:sz w:val="24"/>
              </w:rPr>
            </w:pPr>
            <w:r>
              <w:rPr>
                <w:color w:val="2D2D2D"/>
                <w:sz w:val="24"/>
              </w:rPr>
              <w:t>50</w:t>
            </w:r>
          </w:p>
        </w:tc>
        <w:tc>
          <w:tcPr>
            <w:tcW w:w="1153" w:type="dxa"/>
          </w:tcPr>
          <w:p w14:paraId="2B04805D" w14:textId="77777777" w:rsidR="00620AF0" w:rsidRDefault="00000000">
            <w:pPr>
              <w:pStyle w:val="TableParagraph"/>
              <w:spacing w:line="275" w:lineRule="exact"/>
              <w:ind w:left="302"/>
              <w:rPr>
                <w:sz w:val="24"/>
              </w:rPr>
            </w:pPr>
            <w:r>
              <w:rPr>
                <w:sz w:val="24"/>
              </w:rPr>
              <w:t>31.66</w:t>
            </w:r>
          </w:p>
        </w:tc>
      </w:tr>
      <w:tr w:rsidR="00620AF0" w14:paraId="516C2389" w14:textId="77777777">
        <w:trPr>
          <w:trHeight w:val="406"/>
        </w:trPr>
        <w:tc>
          <w:tcPr>
            <w:tcW w:w="660" w:type="dxa"/>
          </w:tcPr>
          <w:p w14:paraId="02DBBD8C" w14:textId="77777777" w:rsidR="00620AF0" w:rsidRDefault="00000000">
            <w:pPr>
              <w:pStyle w:val="TableParagraph"/>
              <w:spacing w:line="275" w:lineRule="exact"/>
              <w:ind w:left="206"/>
              <w:rPr>
                <w:sz w:val="24"/>
              </w:rPr>
            </w:pPr>
            <w:r>
              <w:rPr>
                <w:sz w:val="24"/>
              </w:rPr>
              <w:t>30</w:t>
            </w:r>
          </w:p>
        </w:tc>
        <w:tc>
          <w:tcPr>
            <w:tcW w:w="732" w:type="dxa"/>
          </w:tcPr>
          <w:p w14:paraId="43035D54" w14:textId="77777777" w:rsidR="00620AF0" w:rsidRDefault="00000000">
            <w:pPr>
              <w:pStyle w:val="TableParagraph"/>
              <w:spacing w:line="275" w:lineRule="exact"/>
              <w:ind w:right="293"/>
              <w:jc w:val="right"/>
              <w:rPr>
                <w:sz w:val="24"/>
              </w:rPr>
            </w:pPr>
            <w:r>
              <w:rPr>
                <w:sz w:val="24"/>
              </w:rPr>
              <w:t>0</w:t>
            </w:r>
          </w:p>
        </w:tc>
        <w:tc>
          <w:tcPr>
            <w:tcW w:w="1052" w:type="dxa"/>
          </w:tcPr>
          <w:p w14:paraId="73204591" w14:textId="77777777" w:rsidR="00620AF0" w:rsidRDefault="00000000">
            <w:pPr>
              <w:pStyle w:val="TableParagraph"/>
              <w:spacing w:line="275" w:lineRule="exact"/>
              <w:ind w:left="310" w:right="304"/>
              <w:jc w:val="center"/>
              <w:rPr>
                <w:sz w:val="24"/>
              </w:rPr>
            </w:pPr>
            <w:r>
              <w:rPr>
                <w:sz w:val="24"/>
              </w:rPr>
              <w:t>0.7</w:t>
            </w:r>
          </w:p>
        </w:tc>
        <w:tc>
          <w:tcPr>
            <w:tcW w:w="663" w:type="dxa"/>
          </w:tcPr>
          <w:p w14:paraId="3819CBA7" w14:textId="77777777" w:rsidR="00620AF0" w:rsidRDefault="00000000">
            <w:pPr>
              <w:pStyle w:val="TableParagraph"/>
              <w:spacing w:line="275" w:lineRule="exact"/>
              <w:ind w:left="89" w:right="81"/>
              <w:jc w:val="center"/>
              <w:rPr>
                <w:sz w:val="24"/>
              </w:rPr>
            </w:pPr>
            <w:r>
              <w:rPr>
                <w:color w:val="2D2D2D"/>
                <w:sz w:val="24"/>
              </w:rPr>
              <w:t>23.3</w:t>
            </w:r>
          </w:p>
        </w:tc>
        <w:tc>
          <w:tcPr>
            <w:tcW w:w="1051" w:type="dxa"/>
          </w:tcPr>
          <w:p w14:paraId="50A6A8CC" w14:textId="77777777" w:rsidR="00620AF0" w:rsidRDefault="00000000">
            <w:pPr>
              <w:pStyle w:val="TableParagraph"/>
              <w:spacing w:line="275" w:lineRule="exact"/>
              <w:ind w:left="26"/>
              <w:jc w:val="center"/>
              <w:rPr>
                <w:sz w:val="24"/>
              </w:rPr>
            </w:pPr>
            <w:r>
              <w:rPr>
                <w:sz w:val="24"/>
              </w:rPr>
              <w:t>1</w:t>
            </w:r>
          </w:p>
        </w:tc>
        <w:tc>
          <w:tcPr>
            <w:tcW w:w="663" w:type="dxa"/>
          </w:tcPr>
          <w:p w14:paraId="24A67FDD" w14:textId="77777777" w:rsidR="00620AF0" w:rsidRDefault="00000000">
            <w:pPr>
              <w:pStyle w:val="TableParagraph"/>
              <w:spacing w:line="275" w:lineRule="exact"/>
              <w:ind w:left="109"/>
              <w:rPr>
                <w:sz w:val="24"/>
              </w:rPr>
            </w:pPr>
            <w:r>
              <w:rPr>
                <w:color w:val="2D2D2D"/>
                <w:sz w:val="24"/>
              </w:rPr>
              <w:t>33.3</w:t>
            </w:r>
          </w:p>
        </w:tc>
        <w:tc>
          <w:tcPr>
            <w:tcW w:w="1051" w:type="dxa"/>
          </w:tcPr>
          <w:p w14:paraId="22840E63" w14:textId="77777777" w:rsidR="00620AF0" w:rsidRDefault="00000000">
            <w:pPr>
              <w:pStyle w:val="TableParagraph"/>
              <w:spacing w:line="275" w:lineRule="exact"/>
              <w:ind w:left="314" w:right="302"/>
              <w:jc w:val="center"/>
              <w:rPr>
                <w:sz w:val="24"/>
              </w:rPr>
            </w:pPr>
            <w:r>
              <w:rPr>
                <w:sz w:val="24"/>
              </w:rPr>
              <w:t>1.3</w:t>
            </w:r>
          </w:p>
        </w:tc>
        <w:tc>
          <w:tcPr>
            <w:tcW w:w="661" w:type="dxa"/>
          </w:tcPr>
          <w:p w14:paraId="3F28C248" w14:textId="77777777" w:rsidR="00620AF0" w:rsidRDefault="00000000">
            <w:pPr>
              <w:pStyle w:val="TableParagraph"/>
              <w:spacing w:line="275" w:lineRule="exact"/>
              <w:ind w:left="120"/>
              <w:rPr>
                <w:sz w:val="24"/>
              </w:rPr>
            </w:pPr>
            <w:r>
              <w:rPr>
                <w:color w:val="2D2D2D"/>
                <w:sz w:val="24"/>
              </w:rPr>
              <w:t>43.3</w:t>
            </w:r>
          </w:p>
        </w:tc>
        <w:tc>
          <w:tcPr>
            <w:tcW w:w="1086" w:type="dxa"/>
          </w:tcPr>
          <w:p w14:paraId="19B22797" w14:textId="77777777" w:rsidR="00620AF0" w:rsidRDefault="00000000">
            <w:pPr>
              <w:pStyle w:val="TableParagraph"/>
              <w:spacing w:line="275" w:lineRule="exact"/>
              <w:ind w:left="369" w:right="356"/>
              <w:jc w:val="center"/>
              <w:rPr>
                <w:sz w:val="24"/>
              </w:rPr>
            </w:pPr>
            <w:r>
              <w:rPr>
                <w:sz w:val="24"/>
              </w:rPr>
              <w:t>1.8</w:t>
            </w:r>
          </w:p>
        </w:tc>
        <w:tc>
          <w:tcPr>
            <w:tcW w:w="664" w:type="dxa"/>
          </w:tcPr>
          <w:p w14:paraId="62A580C1" w14:textId="77777777" w:rsidR="00620AF0" w:rsidRDefault="00000000">
            <w:pPr>
              <w:pStyle w:val="TableParagraph"/>
              <w:spacing w:line="275" w:lineRule="exact"/>
              <w:ind w:left="100" w:right="85"/>
              <w:jc w:val="center"/>
              <w:rPr>
                <w:sz w:val="24"/>
              </w:rPr>
            </w:pPr>
            <w:r>
              <w:rPr>
                <w:color w:val="2D2D2D"/>
                <w:sz w:val="24"/>
              </w:rPr>
              <w:t>60</w:t>
            </w:r>
          </w:p>
        </w:tc>
        <w:tc>
          <w:tcPr>
            <w:tcW w:w="1153" w:type="dxa"/>
          </w:tcPr>
          <w:p w14:paraId="02494F19" w14:textId="77777777" w:rsidR="00620AF0" w:rsidRDefault="00000000">
            <w:pPr>
              <w:pStyle w:val="TableParagraph"/>
              <w:spacing w:line="275" w:lineRule="exact"/>
              <w:ind w:left="302"/>
              <w:rPr>
                <w:sz w:val="24"/>
              </w:rPr>
            </w:pPr>
            <w:r>
              <w:rPr>
                <w:sz w:val="24"/>
              </w:rPr>
              <w:t>39.99</w:t>
            </w:r>
          </w:p>
        </w:tc>
      </w:tr>
      <w:tr w:rsidR="00620AF0" w14:paraId="1CBE3F73" w14:textId="77777777">
        <w:trPr>
          <w:trHeight w:val="408"/>
        </w:trPr>
        <w:tc>
          <w:tcPr>
            <w:tcW w:w="660" w:type="dxa"/>
          </w:tcPr>
          <w:p w14:paraId="3C9C141E" w14:textId="77777777" w:rsidR="00620AF0" w:rsidRDefault="00000000">
            <w:pPr>
              <w:pStyle w:val="TableParagraph"/>
              <w:spacing w:before="1"/>
              <w:ind w:left="206"/>
              <w:rPr>
                <w:sz w:val="24"/>
              </w:rPr>
            </w:pPr>
            <w:r>
              <w:rPr>
                <w:sz w:val="24"/>
              </w:rPr>
              <w:t>36</w:t>
            </w:r>
          </w:p>
        </w:tc>
        <w:tc>
          <w:tcPr>
            <w:tcW w:w="732" w:type="dxa"/>
          </w:tcPr>
          <w:p w14:paraId="4ABC891B" w14:textId="77777777" w:rsidR="00620AF0" w:rsidRDefault="00000000">
            <w:pPr>
              <w:pStyle w:val="TableParagraph"/>
              <w:spacing w:before="1"/>
              <w:ind w:right="293"/>
              <w:jc w:val="right"/>
              <w:rPr>
                <w:sz w:val="24"/>
              </w:rPr>
            </w:pPr>
            <w:r>
              <w:rPr>
                <w:sz w:val="24"/>
              </w:rPr>
              <w:t>0</w:t>
            </w:r>
          </w:p>
        </w:tc>
        <w:tc>
          <w:tcPr>
            <w:tcW w:w="1052" w:type="dxa"/>
          </w:tcPr>
          <w:p w14:paraId="3DE4B237" w14:textId="77777777" w:rsidR="00620AF0" w:rsidRDefault="00000000">
            <w:pPr>
              <w:pStyle w:val="TableParagraph"/>
              <w:spacing w:before="1"/>
              <w:ind w:left="310" w:right="304"/>
              <w:jc w:val="center"/>
              <w:rPr>
                <w:sz w:val="24"/>
              </w:rPr>
            </w:pPr>
            <w:r>
              <w:rPr>
                <w:sz w:val="24"/>
              </w:rPr>
              <w:t>0.8</w:t>
            </w:r>
          </w:p>
        </w:tc>
        <w:tc>
          <w:tcPr>
            <w:tcW w:w="663" w:type="dxa"/>
          </w:tcPr>
          <w:p w14:paraId="0995C6EB" w14:textId="77777777" w:rsidR="00620AF0" w:rsidRDefault="00000000">
            <w:pPr>
              <w:pStyle w:val="TableParagraph"/>
              <w:spacing w:before="1"/>
              <w:ind w:left="80" w:right="89"/>
              <w:jc w:val="center"/>
              <w:rPr>
                <w:sz w:val="24"/>
              </w:rPr>
            </w:pPr>
            <w:r>
              <w:rPr>
                <w:color w:val="2D2D2D"/>
                <w:sz w:val="24"/>
              </w:rPr>
              <w:t>26.6</w:t>
            </w:r>
          </w:p>
        </w:tc>
        <w:tc>
          <w:tcPr>
            <w:tcW w:w="1051" w:type="dxa"/>
          </w:tcPr>
          <w:p w14:paraId="51FCDE2A" w14:textId="77777777" w:rsidR="00620AF0" w:rsidRDefault="00000000">
            <w:pPr>
              <w:pStyle w:val="TableParagraph"/>
              <w:spacing w:before="1"/>
              <w:ind w:left="311" w:right="302"/>
              <w:jc w:val="center"/>
              <w:rPr>
                <w:sz w:val="24"/>
              </w:rPr>
            </w:pPr>
            <w:r>
              <w:rPr>
                <w:sz w:val="24"/>
              </w:rPr>
              <w:t>1.1</w:t>
            </w:r>
          </w:p>
        </w:tc>
        <w:tc>
          <w:tcPr>
            <w:tcW w:w="663" w:type="dxa"/>
          </w:tcPr>
          <w:p w14:paraId="6CE3E552" w14:textId="77777777" w:rsidR="00620AF0" w:rsidRDefault="00000000">
            <w:pPr>
              <w:pStyle w:val="TableParagraph"/>
              <w:spacing w:before="1"/>
              <w:ind w:left="118"/>
              <w:rPr>
                <w:sz w:val="24"/>
              </w:rPr>
            </w:pPr>
            <w:r>
              <w:rPr>
                <w:color w:val="2D2D2D"/>
                <w:sz w:val="24"/>
              </w:rPr>
              <w:t>36.6</w:t>
            </w:r>
          </w:p>
        </w:tc>
        <w:tc>
          <w:tcPr>
            <w:tcW w:w="1051" w:type="dxa"/>
          </w:tcPr>
          <w:p w14:paraId="7DE1627D" w14:textId="77777777" w:rsidR="00620AF0" w:rsidRDefault="00000000">
            <w:pPr>
              <w:pStyle w:val="TableParagraph"/>
              <w:spacing w:before="1"/>
              <w:ind w:left="314" w:right="302"/>
              <w:jc w:val="center"/>
              <w:rPr>
                <w:sz w:val="24"/>
              </w:rPr>
            </w:pPr>
            <w:r>
              <w:rPr>
                <w:sz w:val="24"/>
              </w:rPr>
              <w:t>1.6</w:t>
            </w:r>
          </w:p>
        </w:tc>
        <w:tc>
          <w:tcPr>
            <w:tcW w:w="661" w:type="dxa"/>
          </w:tcPr>
          <w:p w14:paraId="4A8C3E3C" w14:textId="77777777" w:rsidR="00620AF0" w:rsidRDefault="00000000">
            <w:pPr>
              <w:pStyle w:val="TableParagraph"/>
              <w:spacing w:before="1"/>
              <w:ind w:left="120"/>
              <w:rPr>
                <w:sz w:val="24"/>
              </w:rPr>
            </w:pPr>
            <w:r>
              <w:rPr>
                <w:color w:val="2D2D2D"/>
                <w:sz w:val="24"/>
              </w:rPr>
              <w:t>53.3</w:t>
            </w:r>
          </w:p>
        </w:tc>
        <w:tc>
          <w:tcPr>
            <w:tcW w:w="1086" w:type="dxa"/>
          </w:tcPr>
          <w:p w14:paraId="013C6223" w14:textId="77777777" w:rsidR="00620AF0" w:rsidRDefault="00000000">
            <w:pPr>
              <w:pStyle w:val="TableParagraph"/>
              <w:spacing w:before="1"/>
              <w:ind w:left="16"/>
              <w:jc w:val="center"/>
              <w:rPr>
                <w:sz w:val="24"/>
              </w:rPr>
            </w:pPr>
            <w:r>
              <w:rPr>
                <w:sz w:val="24"/>
              </w:rPr>
              <w:t>2</w:t>
            </w:r>
          </w:p>
        </w:tc>
        <w:tc>
          <w:tcPr>
            <w:tcW w:w="664" w:type="dxa"/>
          </w:tcPr>
          <w:p w14:paraId="048D8022" w14:textId="77777777" w:rsidR="00620AF0" w:rsidRDefault="00000000">
            <w:pPr>
              <w:pStyle w:val="TableParagraph"/>
              <w:spacing w:before="1"/>
              <w:ind w:left="100" w:right="88"/>
              <w:jc w:val="center"/>
              <w:rPr>
                <w:sz w:val="24"/>
              </w:rPr>
            </w:pPr>
            <w:r>
              <w:rPr>
                <w:color w:val="2D2D2D"/>
                <w:sz w:val="24"/>
              </w:rPr>
              <w:t>66.6</w:t>
            </w:r>
          </w:p>
        </w:tc>
        <w:tc>
          <w:tcPr>
            <w:tcW w:w="1153" w:type="dxa"/>
          </w:tcPr>
          <w:p w14:paraId="43793A4C" w14:textId="77777777" w:rsidR="00620AF0" w:rsidRDefault="00000000">
            <w:pPr>
              <w:pStyle w:val="TableParagraph"/>
              <w:spacing w:before="1"/>
              <w:ind w:left="302"/>
              <w:rPr>
                <w:sz w:val="24"/>
              </w:rPr>
            </w:pPr>
            <w:r>
              <w:rPr>
                <w:sz w:val="24"/>
              </w:rPr>
              <w:t>45.79</w:t>
            </w:r>
          </w:p>
        </w:tc>
      </w:tr>
      <w:tr w:rsidR="00620AF0" w14:paraId="56EC0FFB" w14:textId="77777777">
        <w:trPr>
          <w:trHeight w:val="408"/>
        </w:trPr>
        <w:tc>
          <w:tcPr>
            <w:tcW w:w="660" w:type="dxa"/>
          </w:tcPr>
          <w:p w14:paraId="4994DE17" w14:textId="77777777" w:rsidR="00620AF0" w:rsidRDefault="00000000">
            <w:pPr>
              <w:pStyle w:val="TableParagraph"/>
              <w:spacing w:line="275" w:lineRule="exact"/>
              <w:ind w:left="206"/>
              <w:rPr>
                <w:sz w:val="24"/>
              </w:rPr>
            </w:pPr>
            <w:r>
              <w:rPr>
                <w:sz w:val="24"/>
              </w:rPr>
              <w:t>42</w:t>
            </w:r>
          </w:p>
        </w:tc>
        <w:tc>
          <w:tcPr>
            <w:tcW w:w="732" w:type="dxa"/>
          </w:tcPr>
          <w:p w14:paraId="6F1904D9" w14:textId="77777777" w:rsidR="00620AF0" w:rsidRDefault="00000000">
            <w:pPr>
              <w:pStyle w:val="TableParagraph"/>
              <w:spacing w:line="275" w:lineRule="exact"/>
              <w:ind w:right="293"/>
              <w:jc w:val="right"/>
              <w:rPr>
                <w:sz w:val="24"/>
              </w:rPr>
            </w:pPr>
            <w:r>
              <w:rPr>
                <w:sz w:val="24"/>
              </w:rPr>
              <w:t>0</w:t>
            </w:r>
          </w:p>
        </w:tc>
        <w:tc>
          <w:tcPr>
            <w:tcW w:w="1052" w:type="dxa"/>
          </w:tcPr>
          <w:p w14:paraId="2DDBF9A3" w14:textId="77777777" w:rsidR="00620AF0" w:rsidRDefault="00000000">
            <w:pPr>
              <w:pStyle w:val="TableParagraph"/>
              <w:spacing w:line="275" w:lineRule="exact"/>
              <w:ind w:left="310" w:right="304"/>
              <w:jc w:val="center"/>
              <w:rPr>
                <w:sz w:val="24"/>
              </w:rPr>
            </w:pPr>
            <w:r>
              <w:rPr>
                <w:sz w:val="24"/>
              </w:rPr>
              <w:t>0.9</w:t>
            </w:r>
          </w:p>
        </w:tc>
        <w:tc>
          <w:tcPr>
            <w:tcW w:w="663" w:type="dxa"/>
          </w:tcPr>
          <w:p w14:paraId="6B049EFB" w14:textId="77777777" w:rsidR="00620AF0" w:rsidRDefault="00000000">
            <w:pPr>
              <w:pStyle w:val="TableParagraph"/>
              <w:spacing w:line="275" w:lineRule="exact"/>
              <w:ind w:left="89" w:right="79"/>
              <w:jc w:val="center"/>
              <w:rPr>
                <w:sz w:val="24"/>
              </w:rPr>
            </w:pPr>
            <w:r>
              <w:rPr>
                <w:sz w:val="24"/>
              </w:rPr>
              <w:t>30</w:t>
            </w:r>
          </w:p>
        </w:tc>
        <w:tc>
          <w:tcPr>
            <w:tcW w:w="1051" w:type="dxa"/>
          </w:tcPr>
          <w:p w14:paraId="2B53E8F0" w14:textId="77777777" w:rsidR="00620AF0" w:rsidRDefault="00000000">
            <w:pPr>
              <w:pStyle w:val="TableParagraph"/>
              <w:spacing w:line="275" w:lineRule="exact"/>
              <w:ind w:left="350" w:right="264"/>
              <w:jc w:val="center"/>
              <w:rPr>
                <w:sz w:val="24"/>
              </w:rPr>
            </w:pPr>
            <w:r>
              <w:rPr>
                <w:sz w:val="24"/>
              </w:rPr>
              <w:t>1.3</w:t>
            </w:r>
          </w:p>
        </w:tc>
        <w:tc>
          <w:tcPr>
            <w:tcW w:w="663" w:type="dxa"/>
          </w:tcPr>
          <w:p w14:paraId="4D1C0C70" w14:textId="77777777" w:rsidR="00620AF0" w:rsidRDefault="00000000">
            <w:pPr>
              <w:pStyle w:val="TableParagraph"/>
              <w:spacing w:line="275" w:lineRule="exact"/>
              <w:ind w:left="118"/>
              <w:rPr>
                <w:sz w:val="24"/>
              </w:rPr>
            </w:pPr>
            <w:r>
              <w:rPr>
                <w:color w:val="2D2D2D"/>
                <w:sz w:val="24"/>
              </w:rPr>
              <w:t>43.3</w:t>
            </w:r>
          </w:p>
        </w:tc>
        <w:tc>
          <w:tcPr>
            <w:tcW w:w="1051" w:type="dxa"/>
          </w:tcPr>
          <w:p w14:paraId="481608F1" w14:textId="77777777" w:rsidR="00620AF0" w:rsidRDefault="00000000">
            <w:pPr>
              <w:pStyle w:val="TableParagraph"/>
              <w:spacing w:line="275" w:lineRule="exact"/>
              <w:ind w:left="314" w:right="302"/>
              <w:jc w:val="center"/>
              <w:rPr>
                <w:sz w:val="24"/>
              </w:rPr>
            </w:pPr>
            <w:r>
              <w:rPr>
                <w:sz w:val="24"/>
              </w:rPr>
              <w:t>1.8</w:t>
            </w:r>
          </w:p>
        </w:tc>
        <w:tc>
          <w:tcPr>
            <w:tcW w:w="661" w:type="dxa"/>
          </w:tcPr>
          <w:p w14:paraId="1061E0BE" w14:textId="77777777" w:rsidR="00620AF0" w:rsidRDefault="00000000">
            <w:pPr>
              <w:pStyle w:val="TableParagraph"/>
              <w:spacing w:line="275" w:lineRule="exact"/>
              <w:ind w:left="110"/>
              <w:rPr>
                <w:sz w:val="24"/>
              </w:rPr>
            </w:pPr>
            <w:r>
              <w:rPr>
                <w:color w:val="2D2D2D"/>
                <w:sz w:val="24"/>
              </w:rPr>
              <w:t>60</w:t>
            </w:r>
          </w:p>
        </w:tc>
        <w:tc>
          <w:tcPr>
            <w:tcW w:w="1086" w:type="dxa"/>
          </w:tcPr>
          <w:p w14:paraId="15F78EAD" w14:textId="77777777" w:rsidR="00620AF0" w:rsidRDefault="00000000">
            <w:pPr>
              <w:pStyle w:val="TableParagraph"/>
              <w:spacing w:line="275" w:lineRule="exact"/>
              <w:ind w:left="369" w:right="356"/>
              <w:jc w:val="center"/>
              <w:rPr>
                <w:sz w:val="24"/>
              </w:rPr>
            </w:pPr>
            <w:r>
              <w:rPr>
                <w:sz w:val="24"/>
              </w:rPr>
              <w:t>2.2</w:t>
            </w:r>
          </w:p>
        </w:tc>
        <w:tc>
          <w:tcPr>
            <w:tcW w:w="664" w:type="dxa"/>
          </w:tcPr>
          <w:p w14:paraId="5529386C" w14:textId="77777777" w:rsidR="00620AF0" w:rsidRDefault="00000000">
            <w:pPr>
              <w:pStyle w:val="TableParagraph"/>
              <w:spacing w:line="275" w:lineRule="exact"/>
              <w:ind w:left="100" w:right="85"/>
              <w:jc w:val="center"/>
              <w:rPr>
                <w:sz w:val="24"/>
              </w:rPr>
            </w:pPr>
            <w:r>
              <w:rPr>
                <w:color w:val="2D2D2D"/>
                <w:sz w:val="24"/>
              </w:rPr>
              <w:t>73</w:t>
            </w:r>
          </w:p>
        </w:tc>
        <w:tc>
          <w:tcPr>
            <w:tcW w:w="1153" w:type="dxa"/>
          </w:tcPr>
          <w:p w14:paraId="29665C34" w14:textId="77777777" w:rsidR="00620AF0" w:rsidRDefault="00000000">
            <w:pPr>
              <w:pStyle w:val="TableParagraph"/>
              <w:spacing w:line="275" w:lineRule="exact"/>
              <w:ind w:left="290"/>
              <w:rPr>
                <w:sz w:val="24"/>
              </w:rPr>
            </w:pPr>
            <w:r>
              <w:rPr>
                <w:sz w:val="24"/>
              </w:rPr>
              <w:t>51.58</w:t>
            </w:r>
          </w:p>
        </w:tc>
      </w:tr>
    </w:tbl>
    <w:p w14:paraId="392DE8E6" w14:textId="77777777" w:rsidR="00620AF0" w:rsidRDefault="00620AF0">
      <w:pPr>
        <w:pStyle w:val="BodyText"/>
        <w:spacing w:before="90" w:line="360" w:lineRule="auto"/>
        <w:ind w:left="160" w:right="1093" w:firstLine="560"/>
        <w:jc w:val="both"/>
        <w:sectPr w:rsidR="00620AF0">
          <w:type w:val="continuous"/>
          <w:pgSz w:w="12240" w:h="15840"/>
          <w:pgMar w:top="1380" w:right="340" w:bottom="280" w:left="1280" w:header="720" w:footer="720" w:gutter="0"/>
          <w:cols w:space="720"/>
        </w:sectPr>
      </w:pPr>
    </w:p>
    <w:p w14:paraId="314C9BCB" w14:textId="77777777" w:rsidR="00620AF0" w:rsidRDefault="00620AF0">
      <w:pPr>
        <w:pStyle w:val="BodyText"/>
        <w:rPr>
          <w:sz w:val="20"/>
        </w:rPr>
      </w:pPr>
    </w:p>
    <w:p w14:paraId="63018539" w14:textId="77777777" w:rsidR="00620AF0" w:rsidRDefault="00000000">
      <w:pPr>
        <w:pStyle w:val="BodyText"/>
        <w:rPr>
          <w:sz w:val="20"/>
        </w:rPr>
      </w:pPr>
      <w:r>
        <w:rPr>
          <w:b/>
          <w:bCs/>
          <w:noProof/>
        </w:rPr>
        <mc:AlternateContent>
          <mc:Choice Requires="wpg">
            <w:drawing>
              <wp:anchor distT="0" distB="0" distL="114300" distR="114300" simplePos="0" relativeHeight="251670528" behindDoc="0" locked="0" layoutInCell="1" allowOverlap="1" wp14:anchorId="62138F58" wp14:editId="236F0CEB">
                <wp:simplePos x="0" y="0"/>
                <wp:positionH relativeFrom="page">
                  <wp:posOffset>918845</wp:posOffset>
                </wp:positionH>
                <wp:positionV relativeFrom="paragraph">
                  <wp:posOffset>71120</wp:posOffset>
                </wp:positionV>
                <wp:extent cx="5453380" cy="2627630"/>
                <wp:effectExtent l="4445" t="4445" r="9525" b="15875"/>
                <wp:wrapNone/>
                <wp:docPr id="541249281" name="Group 116"/>
                <wp:cNvGraphicFramePr/>
                <a:graphic xmlns:a="http://schemas.openxmlformats.org/drawingml/2006/main">
                  <a:graphicData uri="http://schemas.microsoft.com/office/word/2010/wordprocessingGroup">
                    <wpg:wgp>
                      <wpg:cNvGrpSpPr/>
                      <wpg:grpSpPr>
                        <a:xfrm>
                          <a:off x="0" y="0"/>
                          <a:ext cx="5453586" cy="2627509"/>
                          <a:chOff x="1440" y="-5691"/>
                          <a:chExt cx="9116" cy="5662"/>
                        </a:xfrm>
                      </wpg:grpSpPr>
                      <wps:wsp>
                        <wps:cNvPr id="688039134" name="AutoShape 176"/>
                        <wps:cNvSpPr/>
                        <wps:spPr bwMode="auto">
                          <a:xfrm>
                            <a:off x="2319" y="-4557"/>
                            <a:ext cx="8017" cy="3653"/>
                          </a:xfrm>
                          <a:custGeom>
                            <a:avLst/>
                            <a:gdLst>
                              <a:gd name="T0" fmla="+- 0 2319 2319"/>
                              <a:gd name="T1" fmla="*/ T0 w 8017"/>
                              <a:gd name="T2" fmla="+- 0 -903 -4556"/>
                              <a:gd name="T3" fmla="*/ -903 h 3653"/>
                              <a:gd name="T4" fmla="+- 0 2319 2319"/>
                              <a:gd name="T5" fmla="*/ T4 w 8017"/>
                              <a:gd name="T6" fmla="+- 0 -4556 -4556"/>
                              <a:gd name="T7" fmla="*/ -4556 h 3653"/>
                              <a:gd name="T8" fmla="+- 0 2319 2319"/>
                              <a:gd name="T9" fmla="*/ T8 w 8017"/>
                              <a:gd name="T10" fmla="+- 0 -903 -4556"/>
                              <a:gd name="T11" fmla="*/ -903 h 3653"/>
                              <a:gd name="T12" fmla="+- 0 2832 2319"/>
                              <a:gd name="T13" fmla="*/ T12 w 8017"/>
                              <a:gd name="T14" fmla="+- 0 -903 -4556"/>
                              <a:gd name="T15" fmla="*/ -903 h 3653"/>
                              <a:gd name="T16" fmla="+- 0 2952 2319"/>
                              <a:gd name="T17" fmla="*/ T16 w 8017"/>
                              <a:gd name="T18" fmla="+- 0 -903 -4556"/>
                              <a:gd name="T19" fmla="*/ -903 h 3653"/>
                              <a:gd name="T20" fmla="+- 0 10336 2319"/>
                              <a:gd name="T21" fmla="*/ T20 w 8017"/>
                              <a:gd name="T22" fmla="+- 0 -903 -4556"/>
                              <a:gd name="T23" fmla="*/ -903 h 3653"/>
                            </a:gdLst>
                            <a:ahLst/>
                            <a:cxnLst>
                              <a:cxn ang="0">
                                <a:pos x="T1" y="T3"/>
                              </a:cxn>
                              <a:cxn ang="0">
                                <a:pos x="T5" y="T7"/>
                              </a:cxn>
                              <a:cxn ang="0">
                                <a:pos x="T9" y="T11"/>
                              </a:cxn>
                              <a:cxn ang="0">
                                <a:pos x="T13" y="T15"/>
                              </a:cxn>
                              <a:cxn ang="0">
                                <a:pos x="T17" y="T19"/>
                              </a:cxn>
                              <a:cxn ang="0">
                                <a:pos x="T21" y="T23"/>
                              </a:cxn>
                            </a:cxnLst>
                            <a:rect l="0" t="0" r="r" b="b"/>
                            <a:pathLst>
                              <a:path w="8017" h="3653">
                                <a:moveTo>
                                  <a:pt x="0" y="3653"/>
                                </a:moveTo>
                                <a:lnTo>
                                  <a:pt x="0" y="0"/>
                                </a:lnTo>
                                <a:moveTo>
                                  <a:pt x="0" y="3653"/>
                                </a:moveTo>
                                <a:lnTo>
                                  <a:pt x="513" y="3653"/>
                                </a:lnTo>
                                <a:moveTo>
                                  <a:pt x="633" y="3653"/>
                                </a:moveTo>
                                <a:lnTo>
                                  <a:pt x="8017" y="3653"/>
                                </a:lnTo>
                              </a:path>
                            </a:pathLst>
                          </a:custGeom>
                          <a:noFill/>
                          <a:ln w="9525">
                            <a:solidFill>
                              <a:srgbClr val="D9D9D9"/>
                            </a:solidFill>
                            <a:round/>
                          </a:ln>
                        </wps:spPr>
                        <wps:bodyPr rot="0" vert="horz" wrap="square" lIns="91440" tIns="45720" rIns="91440" bIns="45720" anchor="t" anchorCtr="0" upright="1">
                          <a:noAutofit/>
                        </wps:bodyPr>
                      </wps:wsp>
                      <wps:wsp>
                        <wps:cNvPr id="1147276965" name="Line 175"/>
                        <wps:cNvCnPr>
                          <a:cxnSpLocks noChangeShapeType="1"/>
                        </wps:cNvCnPr>
                        <wps:spPr bwMode="auto">
                          <a:xfrm>
                            <a:off x="2952" y="-903"/>
                            <a:ext cx="6811" cy="0"/>
                          </a:xfrm>
                          <a:prstGeom prst="line">
                            <a:avLst/>
                          </a:prstGeom>
                          <a:noFill/>
                          <a:ln w="22225">
                            <a:solidFill>
                              <a:srgbClr val="4471C4"/>
                            </a:solidFill>
                            <a:round/>
                          </a:ln>
                        </wps:spPr>
                        <wps:bodyPr/>
                      </wps:wsp>
                      <wps:wsp>
                        <wps:cNvPr id="1944538435" name="Freeform 174"/>
                        <wps:cNvSpPr/>
                        <wps:spPr bwMode="auto">
                          <a:xfrm>
                            <a:off x="2832" y="-965"/>
                            <a:ext cx="120" cy="120"/>
                          </a:xfrm>
                          <a:custGeom>
                            <a:avLst/>
                            <a:gdLst>
                              <a:gd name="T0" fmla="+- 0 2892 2832"/>
                              <a:gd name="T1" fmla="*/ T0 w 120"/>
                              <a:gd name="T2" fmla="+- 0 -964 -964"/>
                              <a:gd name="T3" fmla="*/ -964 h 120"/>
                              <a:gd name="T4" fmla="+- 0 2952 2832"/>
                              <a:gd name="T5" fmla="*/ T4 w 120"/>
                              <a:gd name="T6" fmla="+- 0 -904 -964"/>
                              <a:gd name="T7" fmla="*/ -904 h 120"/>
                              <a:gd name="T8" fmla="+- 0 2892 2832"/>
                              <a:gd name="T9" fmla="*/ T8 w 120"/>
                              <a:gd name="T10" fmla="+- 0 -844 -964"/>
                              <a:gd name="T11" fmla="*/ -844 h 120"/>
                              <a:gd name="T12" fmla="+- 0 2832 2832"/>
                              <a:gd name="T13" fmla="*/ T12 w 120"/>
                              <a:gd name="T14" fmla="+- 0 -904 -964"/>
                              <a:gd name="T15" fmla="*/ -904 h 120"/>
                              <a:gd name="T16" fmla="+- 0 2892 2832"/>
                              <a:gd name="T17" fmla="*/ T16 w 120"/>
                              <a:gd name="T18" fmla="+- 0 -964 -964"/>
                              <a:gd name="T19" fmla="*/ -964 h 120"/>
                            </a:gdLst>
                            <a:ahLst/>
                            <a:cxnLst>
                              <a:cxn ang="0">
                                <a:pos x="T1" y="T3"/>
                              </a:cxn>
                              <a:cxn ang="0">
                                <a:pos x="T5" y="T7"/>
                              </a:cxn>
                              <a:cxn ang="0">
                                <a:pos x="T9" y="T11"/>
                              </a:cxn>
                              <a:cxn ang="0">
                                <a:pos x="T13" y="T15"/>
                              </a:cxn>
                              <a:cxn ang="0">
                                <a:pos x="T17" y="T19"/>
                              </a:cxn>
                            </a:cxnLst>
                            <a:rect l="0" t="0" r="r" b="b"/>
                            <a:pathLst>
                              <a:path w="120" h="120">
                                <a:moveTo>
                                  <a:pt x="60" y="0"/>
                                </a:moveTo>
                                <a:lnTo>
                                  <a:pt x="120" y="60"/>
                                </a:lnTo>
                                <a:lnTo>
                                  <a:pt x="60" y="120"/>
                                </a:lnTo>
                                <a:lnTo>
                                  <a:pt x="0" y="60"/>
                                </a:lnTo>
                                <a:lnTo>
                                  <a:pt x="60" y="0"/>
                                </a:lnTo>
                                <a:close/>
                              </a:path>
                            </a:pathLst>
                          </a:custGeom>
                          <a:noFill/>
                          <a:ln w="9525">
                            <a:solidFill>
                              <a:srgbClr val="4471C4"/>
                            </a:solidFill>
                            <a:round/>
                          </a:ln>
                        </wps:spPr>
                        <wps:bodyPr rot="0" vert="horz" wrap="square" lIns="91440" tIns="45720" rIns="91440" bIns="45720" anchor="t" anchorCtr="0" upright="1">
                          <a:noAutofit/>
                        </wps:bodyPr>
                      </wps:wsp>
                      <pic:pic xmlns:pic="http://schemas.openxmlformats.org/drawingml/2006/picture">
                        <pic:nvPicPr>
                          <pic:cNvPr id="2098550119" name="Picture 1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3969" y="-972"/>
                            <a:ext cx="135" cy="135"/>
                          </a:xfrm>
                          <a:prstGeom prst="rect">
                            <a:avLst/>
                          </a:prstGeom>
                          <a:noFill/>
                        </pic:spPr>
                      </pic:pic>
                      <pic:pic xmlns:pic="http://schemas.openxmlformats.org/drawingml/2006/picture">
                        <pic:nvPicPr>
                          <pic:cNvPr id="713772305" name="Picture 1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5114" y="-972"/>
                            <a:ext cx="135" cy="135"/>
                          </a:xfrm>
                          <a:prstGeom prst="rect">
                            <a:avLst/>
                          </a:prstGeom>
                          <a:noFill/>
                        </pic:spPr>
                      </pic:pic>
                      <pic:pic xmlns:pic="http://schemas.openxmlformats.org/drawingml/2006/picture">
                        <pic:nvPicPr>
                          <pic:cNvPr id="714290263" name="Picture 1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258" y="-972"/>
                            <a:ext cx="135" cy="135"/>
                          </a:xfrm>
                          <a:prstGeom prst="rect">
                            <a:avLst/>
                          </a:prstGeom>
                          <a:noFill/>
                        </pic:spPr>
                      </pic:pic>
                      <pic:pic xmlns:pic="http://schemas.openxmlformats.org/drawingml/2006/picture">
                        <pic:nvPicPr>
                          <pic:cNvPr id="1093036757" name="Picture 1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7406" y="-972"/>
                            <a:ext cx="135" cy="135"/>
                          </a:xfrm>
                          <a:prstGeom prst="rect">
                            <a:avLst/>
                          </a:prstGeom>
                          <a:noFill/>
                        </pic:spPr>
                      </pic:pic>
                      <pic:pic xmlns:pic="http://schemas.openxmlformats.org/drawingml/2006/picture">
                        <pic:nvPicPr>
                          <pic:cNvPr id="1811935119"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8550" y="-972"/>
                            <a:ext cx="135" cy="135"/>
                          </a:xfrm>
                          <a:prstGeom prst="rect">
                            <a:avLst/>
                          </a:prstGeom>
                          <a:noFill/>
                        </pic:spPr>
                      </pic:pic>
                      <pic:pic xmlns:pic="http://schemas.openxmlformats.org/drawingml/2006/picture">
                        <pic:nvPicPr>
                          <pic:cNvPr id="652098142" name="Picture 1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9695" y="-972"/>
                            <a:ext cx="135" cy="135"/>
                          </a:xfrm>
                          <a:prstGeom prst="rect">
                            <a:avLst/>
                          </a:prstGeom>
                          <a:noFill/>
                        </pic:spPr>
                      </pic:pic>
                      <wps:wsp>
                        <wps:cNvPr id="1901099626" name="Freeform 167"/>
                        <wps:cNvSpPr/>
                        <wps:spPr bwMode="auto">
                          <a:xfrm>
                            <a:off x="2891" y="-2274"/>
                            <a:ext cx="6872" cy="1370"/>
                          </a:xfrm>
                          <a:custGeom>
                            <a:avLst/>
                            <a:gdLst>
                              <a:gd name="T0" fmla="+- 0 2892 2892"/>
                              <a:gd name="T1" fmla="*/ T0 w 6872"/>
                              <a:gd name="T2" fmla="+- 0 -903 -2273"/>
                              <a:gd name="T3" fmla="*/ -903 h 1370"/>
                              <a:gd name="T4" fmla="+- 0 4037 2892"/>
                              <a:gd name="T5" fmla="*/ T4 w 6872"/>
                              <a:gd name="T6" fmla="+- 0 -1207 -2273"/>
                              <a:gd name="T7" fmla="*/ -1207 h 1370"/>
                              <a:gd name="T8" fmla="+- 0 5182 2892"/>
                              <a:gd name="T9" fmla="*/ T8 w 6872"/>
                              <a:gd name="T10" fmla="+- 0 -1361 -2273"/>
                              <a:gd name="T11" fmla="*/ -1361 h 1370"/>
                              <a:gd name="T12" fmla="+- 0 6326 2892"/>
                              <a:gd name="T13" fmla="*/ T12 w 6872"/>
                              <a:gd name="T14" fmla="+- 0 -1665 -2273"/>
                              <a:gd name="T15" fmla="*/ -1665 h 1370"/>
                              <a:gd name="T16" fmla="+- 0 7474 2892"/>
                              <a:gd name="T17" fmla="*/ T16 w 6872"/>
                              <a:gd name="T18" fmla="+- 0 -1968 -2273"/>
                              <a:gd name="T19" fmla="*/ -1968 h 1370"/>
                              <a:gd name="T20" fmla="+- 0 8618 2892"/>
                              <a:gd name="T21" fmla="*/ T20 w 6872"/>
                              <a:gd name="T22" fmla="+- 0 -2121 -2273"/>
                              <a:gd name="T23" fmla="*/ -2121 h 1370"/>
                              <a:gd name="T24" fmla="+- 0 9763 2892"/>
                              <a:gd name="T25" fmla="*/ T24 w 6872"/>
                              <a:gd name="T26" fmla="+- 0 -2273 -2273"/>
                              <a:gd name="T27" fmla="*/ -2273 h 1370"/>
                            </a:gdLst>
                            <a:ahLst/>
                            <a:cxnLst>
                              <a:cxn ang="0">
                                <a:pos x="T1" y="T3"/>
                              </a:cxn>
                              <a:cxn ang="0">
                                <a:pos x="T5" y="T7"/>
                              </a:cxn>
                              <a:cxn ang="0">
                                <a:pos x="T9" y="T11"/>
                              </a:cxn>
                              <a:cxn ang="0">
                                <a:pos x="T13" y="T15"/>
                              </a:cxn>
                              <a:cxn ang="0">
                                <a:pos x="T17" y="T19"/>
                              </a:cxn>
                              <a:cxn ang="0">
                                <a:pos x="T21" y="T23"/>
                              </a:cxn>
                              <a:cxn ang="0">
                                <a:pos x="T25" y="T27"/>
                              </a:cxn>
                            </a:cxnLst>
                            <a:rect l="0" t="0" r="r" b="b"/>
                            <a:pathLst>
                              <a:path w="6872" h="1370">
                                <a:moveTo>
                                  <a:pt x="0" y="1370"/>
                                </a:moveTo>
                                <a:lnTo>
                                  <a:pt x="1145" y="1066"/>
                                </a:lnTo>
                                <a:lnTo>
                                  <a:pt x="2290" y="912"/>
                                </a:lnTo>
                                <a:lnTo>
                                  <a:pt x="3434" y="608"/>
                                </a:lnTo>
                                <a:lnTo>
                                  <a:pt x="4582" y="305"/>
                                </a:lnTo>
                                <a:lnTo>
                                  <a:pt x="5726" y="152"/>
                                </a:lnTo>
                                <a:lnTo>
                                  <a:pt x="6871" y="0"/>
                                </a:lnTo>
                              </a:path>
                            </a:pathLst>
                          </a:custGeom>
                          <a:noFill/>
                          <a:ln w="22225">
                            <a:solidFill>
                              <a:srgbClr val="EC7C30"/>
                            </a:solidFill>
                            <a:round/>
                          </a:ln>
                        </wps:spPr>
                        <wps:bodyPr rot="0" vert="horz" wrap="square" lIns="91440" tIns="45720" rIns="91440" bIns="45720" anchor="t" anchorCtr="0" upright="1">
                          <a:noAutofit/>
                        </wps:bodyPr>
                      </wps:wsp>
                      <wps:wsp>
                        <wps:cNvPr id="1451175350" name="Rectangle 166"/>
                        <wps:cNvSpPr>
                          <a:spLocks noChangeArrowheads="1"/>
                        </wps:cNvSpPr>
                        <wps:spPr bwMode="auto">
                          <a:xfrm>
                            <a:off x="2832" y="-965"/>
                            <a:ext cx="120" cy="120"/>
                          </a:xfrm>
                          <a:prstGeom prst="rect">
                            <a:avLst/>
                          </a:prstGeom>
                          <a:solidFill>
                            <a:srgbClr val="EC7C30"/>
                          </a:solidFill>
                          <a:ln>
                            <a:noFill/>
                          </a:ln>
                        </wps:spPr>
                        <wps:bodyPr rot="0" vert="horz" wrap="square" lIns="91440" tIns="45720" rIns="91440" bIns="45720" anchor="t" anchorCtr="0" upright="1">
                          <a:noAutofit/>
                        </wps:bodyPr>
                      </wps:wsp>
                      <wps:wsp>
                        <wps:cNvPr id="600468209" name="Rectangle 165"/>
                        <wps:cNvSpPr>
                          <a:spLocks noChangeArrowheads="1"/>
                        </wps:cNvSpPr>
                        <wps:spPr bwMode="auto">
                          <a:xfrm>
                            <a:off x="2832" y="-965"/>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459153154" name="Rectangle 164"/>
                        <wps:cNvSpPr>
                          <a:spLocks noChangeArrowheads="1"/>
                        </wps:cNvSpPr>
                        <wps:spPr bwMode="auto">
                          <a:xfrm>
                            <a:off x="3976" y="-1267"/>
                            <a:ext cx="120" cy="120"/>
                          </a:xfrm>
                          <a:prstGeom prst="rect">
                            <a:avLst/>
                          </a:prstGeom>
                          <a:solidFill>
                            <a:srgbClr val="EC7C30"/>
                          </a:solidFill>
                          <a:ln>
                            <a:noFill/>
                          </a:ln>
                        </wps:spPr>
                        <wps:bodyPr rot="0" vert="horz" wrap="square" lIns="91440" tIns="45720" rIns="91440" bIns="45720" anchor="t" anchorCtr="0" upright="1">
                          <a:noAutofit/>
                        </wps:bodyPr>
                      </wps:wsp>
                      <wps:wsp>
                        <wps:cNvPr id="1298066573" name="Rectangle 163"/>
                        <wps:cNvSpPr>
                          <a:spLocks noChangeArrowheads="1"/>
                        </wps:cNvSpPr>
                        <wps:spPr bwMode="auto">
                          <a:xfrm>
                            <a:off x="3976" y="-1267"/>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148520374" name="Rectangle 162"/>
                        <wps:cNvSpPr>
                          <a:spLocks noChangeArrowheads="1"/>
                        </wps:cNvSpPr>
                        <wps:spPr bwMode="auto">
                          <a:xfrm>
                            <a:off x="5121" y="-1421"/>
                            <a:ext cx="120" cy="120"/>
                          </a:xfrm>
                          <a:prstGeom prst="rect">
                            <a:avLst/>
                          </a:prstGeom>
                          <a:solidFill>
                            <a:srgbClr val="EC7C30"/>
                          </a:solidFill>
                          <a:ln>
                            <a:noFill/>
                          </a:ln>
                        </wps:spPr>
                        <wps:bodyPr rot="0" vert="horz" wrap="square" lIns="91440" tIns="45720" rIns="91440" bIns="45720" anchor="t" anchorCtr="0" upright="1">
                          <a:noAutofit/>
                        </wps:bodyPr>
                      </wps:wsp>
                      <wps:wsp>
                        <wps:cNvPr id="1093437213" name="Rectangle 161"/>
                        <wps:cNvSpPr>
                          <a:spLocks noChangeArrowheads="1"/>
                        </wps:cNvSpPr>
                        <wps:spPr bwMode="auto">
                          <a:xfrm>
                            <a:off x="5121" y="-1421"/>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938279304" name="Rectangle 160"/>
                        <wps:cNvSpPr>
                          <a:spLocks noChangeArrowheads="1"/>
                        </wps:cNvSpPr>
                        <wps:spPr bwMode="auto">
                          <a:xfrm>
                            <a:off x="6266" y="-1726"/>
                            <a:ext cx="120" cy="120"/>
                          </a:xfrm>
                          <a:prstGeom prst="rect">
                            <a:avLst/>
                          </a:prstGeom>
                          <a:solidFill>
                            <a:srgbClr val="EC7C30"/>
                          </a:solidFill>
                          <a:ln>
                            <a:noFill/>
                          </a:ln>
                        </wps:spPr>
                        <wps:bodyPr rot="0" vert="horz" wrap="square" lIns="91440" tIns="45720" rIns="91440" bIns="45720" anchor="t" anchorCtr="0" upright="1">
                          <a:noAutofit/>
                        </wps:bodyPr>
                      </wps:wsp>
                      <wps:wsp>
                        <wps:cNvPr id="1495586820" name="Rectangle 159"/>
                        <wps:cNvSpPr>
                          <a:spLocks noChangeArrowheads="1"/>
                        </wps:cNvSpPr>
                        <wps:spPr bwMode="auto">
                          <a:xfrm>
                            <a:off x="6266" y="-1726"/>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737647790" name="Rectangle 158"/>
                        <wps:cNvSpPr>
                          <a:spLocks noChangeArrowheads="1"/>
                        </wps:cNvSpPr>
                        <wps:spPr bwMode="auto">
                          <a:xfrm>
                            <a:off x="7413" y="-2028"/>
                            <a:ext cx="120" cy="120"/>
                          </a:xfrm>
                          <a:prstGeom prst="rect">
                            <a:avLst/>
                          </a:prstGeom>
                          <a:solidFill>
                            <a:srgbClr val="EC7C30"/>
                          </a:solidFill>
                          <a:ln>
                            <a:noFill/>
                          </a:ln>
                        </wps:spPr>
                        <wps:bodyPr rot="0" vert="horz" wrap="square" lIns="91440" tIns="45720" rIns="91440" bIns="45720" anchor="t" anchorCtr="0" upright="1">
                          <a:noAutofit/>
                        </wps:bodyPr>
                      </wps:wsp>
                      <wps:wsp>
                        <wps:cNvPr id="666703688" name="Rectangle 157"/>
                        <wps:cNvSpPr>
                          <a:spLocks noChangeArrowheads="1"/>
                        </wps:cNvSpPr>
                        <wps:spPr bwMode="auto">
                          <a:xfrm>
                            <a:off x="7413" y="-2028"/>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035414976" name="Rectangle 156"/>
                        <wps:cNvSpPr>
                          <a:spLocks noChangeArrowheads="1"/>
                        </wps:cNvSpPr>
                        <wps:spPr bwMode="auto">
                          <a:xfrm>
                            <a:off x="8558" y="-2182"/>
                            <a:ext cx="120" cy="120"/>
                          </a:xfrm>
                          <a:prstGeom prst="rect">
                            <a:avLst/>
                          </a:prstGeom>
                          <a:solidFill>
                            <a:srgbClr val="EC7C30"/>
                          </a:solidFill>
                          <a:ln>
                            <a:noFill/>
                          </a:ln>
                        </wps:spPr>
                        <wps:bodyPr rot="0" vert="horz" wrap="square" lIns="91440" tIns="45720" rIns="91440" bIns="45720" anchor="t" anchorCtr="0" upright="1">
                          <a:noAutofit/>
                        </wps:bodyPr>
                      </wps:wsp>
                      <wps:wsp>
                        <wps:cNvPr id="2141792239" name="Rectangle 155"/>
                        <wps:cNvSpPr>
                          <a:spLocks noChangeArrowheads="1"/>
                        </wps:cNvSpPr>
                        <wps:spPr bwMode="auto">
                          <a:xfrm>
                            <a:off x="8558" y="-2182"/>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876571887" name="Rectangle 154"/>
                        <wps:cNvSpPr>
                          <a:spLocks noChangeArrowheads="1"/>
                        </wps:cNvSpPr>
                        <wps:spPr bwMode="auto">
                          <a:xfrm>
                            <a:off x="9703" y="-2333"/>
                            <a:ext cx="120" cy="120"/>
                          </a:xfrm>
                          <a:prstGeom prst="rect">
                            <a:avLst/>
                          </a:prstGeom>
                          <a:solidFill>
                            <a:srgbClr val="EC7C30"/>
                          </a:solidFill>
                          <a:ln>
                            <a:noFill/>
                          </a:ln>
                        </wps:spPr>
                        <wps:bodyPr rot="0" vert="horz" wrap="square" lIns="91440" tIns="45720" rIns="91440" bIns="45720" anchor="t" anchorCtr="0" upright="1">
                          <a:noAutofit/>
                        </wps:bodyPr>
                      </wps:wsp>
                      <wps:wsp>
                        <wps:cNvPr id="455969036" name="Rectangle 153"/>
                        <wps:cNvSpPr>
                          <a:spLocks noChangeArrowheads="1"/>
                        </wps:cNvSpPr>
                        <wps:spPr bwMode="auto">
                          <a:xfrm>
                            <a:off x="9703" y="-2333"/>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012750488" name="Freeform 152"/>
                        <wps:cNvSpPr/>
                        <wps:spPr bwMode="auto">
                          <a:xfrm>
                            <a:off x="2891" y="-2883"/>
                            <a:ext cx="6872" cy="1522"/>
                          </a:xfrm>
                          <a:custGeom>
                            <a:avLst/>
                            <a:gdLst>
                              <a:gd name="T0" fmla="+- 0 2892 2892"/>
                              <a:gd name="T1" fmla="*/ T0 w 6872"/>
                              <a:gd name="T2" fmla="+- 0 -1360 -2882"/>
                              <a:gd name="T3" fmla="*/ -1360 h 1522"/>
                              <a:gd name="T4" fmla="+- 0 4037 2892"/>
                              <a:gd name="T5" fmla="*/ T4 w 6872"/>
                              <a:gd name="T6" fmla="+- 0 -1512 -2882"/>
                              <a:gd name="T7" fmla="*/ -1512 h 1522"/>
                              <a:gd name="T8" fmla="+- 0 5182 2892"/>
                              <a:gd name="T9" fmla="*/ T8 w 6872"/>
                              <a:gd name="T10" fmla="+- 0 -1817 -2882"/>
                              <a:gd name="T11" fmla="*/ -1817 h 1522"/>
                              <a:gd name="T12" fmla="+- 0 6326 2892"/>
                              <a:gd name="T13" fmla="*/ T12 w 6872"/>
                              <a:gd name="T14" fmla="+- 0 -2121 -2882"/>
                              <a:gd name="T15" fmla="*/ -2121 h 1522"/>
                              <a:gd name="T16" fmla="+- 0 7474 2892"/>
                              <a:gd name="T17" fmla="*/ T16 w 6872"/>
                              <a:gd name="T18" fmla="+- 0 -2426 -2882"/>
                              <a:gd name="T19" fmla="*/ -2426 h 1522"/>
                              <a:gd name="T20" fmla="+- 0 8618 2892"/>
                              <a:gd name="T21" fmla="*/ T20 w 6872"/>
                              <a:gd name="T22" fmla="+- 0 -2577 -2882"/>
                              <a:gd name="T23" fmla="*/ -2577 h 1522"/>
                              <a:gd name="T24" fmla="+- 0 9763 2892"/>
                              <a:gd name="T25" fmla="*/ T24 w 6872"/>
                              <a:gd name="T26" fmla="+- 0 -2882 -2882"/>
                              <a:gd name="T27" fmla="*/ -2882 h 1522"/>
                            </a:gdLst>
                            <a:ahLst/>
                            <a:cxnLst>
                              <a:cxn ang="0">
                                <a:pos x="T1" y="T3"/>
                              </a:cxn>
                              <a:cxn ang="0">
                                <a:pos x="T5" y="T7"/>
                              </a:cxn>
                              <a:cxn ang="0">
                                <a:pos x="T9" y="T11"/>
                              </a:cxn>
                              <a:cxn ang="0">
                                <a:pos x="T13" y="T15"/>
                              </a:cxn>
                              <a:cxn ang="0">
                                <a:pos x="T17" y="T19"/>
                              </a:cxn>
                              <a:cxn ang="0">
                                <a:pos x="T21" y="T23"/>
                              </a:cxn>
                              <a:cxn ang="0">
                                <a:pos x="T25" y="T27"/>
                              </a:cxn>
                            </a:cxnLst>
                            <a:rect l="0" t="0" r="r" b="b"/>
                            <a:pathLst>
                              <a:path w="6872" h="1522">
                                <a:moveTo>
                                  <a:pt x="0" y="1522"/>
                                </a:moveTo>
                                <a:lnTo>
                                  <a:pt x="1145" y="1370"/>
                                </a:lnTo>
                                <a:lnTo>
                                  <a:pt x="2290" y="1065"/>
                                </a:lnTo>
                                <a:lnTo>
                                  <a:pt x="3434" y="761"/>
                                </a:lnTo>
                                <a:lnTo>
                                  <a:pt x="4582" y="456"/>
                                </a:lnTo>
                                <a:lnTo>
                                  <a:pt x="5726" y="305"/>
                                </a:lnTo>
                                <a:lnTo>
                                  <a:pt x="6871" y="0"/>
                                </a:lnTo>
                              </a:path>
                            </a:pathLst>
                          </a:custGeom>
                          <a:noFill/>
                          <a:ln w="22225">
                            <a:solidFill>
                              <a:srgbClr val="A4A4A4"/>
                            </a:solidFill>
                            <a:round/>
                          </a:ln>
                        </wps:spPr>
                        <wps:bodyPr rot="0" vert="horz" wrap="square" lIns="91440" tIns="45720" rIns="91440" bIns="45720" anchor="t" anchorCtr="0" upright="1">
                          <a:noAutofit/>
                        </wps:bodyPr>
                      </wps:wsp>
                      <pic:pic xmlns:pic="http://schemas.openxmlformats.org/drawingml/2006/picture">
                        <pic:nvPicPr>
                          <pic:cNvPr id="689714989"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2824" y="-1428"/>
                            <a:ext cx="135" cy="135"/>
                          </a:xfrm>
                          <a:prstGeom prst="rect">
                            <a:avLst/>
                          </a:prstGeom>
                          <a:noFill/>
                        </pic:spPr>
                      </pic:pic>
                      <pic:pic xmlns:pic="http://schemas.openxmlformats.org/drawingml/2006/picture">
                        <pic:nvPicPr>
                          <pic:cNvPr id="298949528" name="Picture 1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3969" y="-1580"/>
                            <a:ext cx="135" cy="135"/>
                          </a:xfrm>
                          <a:prstGeom prst="rect">
                            <a:avLst/>
                          </a:prstGeom>
                          <a:noFill/>
                        </pic:spPr>
                      </pic:pic>
                      <pic:pic xmlns:pic="http://schemas.openxmlformats.org/drawingml/2006/picture">
                        <pic:nvPicPr>
                          <pic:cNvPr id="1463906548" name="Picture 1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5114" y="-1884"/>
                            <a:ext cx="135" cy="135"/>
                          </a:xfrm>
                          <a:prstGeom prst="rect">
                            <a:avLst/>
                          </a:prstGeom>
                          <a:noFill/>
                        </pic:spPr>
                      </pic:pic>
                      <pic:pic xmlns:pic="http://schemas.openxmlformats.org/drawingml/2006/picture">
                        <pic:nvPicPr>
                          <pic:cNvPr id="1705556347" name="Picture 1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6258" y="-2189"/>
                            <a:ext cx="135" cy="135"/>
                          </a:xfrm>
                          <a:prstGeom prst="rect">
                            <a:avLst/>
                          </a:prstGeom>
                          <a:noFill/>
                        </pic:spPr>
                      </pic:pic>
                      <pic:pic xmlns:pic="http://schemas.openxmlformats.org/drawingml/2006/picture">
                        <pic:nvPicPr>
                          <pic:cNvPr id="692840406" name="Picture 1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7406" y="-2494"/>
                            <a:ext cx="135" cy="135"/>
                          </a:xfrm>
                          <a:prstGeom prst="rect">
                            <a:avLst/>
                          </a:prstGeom>
                          <a:noFill/>
                        </pic:spPr>
                      </pic:pic>
                      <pic:pic xmlns:pic="http://schemas.openxmlformats.org/drawingml/2006/picture">
                        <pic:nvPicPr>
                          <pic:cNvPr id="1535011963" name="Picture 1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8550" y="-2645"/>
                            <a:ext cx="135" cy="135"/>
                          </a:xfrm>
                          <a:prstGeom prst="rect">
                            <a:avLst/>
                          </a:prstGeom>
                          <a:noFill/>
                        </pic:spPr>
                      </pic:pic>
                      <pic:pic xmlns:pic="http://schemas.openxmlformats.org/drawingml/2006/picture">
                        <pic:nvPicPr>
                          <pic:cNvPr id="553267389" name="Picture 1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9695" y="-2950"/>
                            <a:ext cx="135" cy="135"/>
                          </a:xfrm>
                          <a:prstGeom prst="rect">
                            <a:avLst/>
                          </a:prstGeom>
                          <a:noFill/>
                        </pic:spPr>
                      </pic:pic>
                      <wps:wsp>
                        <wps:cNvPr id="808063970" name="Freeform 144"/>
                        <wps:cNvSpPr/>
                        <wps:spPr bwMode="auto">
                          <a:xfrm>
                            <a:off x="2891" y="-3644"/>
                            <a:ext cx="6872" cy="1979"/>
                          </a:xfrm>
                          <a:custGeom>
                            <a:avLst/>
                            <a:gdLst>
                              <a:gd name="T0" fmla="+- 0 2892 2892"/>
                              <a:gd name="T1" fmla="*/ T0 w 6872"/>
                              <a:gd name="T2" fmla="+- 0 -1664 -3643"/>
                              <a:gd name="T3" fmla="*/ -1664 h 1979"/>
                              <a:gd name="T4" fmla="+- 0 4037 2892"/>
                              <a:gd name="T5" fmla="*/ T4 w 6872"/>
                              <a:gd name="T6" fmla="+- 0 -1968 -3643"/>
                              <a:gd name="T7" fmla="*/ -1968 h 1979"/>
                              <a:gd name="T8" fmla="+- 0 5182 2892"/>
                              <a:gd name="T9" fmla="*/ T8 w 6872"/>
                              <a:gd name="T10" fmla="+- 0 -2105 -3643"/>
                              <a:gd name="T11" fmla="*/ -2105 h 1979"/>
                              <a:gd name="T12" fmla="+- 0 6326 2892"/>
                              <a:gd name="T13" fmla="*/ T12 w 6872"/>
                              <a:gd name="T14" fmla="+- 0 -2426 -3643"/>
                              <a:gd name="T15" fmla="*/ -2426 h 1979"/>
                              <a:gd name="T16" fmla="+- 0 7474 2892"/>
                              <a:gd name="T17" fmla="*/ T16 w 6872"/>
                              <a:gd name="T18" fmla="+- 0 -2882 -3643"/>
                              <a:gd name="T19" fmla="*/ -2882 h 1979"/>
                              <a:gd name="T20" fmla="+- 0 8618 2892"/>
                              <a:gd name="T21" fmla="*/ T20 w 6872"/>
                              <a:gd name="T22" fmla="+- 0 -3338 -3643"/>
                              <a:gd name="T23" fmla="*/ -3338 h 1979"/>
                              <a:gd name="T24" fmla="+- 0 9763 2892"/>
                              <a:gd name="T25" fmla="*/ T24 w 6872"/>
                              <a:gd name="T26" fmla="+- 0 -3643 -3643"/>
                              <a:gd name="T27" fmla="*/ -3643 h 1979"/>
                            </a:gdLst>
                            <a:ahLst/>
                            <a:cxnLst>
                              <a:cxn ang="0">
                                <a:pos x="T1" y="T3"/>
                              </a:cxn>
                              <a:cxn ang="0">
                                <a:pos x="T5" y="T7"/>
                              </a:cxn>
                              <a:cxn ang="0">
                                <a:pos x="T9" y="T11"/>
                              </a:cxn>
                              <a:cxn ang="0">
                                <a:pos x="T13" y="T15"/>
                              </a:cxn>
                              <a:cxn ang="0">
                                <a:pos x="T17" y="T19"/>
                              </a:cxn>
                              <a:cxn ang="0">
                                <a:pos x="T21" y="T23"/>
                              </a:cxn>
                              <a:cxn ang="0">
                                <a:pos x="T25" y="T27"/>
                              </a:cxn>
                            </a:cxnLst>
                            <a:rect l="0" t="0" r="r" b="b"/>
                            <a:pathLst>
                              <a:path w="6872" h="1979">
                                <a:moveTo>
                                  <a:pt x="0" y="1979"/>
                                </a:moveTo>
                                <a:lnTo>
                                  <a:pt x="1145" y="1675"/>
                                </a:lnTo>
                                <a:lnTo>
                                  <a:pt x="2290" y="1538"/>
                                </a:lnTo>
                                <a:lnTo>
                                  <a:pt x="3434" y="1217"/>
                                </a:lnTo>
                                <a:lnTo>
                                  <a:pt x="4582" y="761"/>
                                </a:lnTo>
                                <a:lnTo>
                                  <a:pt x="5726" y="305"/>
                                </a:lnTo>
                                <a:lnTo>
                                  <a:pt x="6871" y="0"/>
                                </a:lnTo>
                              </a:path>
                            </a:pathLst>
                          </a:custGeom>
                          <a:noFill/>
                          <a:ln w="22225">
                            <a:solidFill>
                              <a:srgbClr val="FFC000"/>
                            </a:solidFill>
                            <a:round/>
                          </a:ln>
                        </wps:spPr>
                        <wps:bodyPr rot="0" vert="horz" wrap="square" lIns="91440" tIns="45720" rIns="91440" bIns="45720" anchor="t" anchorCtr="0" upright="1">
                          <a:noAutofit/>
                        </wps:bodyPr>
                      </wps:wsp>
                      <wps:wsp>
                        <wps:cNvPr id="2103162227" name="AutoShape 143"/>
                        <wps:cNvSpPr/>
                        <wps:spPr bwMode="auto">
                          <a:xfrm>
                            <a:off x="2832" y="-3703"/>
                            <a:ext cx="6992" cy="2098"/>
                          </a:xfrm>
                          <a:custGeom>
                            <a:avLst/>
                            <a:gdLst>
                              <a:gd name="T0" fmla="+- 0 2952 2832"/>
                              <a:gd name="T1" fmla="*/ T0 w 6992"/>
                              <a:gd name="T2" fmla="+- 0 -1605 -3703"/>
                              <a:gd name="T3" fmla="*/ -1605 h 2098"/>
                              <a:gd name="T4" fmla="+- 0 2832 2832"/>
                              <a:gd name="T5" fmla="*/ T4 w 6992"/>
                              <a:gd name="T6" fmla="+- 0 -1725 -3703"/>
                              <a:gd name="T7" fmla="*/ -1725 h 2098"/>
                              <a:gd name="T8" fmla="+- 0 2832 2832"/>
                              <a:gd name="T9" fmla="*/ T8 w 6992"/>
                              <a:gd name="T10" fmla="+- 0 -1605 -3703"/>
                              <a:gd name="T11" fmla="*/ -1605 h 2098"/>
                              <a:gd name="T12" fmla="+- 0 2952 2832"/>
                              <a:gd name="T13" fmla="*/ T12 w 6992"/>
                              <a:gd name="T14" fmla="+- 0 -1725 -3703"/>
                              <a:gd name="T15" fmla="*/ -1725 h 2098"/>
                              <a:gd name="T16" fmla="+- 0 4097 2832"/>
                              <a:gd name="T17" fmla="*/ T16 w 6992"/>
                              <a:gd name="T18" fmla="+- 0 -1908 -3703"/>
                              <a:gd name="T19" fmla="*/ -1908 h 2098"/>
                              <a:gd name="T20" fmla="+- 0 3977 2832"/>
                              <a:gd name="T21" fmla="*/ T20 w 6992"/>
                              <a:gd name="T22" fmla="+- 0 -2028 -3703"/>
                              <a:gd name="T23" fmla="*/ -2028 h 2098"/>
                              <a:gd name="T24" fmla="+- 0 3977 2832"/>
                              <a:gd name="T25" fmla="*/ T24 w 6992"/>
                              <a:gd name="T26" fmla="+- 0 -1908 -3703"/>
                              <a:gd name="T27" fmla="*/ -1908 h 2098"/>
                              <a:gd name="T28" fmla="+- 0 4097 2832"/>
                              <a:gd name="T29" fmla="*/ T28 w 6992"/>
                              <a:gd name="T30" fmla="+- 0 -2028 -3703"/>
                              <a:gd name="T31" fmla="*/ -2028 h 2098"/>
                              <a:gd name="T32" fmla="+- 0 5242 2832"/>
                              <a:gd name="T33" fmla="*/ T32 w 6992"/>
                              <a:gd name="T34" fmla="+- 0 -2044 -3703"/>
                              <a:gd name="T35" fmla="*/ -2044 h 2098"/>
                              <a:gd name="T36" fmla="+- 0 5122 2832"/>
                              <a:gd name="T37" fmla="*/ T36 w 6992"/>
                              <a:gd name="T38" fmla="+- 0 -2164 -3703"/>
                              <a:gd name="T39" fmla="*/ -2164 h 2098"/>
                              <a:gd name="T40" fmla="+- 0 5122 2832"/>
                              <a:gd name="T41" fmla="*/ T40 w 6992"/>
                              <a:gd name="T42" fmla="+- 0 -2044 -3703"/>
                              <a:gd name="T43" fmla="*/ -2044 h 2098"/>
                              <a:gd name="T44" fmla="+- 0 5242 2832"/>
                              <a:gd name="T45" fmla="*/ T44 w 6992"/>
                              <a:gd name="T46" fmla="+- 0 -2164 -3703"/>
                              <a:gd name="T47" fmla="*/ -2164 h 2098"/>
                              <a:gd name="T48" fmla="+- 0 6386 2832"/>
                              <a:gd name="T49" fmla="*/ T48 w 6992"/>
                              <a:gd name="T50" fmla="+- 0 -2366 -3703"/>
                              <a:gd name="T51" fmla="*/ -2366 h 2098"/>
                              <a:gd name="T52" fmla="+- 0 6266 2832"/>
                              <a:gd name="T53" fmla="*/ T52 w 6992"/>
                              <a:gd name="T54" fmla="+- 0 -2486 -3703"/>
                              <a:gd name="T55" fmla="*/ -2486 h 2098"/>
                              <a:gd name="T56" fmla="+- 0 6266 2832"/>
                              <a:gd name="T57" fmla="*/ T56 w 6992"/>
                              <a:gd name="T58" fmla="+- 0 -2366 -3703"/>
                              <a:gd name="T59" fmla="*/ -2366 h 2098"/>
                              <a:gd name="T60" fmla="+- 0 6386 2832"/>
                              <a:gd name="T61" fmla="*/ T60 w 6992"/>
                              <a:gd name="T62" fmla="+- 0 -2486 -3703"/>
                              <a:gd name="T63" fmla="*/ -2486 h 2098"/>
                              <a:gd name="T64" fmla="+- 0 7534 2832"/>
                              <a:gd name="T65" fmla="*/ T64 w 6992"/>
                              <a:gd name="T66" fmla="+- 0 -2822 -3703"/>
                              <a:gd name="T67" fmla="*/ -2822 h 2098"/>
                              <a:gd name="T68" fmla="+- 0 7414 2832"/>
                              <a:gd name="T69" fmla="*/ T68 w 6992"/>
                              <a:gd name="T70" fmla="+- 0 -2942 -3703"/>
                              <a:gd name="T71" fmla="*/ -2942 h 2098"/>
                              <a:gd name="T72" fmla="+- 0 7414 2832"/>
                              <a:gd name="T73" fmla="*/ T72 w 6992"/>
                              <a:gd name="T74" fmla="+- 0 -2822 -3703"/>
                              <a:gd name="T75" fmla="*/ -2822 h 2098"/>
                              <a:gd name="T76" fmla="+- 0 7534 2832"/>
                              <a:gd name="T77" fmla="*/ T76 w 6992"/>
                              <a:gd name="T78" fmla="+- 0 -2942 -3703"/>
                              <a:gd name="T79" fmla="*/ -2942 h 2098"/>
                              <a:gd name="T80" fmla="+- 0 8678 2832"/>
                              <a:gd name="T81" fmla="*/ T80 w 6992"/>
                              <a:gd name="T82" fmla="+- 0 -3278 -3703"/>
                              <a:gd name="T83" fmla="*/ -3278 h 2098"/>
                              <a:gd name="T84" fmla="+- 0 8558 2832"/>
                              <a:gd name="T85" fmla="*/ T84 w 6992"/>
                              <a:gd name="T86" fmla="+- 0 -3398 -3703"/>
                              <a:gd name="T87" fmla="*/ -3398 h 2098"/>
                              <a:gd name="T88" fmla="+- 0 8558 2832"/>
                              <a:gd name="T89" fmla="*/ T88 w 6992"/>
                              <a:gd name="T90" fmla="+- 0 -3278 -3703"/>
                              <a:gd name="T91" fmla="*/ -3278 h 2098"/>
                              <a:gd name="T92" fmla="+- 0 8678 2832"/>
                              <a:gd name="T93" fmla="*/ T92 w 6992"/>
                              <a:gd name="T94" fmla="+- 0 -3398 -3703"/>
                              <a:gd name="T95" fmla="*/ -3398 h 2098"/>
                              <a:gd name="T96" fmla="+- 0 9823 2832"/>
                              <a:gd name="T97" fmla="*/ T96 w 6992"/>
                              <a:gd name="T98" fmla="+- 0 -3583 -3703"/>
                              <a:gd name="T99" fmla="*/ -3583 h 2098"/>
                              <a:gd name="T100" fmla="+- 0 9703 2832"/>
                              <a:gd name="T101" fmla="*/ T100 w 6992"/>
                              <a:gd name="T102" fmla="+- 0 -3703 -3703"/>
                              <a:gd name="T103" fmla="*/ -3703 h 2098"/>
                              <a:gd name="T104" fmla="+- 0 9703 2832"/>
                              <a:gd name="T105" fmla="*/ T104 w 6992"/>
                              <a:gd name="T106" fmla="+- 0 -3583 -3703"/>
                              <a:gd name="T107" fmla="*/ -3583 h 2098"/>
                              <a:gd name="T108" fmla="+- 0 9823 2832"/>
                              <a:gd name="T109" fmla="*/ T108 w 6992"/>
                              <a:gd name="T110" fmla="+- 0 -3703 -3703"/>
                              <a:gd name="T111" fmla="*/ -3703 h 20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992" h="2098">
                                <a:moveTo>
                                  <a:pt x="120" y="2098"/>
                                </a:moveTo>
                                <a:lnTo>
                                  <a:pt x="0" y="1978"/>
                                </a:lnTo>
                                <a:moveTo>
                                  <a:pt x="0" y="2098"/>
                                </a:moveTo>
                                <a:lnTo>
                                  <a:pt x="120" y="1978"/>
                                </a:lnTo>
                                <a:moveTo>
                                  <a:pt x="1265" y="1795"/>
                                </a:moveTo>
                                <a:lnTo>
                                  <a:pt x="1145" y="1675"/>
                                </a:lnTo>
                                <a:moveTo>
                                  <a:pt x="1145" y="1795"/>
                                </a:moveTo>
                                <a:lnTo>
                                  <a:pt x="1265" y="1675"/>
                                </a:lnTo>
                                <a:moveTo>
                                  <a:pt x="2410" y="1659"/>
                                </a:moveTo>
                                <a:lnTo>
                                  <a:pt x="2290" y="1539"/>
                                </a:lnTo>
                                <a:moveTo>
                                  <a:pt x="2290" y="1659"/>
                                </a:moveTo>
                                <a:lnTo>
                                  <a:pt x="2410" y="1539"/>
                                </a:lnTo>
                                <a:moveTo>
                                  <a:pt x="3554" y="1337"/>
                                </a:moveTo>
                                <a:lnTo>
                                  <a:pt x="3434" y="1217"/>
                                </a:lnTo>
                                <a:moveTo>
                                  <a:pt x="3434" y="1337"/>
                                </a:moveTo>
                                <a:lnTo>
                                  <a:pt x="3554" y="1217"/>
                                </a:lnTo>
                                <a:moveTo>
                                  <a:pt x="4702" y="881"/>
                                </a:moveTo>
                                <a:lnTo>
                                  <a:pt x="4582" y="761"/>
                                </a:lnTo>
                                <a:moveTo>
                                  <a:pt x="4582" y="881"/>
                                </a:moveTo>
                                <a:lnTo>
                                  <a:pt x="4702" y="761"/>
                                </a:lnTo>
                                <a:moveTo>
                                  <a:pt x="5846" y="425"/>
                                </a:moveTo>
                                <a:lnTo>
                                  <a:pt x="5726" y="305"/>
                                </a:lnTo>
                                <a:moveTo>
                                  <a:pt x="5726" y="425"/>
                                </a:moveTo>
                                <a:lnTo>
                                  <a:pt x="5846" y="305"/>
                                </a:lnTo>
                                <a:moveTo>
                                  <a:pt x="6991" y="120"/>
                                </a:moveTo>
                                <a:lnTo>
                                  <a:pt x="6871" y="0"/>
                                </a:lnTo>
                                <a:moveTo>
                                  <a:pt x="6871" y="120"/>
                                </a:moveTo>
                                <a:lnTo>
                                  <a:pt x="6991" y="0"/>
                                </a:lnTo>
                              </a:path>
                            </a:pathLst>
                          </a:custGeom>
                          <a:noFill/>
                          <a:ln w="9525">
                            <a:solidFill>
                              <a:srgbClr val="FFC000"/>
                            </a:solidFill>
                            <a:round/>
                          </a:ln>
                        </wps:spPr>
                        <wps:bodyPr rot="0" vert="horz" wrap="square" lIns="91440" tIns="45720" rIns="91440" bIns="45720" anchor="t" anchorCtr="0" upright="1">
                          <a:noAutofit/>
                        </wps:bodyPr>
                      </wps:wsp>
                      <wps:wsp>
                        <wps:cNvPr id="1601608930" name="Freeform 142"/>
                        <wps:cNvSpPr/>
                        <wps:spPr bwMode="auto">
                          <a:xfrm>
                            <a:off x="2891" y="-4237"/>
                            <a:ext cx="6872" cy="2116"/>
                          </a:xfrm>
                          <a:custGeom>
                            <a:avLst/>
                            <a:gdLst>
                              <a:gd name="T0" fmla="+- 0 2892 2892"/>
                              <a:gd name="T1" fmla="*/ T0 w 6872"/>
                              <a:gd name="T2" fmla="+- 0 -2121 -4237"/>
                              <a:gd name="T3" fmla="*/ -2121 h 2116"/>
                              <a:gd name="T4" fmla="+- 0 4037 2892"/>
                              <a:gd name="T5" fmla="*/ T4 w 6872"/>
                              <a:gd name="T6" fmla="+- 0 -2426 -4237"/>
                              <a:gd name="T7" fmla="*/ -2426 h 2116"/>
                              <a:gd name="T8" fmla="+- 0 5182 2892"/>
                              <a:gd name="T9" fmla="*/ T8 w 6872"/>
                              <a:gd name="T10" fmla="+- 0 -2731 -4237"/>
                              <a:gd name="T11" fmla="*/ -2731 h 2116"/>
                              <a:gd name="T12" fmla="+- 0 6326 2892"/>
                              <a:gd name="T13" fmla="*/ T12 w 6872"/>
                              <a:gd name="T14" fmla="+- 0 -3187 -4237"/>
                              <a:gd name="T15" fmla="*/ -3187 h 2116"/>
                              <a:gd name="T16" fmla="+- 0 7474 2892"/>
                              <a:gd name="T17" fmla="*/ T16 w 6872"/>
                              <a:gd name="T18" fmla="+- 0 -3643 -4237"/>
                              <a:gd name="T19" fmla="*/ -3643 h 2116"/>
                              <a:gd name="T20" fmla="+- 0 8618 2892"/>
                              <a:gd name="T21" fmla="*/ T20 w 6872"/>
                              <a:gd name="T22" fmla="+- 0 -3948 -4237"/>
                              <a:gd name="T23" fmla="*/ -3948 h 2116"/>
                              <a:gd name="T24" fmla="+- 0 9763 2892"/>
                              <a:gd name="T25" fmla="*/ T24 w 6872"/>
                              <a:gd name="T26" fmla="+- 0 -4237 -4237"/>
                              <a:gd name="T27" fmla="*/ -4237 h 2116"/>
                            </a:gdLst>
                            <a:ahLst/>
                            <a:cxnLst>
                              <a:cxn ang="0">
                                <a:pos x="T1" y="T3"/>
                              </a:cxn>
                              <a:cxn ang="0">
                                <a:pos x="T5" y="T7"/>
                              </a:cxn>
                              <a:cxn ang="0">
                                <a:pos x="T9" y="T11"/>
                              </a:cxn>
                              <a:cxn ang="0">
                                <a:pos x="T13" y="T15"/>
                              </a:cxn>
                              <a:cxn ang="0">
                                <a:pos x="T17" y="T19"/>
                              </a:cxn>
                              <a:cxn ang="0">
                                <a:pos x="T21" y="T23"/>
                              </a:cxn>
                              <a:cxn ang="0">
                                <a:pos x="T25" y="T27"/>
                              </a:cxn>
                            </a:cxnLst>
                            <a:rect l="0" t="0" r="r" b="b"/>
                            <a:pathLst>
                              <a:path w="6872" h="2116">
                                <a:moveTo>
                                  <a:pt x="0" y="2116"/>
                                </a:moveTo>
                                <a:lnTo>
                                  <a:pt x="1145" y="1811"/>
                                </a:lnTo>
                                <a:lnTo>
                                  <a:pt x="2290" y="1506"/>
                                </a:lnTo>
                                <a:lnTo>
                                  <a:pt x="3434" y="1050"/>
                                </a:lnTo>
                                <a:lnTo>
                                  <a:pt x="4582" y="594"/>
                                </a:lnTo>
                                <a:lnTo>
                                  <a:pt x="5726" y="289"/>
                                </a:lnTo>
                                <a:lnTo>
                                  <a:pt x="6871" y="0"/>
                                </a:lnTo>
                              </a:path>
                            </a:pathLst>
                          </a:custGeom>
                          <a:noFill/>
                          <a:ln w="22225">
                            <a:solidFill>
                              <a:srgbClr val="5B9BD4"/>
                            </a:solidFill>
                            <a:round/>
                          </a:ln>
                        </wps:spPr>
                        <wps:bodyPr rot="0" vert="horz" wrap="square" lIns="91440" tIns="45720" rIns="91440" bIns="45720" anchor="t" anchorCtr="0" upright="1">
                          <a:noAutofit/>
                        </wps:bodyPr>
                      </wps:wsp>
                      <wps:wsp>
                        <wps:cNvPr id="2091965254" name="AutoShape 141"/>
                        <wps:cNvSpPr/>
                        <wps:spPr bwMode="auto">
                          <a:xfrm>
                            <a:off x="2832" y="-4296"/>
                            <a:ext cx="6992" cy="2235"/>
                          </a:xfrm>
                          <a:custGeom>
                            <a:avLst/>
                            <a:gdLst>
                              <a:gd name="T0" fmla="+- 0 2952 2832"/>
                              <a:gd name="T1" fmla="*/ T0 w 6992"/>
                              <a:gd name="T2" fmla="+- 0 -2061 -4296"/>
                              <a:gd name="T3" fmla="*/ -2061 h 2235"/>
                              <a:gd name="T4" fmla="+- 0 2832 2832"/>
                              <a:gd name="T5" fmla="*/ T4 w 6992"/>
                              <a:gd name="T6" fmla="+- 0 -2181 -4296"/>
                              <a:gd name="T7" fmla="*/ -2181 h 2235"/>
                              <a:gd name="T8" fmla="+- 0 2892 2832"/>
                              <a:gd name="T9" fmla="*/ T8 w 6992"/>
                              <a:gd name="T10" fmla="+- 0 -2181 -4296"/>
                              <a:gd name="T11" fmla="*/ -2181 h 2235"/>
                              <a:gd name="T12" fmla="+- 0 2892 2832"/>
                              <a:gd name="T13" fmla="*/ T12 w 6992"/>
                              <a:gd name="T14" fmla="+- 0 -2061 -4296"/>
                              <a:gd name="T15" fmla="*/ -2061 h 2235"/>
                              <a:gd name="T16" fmla="+- 0 2832 2832"/>
                              <a:gd name="T17" fmla="*/ T16 w 6992"/>
                              <a:gd name="T18" fmla="+- 0 -2061 -4296"/>
                              <a:gd name="T19" fmla="*/ -2061 h 2235"/>
                              <a:gd name="T20" fmla="+- 0 2952 2832"/>
                              <a:gd name="T21" fmla="*/ T20 w 6992"/>
                              <a:gd name="T22" fmla="+- 0 -2181 -4296"/>
                              <a:gd name="T23" fmla="*/ -2181 h 2235"/>
                              <a:gd name="T24" fmla="+- 0 4097 2832"/>
                              <a:gd name="T25" fmla="*/ T24 w 6992"/>
                              <a:gd name="T26" fmla="+- 0 -2366 -4296"/>
                              <a:gd name="T27" fmla="*/ -2366 h 2235"/>
                              <a:gd name="T28" fmla="+- 0 3977 2832"/>
                              <a:gd name="T29" fmla="*/ T28 w 6992"/>
                              <a:gd name="T30" fmla="+- 0 -2486 -4296"/>
                              <a:gd name="T31" fmla="*/ -2486 h 2235"/>
                              <a:gd name="T32" fmla="+- 0 4037 2832"/>
                              <a:gd name="T33" fmla="*/ T32 w 6992"/>
                              <a:gd name="T34" fmla="+- 0 -2486 -4296"/>
                              <a:gd name="T35" fmla="*/ -2486 h 2235"/>
                              <a:gd name="T36" fmla="+- 0 4037 2832"/>
                              <a:gd name="T37" fmla="*/ T36 w 6992"/>
                              <a:gd name="T38" fmla="+- 0 -2366 -4296"/>
                              <a:gd name="T39" fmla="*/ -2366 h 2235"/>
                              <a:gd name="T40" fmla="+- 0 3977 2832"/>
                              <a:gd name="T41" fmla="*/ T40 w 6992"/>
                              <a:gd name="T42" fmla="+- 0 -2366 -4296"/>
                              <a:gd name="T43" fmla="*/ -2366 h 2235"/>
                              <a:gd name="T44" fmla="+- 0 4097 2832"/>
                              <a:gd name="T45" fmla="*/ T44 w 6992"/>
                              <a:gd name="T46" fmla="+- 0 -2486 -4296"/>
                              <a:gd name="T47" fmla="*/ -2486 h 2235"/>
                              <a:gd name="T48" fmla="+- 0 5242 2832"/>
                              <a:gd name="T49" fmla="*/ T48 w 6992"/>
                              <a:gd name="T50" fmla="+- 0 -2671 -4296"/>
                              <a:gd name="T51" fmla="*/ -2671 h 2235"/>
                              <a:gd name="T52" fmla="+- 0 5122 2832"/>
                              <a:gd name="T53" fmla="*/ T52 w 6992"/>
                              <a:gd name="T54" fmla="+- 0 -2791 -4296"/>
                              <a:gd name="T55" fmla="*/ -2791 h 2235"/>
                              <a:gd name="T56" fmla="+- 0 5182 2832"/>
                              <a:gd name="T57" fmla="*/ T56 w 6992"/>
                              <a:gd name="T58" fmla="+- 0 -2791 -4296"/>
                              <a:gd name="T59" fmla="*/ -2791 h 2235"/>
                              <a:gd name="T60" fmla="+- 0 5182 2832"/>
                              <a:gd name="T61" fmla="*/ T60 w 6992"/>
                              <a:gd name="T62" fmla="+- 0 -2671 -4296"/>
                              <a:gd name="T63" fmla="*/ -2671 h 2235"/>
                              <a:gd name="T64" fmla="+- 0 5122 2832"/>
                              <a:gd name="T65" fmla="*/ T64 w 6992"/>
                              <a:gd name="T66" fmla="+- 0 -2671 -4296"/>
                              <a:gd name="T67" fmla="*/ -2671 h 2235"/>
                              <a:gd name="T68" fmla="+- 0 5242 2832"/>
                              <a:gd name="T69" fmla="*/ T68 w 6992"/>
                              <a:gd name="T70" fmla="+- 0 -2791 -4296"/>
                              <a:gd name="T71" fmla="*/ -2791 h 2235"/>
                              <a:gd name="T72" fmla="+- 0 6386 2832"/>
                              <a:gd name="T73" fmla="*/ T72 w 6992"/>
                              <a:gd name="T74" fmla="+- 0 -3127 -4296"/>
                              <a:gd name="T75" fmla="*/ -3127 h 2235"/>
                              <a:gd name="T76" fmla="+- 0 6266 2832"/>
                              <a:gd name="T77" fmla="*/ T76 w 6992"/>
                              <a:gd name="T78" fmla="+- 0 -3247 -4296"/>
                              <a:gd name="T79" fmla="*/ -3247 h 2235"/>
                              <a:gd name="T80" fmla="+- 0 6326 2832"/>
                              <a:gd name="T81" fmla="*/ T80 w 6992"/>
                              <a:gd name="T82" fmla="+- 0 -3247 -4296"/>
                              <a:gd name="T83" fmla="*/ -3247 h 2235"/>
                              <a:gd name="T84" fmla="+- 0 6326 2832"/>
                              <a:gd name="T85" fmla="*/ T84 w 6992"/>
                              <a:gd name="T86" fmla="+- 0 -3127 -4296"/>
                              <a:gd name="T87" fmla="*/ -3127 h 2235"/>
                              <a:gd name="T88" fmla="+- 0 6266 2832"/>
                              <a:gd name="T89" fmla="*/ T88 w 6992"/>
                              <a:gd name="T90" fmla="+- 0 -3127 -4296"/>
                              <a:gd name="T91" fmla="*/ -3127 h 2235"/>
                              <a:gd name="T92" fmla="+- 0 6386 2832"/>
                              <a:gd name="T93" fmla="*/ T92 w 6992"/>
                              <a:gd name="T94" fmla="+- 0 -3247 -4296"/>
                              <a:gd name="T95" fmla="*/ -3247 h 2235"/>
                              <a:gd name="T96" fmla="+- 0 7534 2832"/>
                              <a:gd name="T97" fmla="*/ T96 w 6992"/>
                              <a:gd name="T98" fmla="+- 0 -3583 -4296"/>
                              <a:gd name="T99" fmla="*/ -3583 h 2235"/>
                              <a:gd name="T100" fmla="+- 0 7414 2832"/>
                              <a:gd name="T101" fmla="*/ T100 w 6992"/>
                              <a:gd name="T102" fmla="+- 0 -3703 -4296"/>
                              <a:gd name="T103" fmla="*/ -3703 h 2235"/>
                              <a:gd name="T104" fmla="+- 0 7474 2832"/>
                              <a:gd name="T105" fmla="*/ T104 w 6992"/>
                              <a:gd name="T106" fmla="+- 0 -3703 -4296"/>
                              <a:gd name="T107" fmla="*/ -3703 h 2235"/>
                              <a:gd name="T108" fmla="+- 0 7474 2832"/>
                              <a:gd name="T109" fmla="*/ T108 w 6992"/>
                              <a:gd name="T110" fmla="+- 0 -3583 -4296"/>
                              <a:gd name="T111" fmla="*/ -3583 h 2235"/>
                              <a:gd name="T112" fmla="+- 0 7414 2832"/>
                              <a:gd name="T113" fmla="*/ T112 w 6992"/>
                              <a:gd name="T114" fmla="+- 0 -3583 -4296"/>
                              <a:gd name="T115" fmla="*/ -3583 h 2235"/>
                              <a:gd name="T116" fmla="+- 0 7534 2832"/>
                              <a:gd name="T117" fmla="*/ T116 w 6992"/>
                              <a:gd name="T118" fmla="+- 0 -3703 -4296"/>
                              <a:gd name="T119" fmla="*/ -3703 h 2235"/>
                              <a:gd name="T120" fmla="+- 0 8678 2832"/>
                              <a:gd name="T121" fmla="*/ T120 w 6992"/>
                              <a:gd name="T122" fmla="+- 0 -3888 -4296"/>
                              <a:gd name="T123" fmla="*/ -3888 h 2235"/>
                              <a:gd name="T124" fmla="+- 0 8558 2832"/>
                              <a:gd name="T125" fmla="*/ T124 w 6992"/>
                              <a:gd name="T126" fmla="+- 0 -4008 -4296"/>
                              <a:gd name="T127" fmla="*/ -4008 h 2235"/>
                              <a:gd name="T128" fmla="+- 0 8618 2832"/>
                              <a:gd name="T129" fmla="*/ T128 w 6992"/>
                              <a:gd name="T130" fmla="+- 0 -4008 -4296"/>
                              <a:gd name="T131" fmla="*/ -4008 h 2235"/>
                              <a:gd name="T132" fmla="+- 0 8618 2832"/>
                              <a:gd name="T133" fmla="*/ T132 w 6992"/>
                              <a:gd name="T134" fmla="+- 0 -3888 -4296"/>
                              <a:gd name="T135" fmla="*/ -3888 h 2235"/>
                              <a:gd name="T136" fmla="+- 0 8558 2832"/>
                              <a:gd name="T137" fmla="*/ T136 w 6992"/>
                              <a:gd name="T138" fmla="+- 0 -3888 -4296"/>
                              <a:gd name="T139" fmla="*/ -3888 h 2235"/>
                              <a:gd name="T140" fmla="+- 0 8678 2832"/>
                              <a:gd name="T141" fmla="*/ T140 w 6992"/>
                              <a:gd name="T142" fmla="+- 0 -4008 -4296"/>
                              <a:gd name="T143" fmla="*/ -4008 h 2235"/>
                              <a:gd name="T144" fmla="+- 0 9823 2832"/>
                              <a:gd name="T145" fmla="*/ T144 w 6992"/>
                              <a:gd name="T146" fmla="+- 0 -4176 -4296"/>
                              <a:gd name="T147" fmla="*/ -4176 h 2235"/>
                              <a:gd name="T148" fmla="+- 0 9703 2832"/>
                              <a:gd name="T149" fmla="*/ T148 w 6992"/>
                              <a:gd name="T150" fmla="+- 0 -4296 -4296"/>
                              <a:gd name="T151" fmla="*/ -4296 h 2235"/>
                              <a:gd name="T152" fmla="+- 0 9763 2832"/>
                              <a:gd name="T153" fmla="*/ T152 w 6992"/>
                              <a:gd name="T154" fmla="+- 0 -4296 -4296"/>
                              <a:gd name="T155" fmla="*/ -4296 h 2235"/>
                              <a:gd name="T156" fmla="+- 0 9763 2832"/>
                              <a:gd name="T157" fmla="*/ T156 w 6992"/>
                              <a:gd name="T158" fmla="+- 0 -4176 -4296"/>
                              <a:gd name="T159" fmla="*/ -4176 h 2235"/>
                              <a:gd name="T160" fmla="+- 0 9703 2832"/>
                              <a:gd name="T161" fmla="*/ T160 w 6992"/>
                              <a:gd name="T162" fmla="+- 0 -4176 -4296"/>
                              <a:gd name="T163" fmla="*/ -4176 h 2235"/>
                              <a:gd name="T164" fmla="+- 0 9823 2832"/>
                              <a:gd name="T165" fmla="*/ T164 w 6992"/>
                              <a:gd name="T166" fmla="+- 0 -4296 -4296"/>
                              <a:gd name="T167" fmla="*/ -4296 h 22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92" h="2235">
                                <a:moveTo>
                                  <a:pt x="120" y="2235"/>
                                </a:moveTo>
                                <a:lnTo>
                                  <a:pt x="0" y="2115"/>
                                </a:lnTo>
                                <a:moveTo>
                                  <a:pt x="60" y="2115"/>
                                </a:moveTo>
                                <a:lnTo>
                                  <a:pt x="60" y="2235"/>
                                </a:lnTo>
                                <a:moveTo>
                                  <a:pt x="0" y="2235"/>
                                </a:moveTo>
                                <a:lnTo>
                                  <a:pt x="120" y="2115"/>
                                </a:lnTo>
                                <a:moveTo>
                                  <a:pt x="1265" y="1930"/>
                                </a:moveTo>
                                <a:lnTo>
                                  <a:pt x="1145" y="1810"/>
                                </a:lnTo>
                                <a:moveTo>
                                  <a:pt x="1205" y="1810"/>
                                </a:moveTo>
                                <a:lnTo>
                                  <a:pt x="1205" y="1930"/>
                                </a:lnTo>
                                <a:moveTo>
                                  <a:pt x="1145" y="1930"/>
                                </a:moveTo>
                                <a:lnTo>
                                  <a:pt x="1265" y="1810"/>
                                </a:lnTo>
                                <a:moveTo>
                                  <a:pt x="2410" y="1625"/>
                                </a:moveTo>
                                <a:lnTo>
                                  <a:pt x="2290" y="1505"/>
                                </a:lnTo>
                                <a:moveTo>
                                  <a:pt x="2350" y="1505"/>
                                </a:moveTo>
                                <a:lnTo>
                                  <a:pt x="2350" y="1625"/>
                                </a:lnTo>
                                <a:moveTo>
                                  <a:pt x="2290" y="1625"/>
                                </a:moveTo>
                                <a:lnTo>
                                  <a:pt x="2410" y="1505"/>
                                </a:lnTo>
                                <a:moveTo>
                                  <a:pt x="3554" y="1169"/>
                                </a:moveTo>
                                <a:lnTo>
                                  <a:pt x="3434" y="1049"/>
                                </a:lnTo>
                                <a:moveTo>
                                  <a:pt x="3494" y="1049"/>
                                </a:moveTo>
                                <a:lnTo>
                                  <a:pt x="3494" y="1169"/>
                                </a:lnTo>
                                <a:moveTo>
                                  <a:pt x="3434" y="1169"/>
                                </a:moveTo>
                                <a:lnTo>
                                  <a:pt x="3554" y="1049"/>
                                </a:lnTo>
                                <a:moveTo>
                                  <a:pt x="4702" y="713"/>
                                </a:moveTo>
                                <a:lnTo>
                                  <a:pt x="4582" y="593"/>
                                </a:lnTo>
                                <a:moveTo>
                                  <a:pt x="4642" y="593"/>
                                </a:moveTo>
                                <a:lnTo>
                                  <a:pt x="4642" y="713"/>
                                </a:lnTo>
                                <a:moveTo>
                                  <a:pt x="4582" y="713"/>
                                </a:moveTo>
                                <a:lnTo>
                                  <a:pt x="4702" y="593"/>
                                </a:lnTo>
                                <a:moveTo>
                                  <a:pt x="5846" y="408"/>
                                </a:moveTo>
                                <a:lnTo>
                                  <a:pt x="5726" y="288"/>
                                </a:lnTo>
                                <a:moveTo>
                                  <a:pt x="5786" y="288"/>
                                </a:moveTo>
                                <a:lnTo>
                                  <a:pt x="5786" y="408"/>
                                </a:lnTo>
                                <a:moveTo>
                                  <a:pt x="5726" y="408"/>
                                </a:moveTo>
                                <a:lnTo>
                                  <a:pt x="5846" y="288"/>
                                </a:lnTo>
                                <a:moveTo>
                                  <a:pt x="6991" y="120"/>
                                </a:moveTo>
                                <a:lnTo>
                                  <a:pt x="6871" y="0"/>
                                </a:lnTo>
                                <a:moveTo>
                                  <a:pt x="6931" y="0"/>
                                </a:moveTo>
                                <a:lnTo>
                                  <a:pt x="6931" y="120"/>
                                </a:lnTo>
                                <a:moveTo>
                                  <a:pt x="6871" y="120"/>
                                </a:moveTo>
                                <a:lnTo>
                                  <a:pt x="6991" y="0"/>
                                </a:lnTo>
                              </a:path>
                            </a:pathLst>
                          </a:custGeom>
                          <a:noFill/>
                          <a:ln w="9525">
                            <a:solidFill>
                              <a:srgbClr val="5B9BD4"/>
                            </a:solidFill>
                            <a:round/>
                          </a:ln>
                        </wps:spPr>
                        <wps:bodyPr rot="0" vert="horz" wrap="square" lIns="91440" tIns="45720" rIns="91440" bIns="45720" anchor="t" anchorCtr="0" upright="1">
                          <a:noAutofit/>
                        </wps:bodyPr>
                      </wps:wsp>
                      <pic:pic xmlns:pic="http://schemas.openxmlformats.org/drawingml/2006/picture">
                        <pic:nvPicPr>
                          <pic:cNvPr id="784367167" name="Picture 1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3669" y="-5005"/>
                            <a:ext cx="384" cy="116"/>
                          </a:xfrm>
                          <a:prstGeom prst="rect">
                            <a:avLst/>
                          </a:prstGeom>
                          <a:noFill/>
                        </pic:spPr>
                      </pic:pic>
                      <wps:wsp>
                        <wps:cNvPr id="627787748" name="Line 139"/>
                        <wps:cNvCnPr>
                          <a:cxnSpLocks noChangeShapeType="1"/>
                        </wps:cNvCnPr>
                        <wps:spPr bwMode="auto">
                          <a:xfrm>
                            <a:off x="4692" y="-4945"/>
                            <a:ext cx="384" cy="0"/>
                          </a:xfrm>
                          <a:prstGeom prst="line">
                            <a:avLst/>
                          </a:prstGeom>
                          <a:noFill/>
                          <a:ln w="22225">
                            <a:solidFill>
                              <a:srgbClr val="EC7C30"/>
                            </a:solidFill>
                            <a:round/>
                          </a:ln>
                        </wps:spPr>
                        <wps:bodyPr/>
                      </wps:wsp>
                      <wps:wsp>
                        <wps:cNvPr id="828835042" name="Rectangle 138"/>
                        <wps:cNvSpPr>
                          <a:spLocks noChangeArrowheads="1"/>
                        </wps:cNvSpPr>
                        <wps:spPr bwMode="auto">
                          <a:xfrm>
                            <a:off x="4831" y="-4997"/>
                            <a:ext cx="101" cy="101"/>
                          </a:xfrm>
                          <a:prstGeom prst="rect">
                            <a:avLst/>
                          </a:prstGeom>
                          <a:solidFill>
                            <a:srgbClr val="EC7C30"/>
                          </a:solidFill>
                          <a:ln>
                            <a:noFill/>
                          </a:ln>
                        </wps:spPr>
                        <wps:bodyPr rot="0" vert="horz" wrap="square" lIns="91440" tIns="45720" rIns="91440" bIns="45720" anchor="t" anchorCtr="0" upright="1">
                          <a:noAutofit/>
                        </wps:bodyPr>
                      </wps:wsp>
                      <wps:wsp>
                        <wps:cNvPr id="638838462" name="Rectangle 137"/>
                        <wps:cNvSpPr>
                          <a:spLocks noChangeArrowheads="1"/>
                        </wps:cNvSpPr>
                        <wps:spPr bwMode="auto">
                          <a:xfrm>
                            <a:off x="4831" y="-4997"/>
                            <a:ext cx="101" cy="101"/>
                          </a:xfrm>
                          <a:prstGeom prst="rect">
                            <a:avLst/>
                          </a:prstGeom>
                          <a:noFill/>
                          <a:ln w="9525">
                            <a:solidFill>
                              <a:srgbClr val="EC7C30"/>
                            </a:solidFill>
                            <a:miter lim="800000"/>
                          </a:ln>
                        </wps:spPr>
                        <wps:bodyPr rot="0" vert="horz" wrap="square" lIns="91440" tIns="45720" rIns="91440" bIns="45720" anchor="t" anchorCtr="0" upright="1">
                          <a:noAutofit/>
                        </wps:bodyPr>
                      </wps:wsp>
                      <pic:pic xmlns:pic="http://schemas.openxmlformats.org/drawingml/2006/picture">
                        <pic:nvPicPr>
                          <pic:cNvPr id="903059913" name="Picture 1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5766" y="-5005"/>
                            <a:ext cx="384" cy="116"/>
                          </a:xfrm>
                          <a:prstGeom prst="rect">
                            <a:avLst/>
                          </a:prstGeom>
                          <a:noFill/>
                        </pic:spPr>
                      </pic:pic>
                      <wps:wsp>
                        <wps:cNvPr id="208953249" name="Line 135"/>
                        <wps:cNvCnPr>
                          <a:cxnSpLocks noChangeShapeType="1"/>
                        </wps:cNvCnPr>
                        <wps:spPr bwMode="auto">
                          <a:xfrm>
                            <a:off x="6663" y="-4945"/>
                            <a:ext cx="384" cy="0"/>
                          </a:xfrm>
                          <a:prstGeom prst="line">
                            <a:avLst/>
                          </a:prstGeom>
                          <a:noFill/>
                          <a:ln w="22225">
                            <a:solidFill>
                              <a:srgbClr val="FFC000"/>
                            </a:solidFill>
                            <a:round/>
                          </a:ln>
                        </wps:spPr>
                        <wps:bodyPr/>
                      </wps:wsp>
                      <wps:wsp>
                        <wps:cNvPr id="1698378379" name="AutoShape 134"/>
                        <wps:cNvSpPr/>
                        <wps:spPr bwMode="auto">
                          <a:xfrm>
                            <a:off x="6804" y="-4997"/>
                            <a:ext cx="101" cy="101"/>
                          </a:xfrm>
                          <a:custGeom>
                            <a:avLst/>
                            <a:gdLst>
                              <a:gd name="T0" fmla="+- 0 6905 6804"/>
                              <a:gd name="T1" fmla="*/ T0 w 101"/>
                              <a:gd name="T2" fmla="+- 0 -4896 -4997"/>
                              <a:gd name="T3" fmla="*/ -4896 h 101"/>
                              <a:gd name="T4" fmla="+- 0 6804 6804"/>
                              <a:gd name="T5" fmla="*/ T4 w 101"/>
                              <a:gd name="T6" fmla="+- 0 -4997 -4997"/>
                              <a:gd name="T7" fmla="*/ -4997 h 101"/>
                              <a:gd name="T8" fmla="+- 0 6804 6804"/>
                              <a:gd name="T9" fmla="*/ T8 w 101"/>
                              <a:gd name="T10" fmla="+- 0 -4896 -4997"/>
                              <a:gd name="T11" fmla="*/ -4896 h 101"/>
                              <a:gd name="T12" fmla="+- 0 6905 6804"/>
                              <a:gd name="T13" fmla="*/ T12 w 101"/>
                              <a:gd name="T14" fmla="+- 0 -4997 -4997"/>
                              <a:gd name="T15" fmla="*/ -4997 h 101"/>
                            </a:gdLst>
                            <a:ahLst/>
                            <a:cxnLst>
                              <a:cxn ang="0">
                                <a:pos x="T1" y="T3"/>
                              </a:cxn>
                              <a:cxn ang="0">
                                <a:pos x="T5" y="T7"/>
                              </a:cxn>
                              <a:cxn ang="0">
                                <a:pos x="T9" y="T11"/>
                              </a:cxn>
                              <a:cxn ang="0">
                                <a:pos x="T13" y="T15"/>
                              </a:cxn>
                            </a:cxnLst>
                            <a:rect l="0" t="0" r="r" b="b"/>
                            <a:pathLst>
                              <a:path w="101" h="101">
                                <a:moveTo>
                                  <a:pt x="101" y="101"/>
                                </a:moveTo>
                                <a:lnTo>
                                  <a:pt x="0" y="0"/>
                                </a:lnTo>
                                <a:moveTo>
                                  <a:pt x="0" y="101"/>
                                </a:moveTo>
                                <a:lnTo>
                                  <a:pt x="101" y="0"/>
                                </a:lnTo>
                              </a:path>
                            </a:pathLst>
                          </a:custGeom>
                          <a:noFill/>
                          <a:ln w="9525">
                            <a:solidFill>
                              <a:srgbClr val="FFC000"/>
                            </a:solidFill>
                            <a:round/>
                          </a:ln>
                        </wps:spPr>
                        <wps:bodyPr rot="0" vert="horz" wrap="square" lIns="91440" tIns="45720" rIns="91440" bIns="45720" anchor="t" anchorCtr="0" upright="1">
                          <a:noAutofit/>
                        </wps:bodyPr>
                      </wps:wsp>
                      <wps:wsp>
                        <wps:cNvPr id="847374203" name="Line 133"/>
                        <wps:cNvCnPr>
                          <a:cxnSpLocks noChangeShapeType="1"/>
                        </wps:cNvCnPr>
                        <wps:spPr bwMode="auto">
                          <a:xfrm>
                            <a:off x="7697" y="-4945"/>
                            <a:ext cx="384" cy="0"/>
                          </a:xfrm>
                          <a:prstGeom prst="line">
                            <a:avLst/>
                          </a:prstGeom>
                          <a:noFill/>
                          <a:ln w="22225">
                            <a:solidFill>
                              <a:srgbClr val="5B9BD4"/>
                            </a:solidFill>
                            <a:round/>
                          </a:ln>
                        </wps:spPr>
                        <wps:bodyPr/>
                      </wps:wsp>
                      <wps:wsp>
                        <wps:cNvPr id="1835426872" name="AutoShape 132"/>
                        <wps:cNvSpPr/>
                        <wps:spPr bwMode="auto">
                          <a:xfrm>
                            <a:off x="7836" y="-4997"/>
                            <a:ext cx="101" cy="101"/>
                          </a:xfrm>
                          <a:custGeom>
                            <a:avLst/>
                            <a:gdLst>
                              <a:gd name="T0" fmla="+- 0 7937 7836"/>
                              <a:gd name="T1" fmla="*/ T0 w 101"/>
                              <a:gd name="T2" fmla="+- 0 -4896 -4997"/>
                              <a:gd name="T3" fmla="*/ -4896 h 101"/>
                              <a:gd name="T4" fmla="+- 0 7836 7836"/>
                              <a:gd name="T5" fmla="*/ T4 w 101"/>
                              <a:gd name="T6" fmla="+- 0 -4997 -4997"/>
                              <a:gd name="T7" fmla="*/ -4997 h 101"/>
                              <a:gd name="T8" fmla="+- 0 7886 7836"/>
                              <a:gd name="T9" fmla="*/ T8 w 101"/>
                              <a:gd name="T10" fmla="+- 0 -4997 -4997"/>
                              <a:gd name="T11" fmla="*/ -4997 h 101"/>
                              <a:gd name="T12" fmla="+- 0 7886 7836"/>
                              <a:gd name="T13" fmla="*/ T12 w 101"/>
                              <a:gd name="T14" fmla="+- 0 -4896 -4997"/>
                              <a:gd name="T15" fmla="*/ -4896 h 101"/>
                              <a:gd name="T16" fmla="+- 0 7836 7836"/>
                              <a:gd name="T17" fmla="*/ T16 w 101"/>
                              <a:gd name="T18" fmla="+- 0 -4896 -4997"/>
                              <a:gd name="T19" fmla="*/ -4896 h 101"/>
                              <a:gd name="T20" fmla="+- 0 7937 7836"/>
                              <a:gd name="T21" fmla="*/ T20 w 101"/>
                              <a:gd name="T22" fmla="+- 0 -4997 -4997"/>
                              <a:gd name="T23" fmla="*/ -4997 h 101"/>
                            </a:gdLst>
                            <a:ahLst/>
                            <a:cxnLst>
                              <a:cxn ang="0">
                                <a:pos x="T1" y="T3"/>
                              </a:cxn>
                              <a:cxn ang="0">
                                <a:pos x="T5" y="T7"/>
                              </a:cxn>
                              <a:cxn ang="0">
                                <a:pos x="T9" y="T11"/>
                              </a:cxn>
                              <a:cxn ang="0">
                                <a:pos x="T13" y="T15"/>
                              </a:cxn>
                              <a:cxn ang="0">
                                <a:pos x="T17" y="T19"/>
                              </a:cxn>
                              <a:cxn ang="0">
                                <a:pos x="T21" y="T23"/>
                              </a:cxn>
                            </a:cxnLst>
                            <a:rect l="0" t="0" r="r" b="b"/>
                            <a:pathLst>
                              <a:path w="101" h="101">
                                <a:moveTo>
                                  <a:pt x="101" y="101"/>
                                </a:moveTo>
                                <a:lnTo>
                                  <a:pt x="0" y="0"/>
                                </a:lnTo>
                                <a:moveTo>
                                  <a:pt x="50" y="0"/>
                                </a:moveTo>
                                <a:lnTo>
                                  <a:pt x="50" y="101"/>
                                </a:lnTo>
                                <a:moveTo>
                                  <a:pt x="0" y="101"/>
                                </a:moveTo>
                                <a:lnTo>
                                  <a:pt x="101" y="0"/>
                                </a:lnTo>
                              </a:path>
                            </a:pathLst>
                          </a:custGeom>
                          <a:noFill/>
                          <a:ln w="9525">
                            <a:solidFill>
                              <a:srgbClr val="5B9BD4"/>
                            </a:solidFill>
                            <a:round/>
                          </a:ln>
                        </wps:spPr>
                        <wps:bodyPr rot="0" vert="horz" wrap="square" lIns="91440" tIns="45720" rIns="91440" bIns="45720" anchor="t" anchorCtr="0" upright="1">
                          <a:noAutofit/>
                        </wps:bodyPr>
                      </wps:wsp>
                      <wps:wsp>
                        <wps:cNvPr id="960842627" name="Rectangle 131"/>
                        <wps:cNvSpPr>
                          <a:spLocks noChangeArrowheads="1"/>
                        </wps:cNvSpPr>
                        <wps:spPr bwMode="auto">
                          <a:xfrm>
                            <a:off x="1440" y="-5691"/>
                            <a:ext cx="9116" cy="5662"/>
                          </a:xfrm>
                          <a:prstGeom prst="rect">
                            <a:avLst/>
                          </a:prstGeom>
                          <a:noFill/>
                          <a:ln w="9525">
                            <a:solidFill>
                              <a:srgbClr val="D9D9D9"/>
                            </a:solidFill>
                            <a:miter lim="800000"/>
                          </a:ln>
                        </wps:spPr>
                        <wps:bodyPr rot="0" vert="horz" wrap="square" lIns="91440" tIns="45720" rIns="91440" bIns="45720" anchor="t" anchorCtr="0" upright="1">
                          <a:noAutofit/>
                        </wps:bodyPr>
                      </wps:wsp>
                      <wps:wsp>
                        <wps:cNvPr id="1887751770" name="Text Box 130"/>
                        <wps:cNvSpPr txBox="1">
                          <a:spLocks noChangeArrowheads="1"/>
                        </wps:cNvSpPr>
                        <wps:spPr bwMode="auto">
                          <a:xfrm>
                            <a:off x="4517" y="-5601"/>
                            <a:ext cx="3846" cy="407"/>
                          </a:xfrm>
                          <a:prstGeom prst="rect">
                            <a:avLst/>
                          </a:prstGeom>
                          <a:noFill/>
                          <a:ln>
                            <a:noFill/>
                          </a:ln>
                        </wps:spPr>
                        <wps:txbx>
                          <w:txbxContent>
                            <w:p w14:paraId="6E2B91EE" w14:textId="77777777" w:rsidR="00620AF0" w:rsidRDefault="00000000">
                              <w:pPr>
                                <w:spacing w:line="266" w:lineRule="exact"/>
                                <w:rPr>
                                  <w:b/>
                                  <w:sz w:val="24"/>
                                </w:rPr>
                              </w:pPr>
                              <w:r>
                                <w:rPr>
                                  <w:b/>
                                  <w:color w:val="585858"/>
                                  <w:spacing w:val="17"/>
                                  <w:sz w:val="24"/>
                                </w:rPr>
                                <w:t>SEPARATION</w:t>
                              </w:r>
                              <w:r>
                                <w:rPr>
                                  <w:b/>
                                  <w:color w:val="585858"/>
                                  <w:spacing w:val="59"/>
                                  <w:sz w:val="24"/>
                                </w:rPr>
                                <w:t xml:space="preserve"> </w:t>
                              </w:r>
                              <w:r>
                                <w:rPr>
                                  <w:b/>
                                  <w:color w:val="585858"/>
                                  <w:spacing w:val="20"/>
                                  <w:sz w:val="24"/>
                                </w:rPr>
                                <w:t>EFFICIENCY%</w:t>
                              </w:r>
                            </w:p>
                          </w:txbxContent>
                        </wps:txbx>
                        <wps:bodyPr rot="0" vert="horz" wrap="square" lIns="0" tIns="0" rIns="0" bIns="0" anchor="t" anchorCtr="0" upright="1">
                          <a:noAutofit/>
                        </wps:bodyPr>
                      </wps:wsp>
                      <wps:wsp>
                        <wps:cNvPr id="1381497374" name="Text Box 129"/>
                        <wps:cNvSpPr txBox="1">
                          <a:spLocks noChangeArrowheads="1"/>
                        </wps:cNvSpPr>
                        <wps:spPr bwMode="auto">
                          <a:xfrm>
                            <a:off x="4094" y="-5029"/>
                            <a:ext cx="421" cy="180"/>
                          </a:xfrm>
                          <a:prstGeom prst="rect">
                            <a:avLst/>
                          </a:prstGeom>
                          <a:noFill/>
                          <a:ln>
                            <a:noFill/>
                          </a:ln>
                        </wps:spPr>
                        <wps:txbx>
                          <w:txbxContent>
                            <w:p w14:paraId="0A8C11F6" w14:textId="77777777" w:rsidR="00620AF0" w:rsidRDefault="00000000">
                              <w:pPr>
                                <w:spacing w:line="180" w:lineRule="exact"/>
                                <w:rPr>
                                  <w:rFonts w:ascii="Calibri"/>
                                  <w:sz w:val="18"/>
                                </w:rPr>
                              </w:pPr>
                              <w:r>
                                <w:rPr>
                                  <w:rFonts w:ascii="Calibri"/>
                                  <w:color w:val="585858"/>
                                  <w:sz w:val="18"/>
                                </w:rPr>
                                <w:t>Blank</w:t>
                              </w:r>
                            </w:p>
                          </w:txbxContent>
                        </wps:txbx>
                        <wps:bodyPr rot="0" vert="horz" wrap="square" lIns="0" tIns="0" rIns="0" bIns="0" anchor="t" anchorCtr="0" upright="1">
                          <a:noAutofit/>
                        </wps:bodyPr>
                      </wps:wsp>
                      <wps:wsp>
                        <wps:cNvPr id="134769850" name="Text Box 128"/>
                        <wps:cNvSpPr txBox="1">
                          <a:spLocks noChangeArrowheads="1"/>
                        </wps:cNvSpPr>
                        <wps:spPr bwMode="auto">
                          <a:xfrm>
                            <a:off x="5117" y="-5029"/>
                            <a:ext cx="474" cy="180"/>
                          </a:xfrm>
                          <a:prstGeom prst="rect">
                            <a:avLst/>
                          </a:prstGeom>
                          <a:noFill/>
                          <a:ln>
                            <a:noFill/>
                          </a:ln>
                        </wps:spPr>
                        <wps:txbx>
                          <w:txbxContent>
                            <w:p w14:paraId="3898E7AF" w14:textId="77777777" w:rsidR="00620AF0" w:rsidRDefault="00000000">
                              <w:pPr>
                                <w:spacing w:line="180" w:lineRule="exact"/>
                                <w:rPr>
                                  <w:rFonts w:ascii="Calibri"/>
                                  <w:sz w:val="18"/>
                                </w:rPr>
                              </w:pPr>
                              <w:r>
                                <w:rPr>
                                  <w:rFonts w:ascii="Calibri"/>
                                  <w:color w:val="585858"/>
                                  <w:sz w:val="18"/>
                                </w:rPr>
                                <w:t>0.5 ml</w:t>
                              </w:r>
                            </w:p>
                          </w:txbxContent>
                        </wps:txbx>
                        <wps:bodyPr rot="0" vert="horz" wrap="square" lIns="0" tIns="0" rIns="0" bIns="0" anchor="t" anchorCtr="0" upright="1">
                          <a:noAutofit/>
                        </wps:bodyPr>
                      </wps:wsp>
                      <wps:wsp>
                        <wps:cNvPr id="148788270" name="Text Box 127"/>
                        <wps:cNvSpPr txBox="1">
                          <a:spLocks noChangeArrowheads="1"/>
                        </wps:cNvSpPr>
                        <wps:spPr bwMode="auto">
                          <a:xfrm>
                            <a:off x="6191" y="-5029"/>
                            <a:ext cx="297" cy="180"/>
                          </a:xfrm>
                          <a:prstGeom prst="rect">
                            <a:avLst/>
                          </a:prstGeom>
                          <a:noFill/>
                          <a:ln>
                            <a:noFill/>
                          </a:ln>
                        </wps:spPr>
                        <wps:txbx>
                          <w:txbxContent>
                            <w:p w14:paraId="6DC4FC31" w14:textId="77777777" w:rsidR="00620AF0" w:rsidRDefault="00000000">
                              <w:pPr>
                                <w:spacing w:line="180" w:lineRule="exact"/>
                                <w:rPr>
                                  <w:rFonts w:ascii="Calibri"/>
                                  <w:sz w:val="18"/>
                                </w:rPr>
                              </w:pPr>
                              <w:r>
                                <w:rPr>
                                  <w:rFonts w:ascii="Calibri"/>
                                  <w:color w:val="585858"/>
                                  <w:sz w:val="18"/>
                                </w:rPr>
                                <w:t>1ml</w:t>
                              </w:r>
                            </w:p>
                          </w:txbxContent>
                        </wps:txbx>
                        <wps:bodyPr rot="0" vert="horz" wrap="square" lIns="0" tIns="0" rIns="0" bIns="0" anchor="t" anchorCtr="0" upright="1">
                          <a:noAutofit/>
                        </wps:bodyPr>
                      </wps:wsp>
                      <wps:wsp>
                        <wps:cNvPr id="886559645" name="Text Box 126"/>
                        <wps:cNvSpPr txBox="1">
                          <a:spLocks noChangeArrowheads="1"/>
                        </wps:cNvSpPr>
                        <wps:spPr bwMode="auto">
                          <a:xfrm>
                            <a:off x="7089" y="-5029"/>
                            <a:ext cx="434" cy="180"/>
                          </a:xfrm>
                          <a:prstGeom prst="rect">
                            <a:avLst/>
                          </a:prstGeom>
                          <a:noFill/>
                          <a:ln>
                            <a:noFill/>
                          </a:ln>
                        </wps:spPr>
                        <wps:txbx>
                          <w:txbxContent>
                            <w:p w14:paraId="13D89E7F" w14:textId="77777777" w:rsidR="00620AF0" w:rsidRDefault="00000000">
                              <w:pPr>
                                <w:spacing w:line="180" w:lineRule="exact"/>
                                <w:rPr>
                                  <w:rFonts w:ascii="Calibri"/>
                                  <w:sz w:val="18"/>
                                </w:rPr>
                              </w:pPr>
                              <w:r>
                                <w:rPr>
                                  <w:rFonts w:ascii="Calibri"/>
                                  <w:color w:val="585858"/>
                                  <w:sz w:val="18"/>
                                </w:rPr>
                                <w:t>1.5ml</w:t>
                              </w:r>
                            </w:p>
                          </w:txbxContent>
                        </wps:txbx>
                        <wps:bodyPr rot="0" vert="horz" wrap="square" lIns="0" tIns="0" rIns="0" bIns="0" anchor="t" anchorCtr="0" upright="1">
                          <a:noAutofit/>
                        </wps:bodyPr>
                      </wps:wsp>
                      <wps:wsp>
                        <wps:cNvPr id="1348083397" name="Text Box 125"/>
                        <wps:cNvSpPr txBox="1">
                          <a:spLocks noChangeArrowheads="1"/>
                        </wps:cNvSpPr>
                        <wps:spPr bwMode="auto">
                          <a:xfrm>
                            <a:off x="8122" y="-5029"/>
                            <a:ext cx="297" cy="180"/>
                          </a:xfrm>
                          <a:prstGeom prst="rect">
                            <a:avLst/>
                          </a:prstGeom>
                          <a:noFill/>
                          <a:ln>
                            <a:noFill/>
                          </a:ln>
                        </wps:spPr>
                        <wps:txbx>
                          <w:txbxContent>
                            <w:p w14:paraId="0FF36C87" w14:textId="77777777" w:rsidR="00620AF0" w:rsidRDefault="00000000">
                              <w:pPr>
                                <w:spacing w:line="180" w:lineRule="exact"/>
                                <w:rPr>
                                  <w:rFonts w:ascii="Calibri"/>
                                  <w:sz w:val="18"/>
                                </w:rPr>
                              </w:pPr>
                              <w:r>
                                <w:rPr>
                                  <w:rFonts w:ascii="Calibri"/>
                                  <w:color w:val="585858"/>
                                  <w:sz w:val="18"/>
                                </w:rPr>
                                <w:t>2ml</w:t>
                              </w:r>
                            </w:p>
                          </w:txbxContent>
                        </wps:txbx>
                        <wps:bodyPr rot="0" vert="horz" wrap="square" lIns="0" tIns="0" rIns="0" bIns="0" anchor="t" anchorCtr="0" upright="1">
                          <a:noAutofit/>
                        </wps:bodyPr>
                      </wps:wsp>
                      <wps:wsp>
                        <wps:cNvPr id="1094376100" name="Text Box 124"/>
                        <wps:cNvSpPr txBox="1">
                          <a:spLocks noChangeArrowheads="1"/>
                        </wps:cNvSpPr>
                        <wps:spPr bwMode="auto">
                          <a:xfrm>
                            <a:off x="1969" y="-4640"/>
                            <a:ext cx="203" cy="3834"/>
                          </a:xfrm>
                          <a:prstGeom prst="rect">
                            <a:avLst/>
                          </a:prstGeom>
                          <a:noFill/>
                          <a:ln>
                            <a:noFill/>
                          </a:ln>
                        </wps:spPr>
                        <wps:txbx>
                          <w:txbxContent>
                            <w:p w14:paraId="2C5DA9EF" w14:textId="77777777" w:rsidR="00620AF0" w:rsidRDefault="00000000">
                              <w:pPr>
                                <w:spacing w:line="183" w:lineRule="exact"/>
                                <w:rPr>
                                  <w:rFonts w:ascii="Calibri"/>
                                  <w:sz w:val="18"/>
                                </w:rPr>
                              </w:pPr>
                              <w:r>
                                <w:rPr>
                                  <w:rFonts w:ascii="Calibri"/>
                                  <w:color w:val="585858"/>
                                  <w:sz w:val="18"/>
                                </w:rPr>
                                <w:t>80</w:t>
                              </w:r>
                            </w:p>
                            <w:p w14:paraId="204D0FF7" w14:textId="77777777" w:rsidR="00620AF0" w:rsidRDefault="00620AF0">
                              <w:pPr>
                                <w:spacing w:before="5"/>
                                <w:rPr>
                                  <w:rFonts w:ascii="Calibri"/>
                                  <w:sz w:val="19"/>
                                </w:rPr>
                              </w:pPr>
                            </w:p>
                            <w:p w14:paraId="476A3DEA" w14:textId="77777777" w:rsidR="00620AF0" w:rsidRDefault="00000000">
                              <w:pPr>
                                <w:rPr>
                                  <w:rFonts w:ascii="Calibri"/>
                                  <w:sz w:val="18"/>
                                </w:rPr>
                              </w:pPr>
                              <w:r>
                                <w:rPr>
                                  <w:rFonts w:ascii="Calibri"/>
                                  <w:color w:val="585858"/>
                                  <w:sz w:val="18"/>
                                </w:rPr>
                                <w:t>70</w:t>
                              </w:r>
                            </w:p>
                            <w:p w14:paraId="51D602EA" w14:textId="77777777" w:rsidR="00620AF0" w:rsidRDefault="00620AF0">
                              <w:pPr>
                                <w:spacing w:before="5"/>
                                <w:rPr>
                                  <w:rFonts w:ascii="Calibri"/>
                                  <w:sz w:val="19"/>
                                </w:rPr>
                              </w:pPr>
                            </w:p>
                            <w:p w14:paraId="1A3A9ABC" w14:textId="77777777" w:rsidR="00620AF0" w:rsidRDefault="00000000">
                              <w:pPr>
                                <w:rPr>
                                  <w:rFonts w:ascii="Calibri"/>
                                  <w:sz w:val="18"/>
                                </w:rPr>
                              </w:pPr>
                              <w:r>
                                <w:rPr>
                                  <w:rFonts w:ascii="Calibri"/>
                                  <w:color w:val="585858"/>
                                  <w:sz w:val="18"/>
                                </w:rPr>
                                <w:t>60</w:t>
                              </w:r>
                            </w:p>
                            <w:p w14:paraId="554EDBF6" w14:textId="77777777" w:rsidR="00620AF0" w:rsidRDefault="00620AF0">
                              <w:pPr>
                                <w:spacing w:before="5"/>
                                <w:rPr>
                                  <w:rFonts w:ascii="Calibri"/>
                                  <w:sz w:val="19"/>
                                </w:rPr>
                              </w:pPr>
                            </w:p>
                            <w:p w14:paraId="4D595903" w14:textId="77777777" w:rsidR="00620AF0" w:rsidRDefault="00000000">
                              <w:pPr>
                                <w:rPr>
                                  <w:rFonts w:ascii="Calibri"/>
                                  <w:sz w:val="18"/>
                                </w:rPr>
                              </w:pPr>
                              <w:r>
                                <w:rPr>
                                  <w:rFonts w:ascii="Calibri"/>
                                  <w:color w:val="585858"/>
                                  <w:sz w:val="18"/>
                                </w:rPr>
                                <w:t>50</w:t>
                              </w:r>
                            </w:p>
                            <w:p w14:paraId="77B8B076" w14:textId="77777777" w:rsidR="00620AF0" w:rsidRDefault="00620AF0">
                              <w:pPr>
                                <w:spacing w:before="5"/>
                                <w:rPr>
                                  <w:rFonts w:ascii="Calibri"/>
                                  <w:sz w:val="19"/>
                                </w:rPr>
                              </w:pPr>
                            </w:p>
                            <w:p w14:paraId="0356A00C" w14:textId="77777777" w:rsidR="00620AF0" w:rsidRDefault="00000000">
                              <w:pPr>
                                <w:rPr>
                                  <w:rFonts w:ascii="Calibri"/>
                                  <w:sz w:val="18"/>
                                </w:rPr>
                              </w:pPr>
                              <w:r>
                                <w:rPr>
                                  <w:rFonts w:ascii="Calibri"/>
                                  <w:color w:val="585858"/>
                                  <w:sz w:val="18"/>
                                </w:rPr>
                                <w:t>40</w:t>
                              </w:r>
                            </w:p>
                            <w:p w14:paraId="2D46A588" w14:textId="77777777" w:rsidR="00620AF0" w:rsidRDefault="00620AF0">
                              <w:pPr>
                                <w:spacing w:before="5"/>
                                <w:rPr>
                                  <w:rFonts w:ascii="Calibri"/>
                                  <w:sz w:val="19"/>
                                </w:rPr>
                              </w:pPr>
                            </w:p>
                            <w:p w14:paraId="0A491C97" w14:textId="77777777" w:rsidR="00620AF0" w:rsidRDefault="00000000">
                              <w:pPr>
                                <w:rPr>
                                  <w:rFonts w:ascii="Calibri"/>
                                  <w:sz w:val="18"/>
                                </w:rPr>
                              </w:pPr>
                              <w:r>
                                <w:rPr>
                                  <w:rFonts w:ascii="Calibri"/>
                                  <w:color w:val="585858"/>
                                  <w:sz w:val="18"/>
                                </w:rPr>
                                <w:t>30</w:t>
                              </w:r>
                            </w:p>
                            <w:p w14:paraId="31DA7997" w14:textId="77777777" w:rsidR="00620AF0" w:rsidRDefault="00620AF0">
                              <w:pPr>
                                <w:spacing w:before="5"/>
                                <w:rPr>
                                  <w:rFonts w:ascii="Calibri"/>
                                  <w:sz w:val="19"/>
                                </w:rPr>
                              </w:pPr>
                            </w:p>
                            <w:p w14:paraId="25775A31" w14:textId="77777777" w:rsidR="00620AF0" w:rsidRDefault="00000000">
                              <w:pPr>
                                <w:rPr>
                                  <w:rFonts w:ascii="Calibri"/>
                                  <w:sz w:val="18"/>
                                </w:rPr>
                              </w:pPr>
                              <w:r>
                                <w:rPr>
                                  <w:rFonts w:ascii="Calibri"/>
                                  <w:color w:val="585858"/>
                                  <w:sz w:val="18"/>
                                </w:rPr>
                                <w:t>20</w:t>
                              </w:r>
                            </w:p>
                            <w:p w14:paraId="6ECBD673" w14:textId="77777777" w:rsidR="00620AF0" w:rsidRDefault="00620AF0">
                              <w:pPr>
                                <w:spacing w:before="5"/>
                                <w:rPr>
                                  <w:rFonts w:ascii="Calibri"/>
                                  <w:sz w:val="19"/>
                                </w:rPr>
                              </w:pPr>
                            </w:p>
                            <w:p w14:paraId="1CEEF304" w14:textId="77777777" w:rsidR="00620AF0" w:rsidRDefault="00000000">
                              <w:pPr>
                                <w:rPr>
                                  <w:rFonts w:ascii="Calibri"/>
                                  <w:sz w:val="18"/>
                                </w:rPr>
                              </w:pPr>
                              <w:r>
                                <w:rPr>
                                  <w:rFonts w:ascii="Calibri"/>
                                  <w:color w:val="585858"/>
                                  <w:sz w:val="18"/>
                                </w:rPr>
                                <w:t>10</w:t>
                              </w:r>
                            </w:p>
                            <w:p w14:paraId="15ED9009" w14:textId="77777777" w:rsidR="00620AF0" w:rsidRDefault="00620AF0">
                              <w:pPr>
                                <w:spacing w:before="5"/>
                                <w:rPr>
                                  <w:rFonts w:ascii="Calibri"/>
                                  <w:sz w:val="19"/>
                                </w:rPr>
                              </w:pPr>
                            </w:p>
                            <w:p w14:paraId="55BB69DB" w14:textId="77777777" w:rsidR="00620AF0" w:rsidRDefault="00000000">
                              <w:pPr>
                                <w:spacing w:line="216" w:lineRule="exact"/>
                                <w:ind w:left="91"/>
                                <w:rPr>
                                  <w:rFonts w:ascii="Calibri"/>
                                  <w:sz w:val="18"/>
                                </w:rPr>
                              </w:pPr>
                              <w:r>
                                <w:rPr>
                                  <w:rFonts w:ascii="Calibri"/>
                                  <w:color w:val="585858"/>
                                  <w:sz w:val="18"/>
                                </w:rPr>
                                <w:t>0</w:t>
                              </w:r>
                            </w:p>
                          </w:txbxContent>
                        </wps:txbx>
                        <wps:bodyPr rot="0" vert="horz" wrap="square" lIns="0" tIns="0" rIns="0" bIns="0" anchor="t" anchorCtr="0" upright="1">
                          <a:noAutofit/>
                        </wps:bodyPr>
                      </wps:wsp>
                      <wps:wsp>
                        <wps:cNvPr id="72029444" name="Text Box 123"/>
                        <wps:cNvSpPr txBox="1">
                          <a:spLocks noChangeArrowheads="1"/>
                        </wps:cNvSpPr>
                        <wps:spPr bwMode="auto">
                          <a:xfrm>
                            <a:off x="2838" y="-770"/>
                            <a:ext cx="102" cy="161"/>
                          </a:xfrm>
                          <a:prstGeom prst="rect">
                            <a:avLst/>
                          </a:prstGeom>
                          <a:noFill/>
                          <a:ln>
                            <a:noFill/>
                          </a:ln>
                        </wps:spPr>
                        <wps:txbx>
                          <w:txbxContent>
                            <w:p w14:paraId="490CC4B4" w14:textId="77777777" w:rsidR="00620AF0" w:rsidRDefault="00000000">
                              <w:pPr>
                                <w:spacing w:line="161" w:lineRule="exact"/>
                                <w:rPr>
                                  <w:rFonts w:ascii="Calibri"/>
                                  <w:sz w:val="16"/>
                                </w:rPr>
                              </w:pPr>
                              <w:r>
                                <w:rPr>
                                  <w:rFonts w:ascii="Calibri"/>
                                  <w:color w:val="585858"/>
                                  <w:sz w:val="16"/>
                                </w:rPr>
                                <w:t>6</w:t>
                              </w:r>
                            </w:p>
                          </w:txbxContent>
                        </wps:txbx>
                        <wps:bodyPr rot="0" vert="horz" wrap="square" lIns="0" tIns="0" rIns="0" bIns="0" anchor="t" anchorCtr="0" upright="1">
                          <a:noAutofit/>
                        </wps:bodyPr>
                      </wps:wsp>
                      <wps:wsp>
                        <wps:cNvPr id="1541331297" name="Text Box 122"/>
                        <wps:cNvSpPr txBox="1">
                          <a:spLocks noChangeArrowheads="1"/>
                        </wps:cNvSpPr>
                        <wps:spPr bwMode="auto">
                          <a:xfrm>
                            <a:off x="3930" y="-770"/>
                            <a:ext cx="232" cy="161"/>
                          </a:xfrm>
                          <a:prstGeom prst="rect">
                            <a:avLst/>
                          </a:prstGeom>
                          <a:noFill/>
                          <a:ln>
                            <a:noFill/>
                          </a:ln>
                        </wps:spPr>
                        <wps:txbx>
                          <w:txbxContent>
                            <w:p w14:paraId="67EF1934" w14:textId="77777777" w:rsidR="00620AF0" w:rsidRDefault="00000000">
                              <w:pPr>
                                <w:spacing w:line="161" w:lineRule="exact"/>
                                <w:rPr>
                                  <w:rFonts w:ascii="Calibri"/>
                                  <w:sz w:val="16"/>
                                </w:rPr>
                              </w:pPr>
                              <w:r>
                                <w:rPr>
                                  <w:rFonts w:ascii="Calibri"/>
                                  <w:color w:val="585858"/>
                                  <w:spacing w:val="12"/>
                                  <w:sz w:val="16"/>
                                </w:rPr>
                                <w:t>12</w:t>
                              </w:r>
                              <w:r>
                                <w:rPr>
                                  <w:rFonts w:ascii="Calibri"/>
                                  <w:color w:val="585858"/>
                                  <w:spacing w:val="-13"/>
                                  <w:sz w:val="16"/>
                                </w:rPr>
                                <w:t xml:space="preserve"> </w:t>
                              </w:r>
                            </w:p>
                          </w:txbxContent>
                        </wps:txbx>
                        <wps:bodyPr rot="0" vert="horz" wrap="square" lIns="0" tIns="0" rIns="0" bIns="0" anchor="t" anchorCtr="0" upright="1">
                          <a:noAutofit/>
                        </wps:bodyPr>
                      </wps:wsp>
                      <wps:wsp>
                        <wps:cNvPr id="534641024" name="Text Box 121"/>
                        <wps:cNvSpPr txBox="1">
                          <a:spLocks noChangeArrowheads="1"/>
                        </wps:cNvSpPr>
                        <wps:spPr bwMode="auto">
                          <a:xfrm>
                            <a:off x="5076" y="-770"/>
                            <a:ext cx="232" cy="161"/>
                          </a:xfrm>
                          <a:prstGeom prst="rect">
                            <a:avLst/>
                          </a:prstGeom>
                          <a:noFill/>
                          <a:ln>
                            <a:noFill/>
                          </a:ln>
                        </wps:spPr>
                        <wps:txbx>
                          <w:txbxContent>
                            <w:p w14:paraId="4CE4A1ED" w14:textId="77777777" w:rsidR="00620AF0" w:rsidRDefault="00000000">
                              <w:pPr>
                                <w:spacing w:line="161" w:lineRule="exact"/>
                                <w:rPr>
                                  <w:rFonts w:ascii="Calibri"/>
                                  <w:sz w:val="16"/>
                                </w:rPr>
                              </w:pPr>
                              <w:r>
                                <w:rPr>
                                  <w:rFonts w:ascii="Calibri"/>
                                  <w:color w:val="585858"/>
                                  <w:spacing w:val="12"/>
                                  <w:sz w:val="16"/>
                                </w:rPr>
                                <w:t>18</w:t>
                              </w:r>
                              <w:r>
                                <w:rPr>
                                  <w:rFonts w:ascii="Calibri"/>
                                  <w:color w:val="585858"/>
                                  <w:spacing w:val="-13"/>
                                  <w:sz w:val="16"/>
                                </w:rPr>
                                <w:t xml:space="preserve"> </w:t>
                              </w:r>
                            </w:p>
                          </w:txbxContent>
                        </wps:txbx>
                        <wps:bodyPr rot="0" vert="horz" wrap="square" lIns="0" tIns="0" rIns="0" bIns="0" anchor="t" anchorCtr="0" upright="1">
                          <a:noAutofit/>
                        </wps:bodyPr>
                      </wps:wsp>
                      <wps:wsp>
                        <wps:cNvPr id="303784842" name="Text Box 120"/>
                        <wps:cNvSpPr txBox="1">
                          <a:spLocks noChangeArrowheads="1"/>
                        </wps:cNvSpPr>
                        <wps:spPr bwMode="auto">
                          <a:xfrm>
                            <a:off x="5960" y="-770"/>
                            <a:ext cx="756" cy="441"/>
                          </a:xfrm>
                          <a:prstGeom prst="rect">
                            <a:avLst/>
                          </a:prstGeom>
                          <a:noFill/>
                          <a:ln>
                            <a:noFill/>
                          </a:ln>
                        </wps:spPr>
                        <wps:txbx>
                          <w:txbxContent>
                            <w:p w14:paraId="7609572A" w14:textId="77777777" w:rsidR="00620AF0" w:rsidRDefault="00000000">
                              <w:pPr>
                                <w:spacing w:line="164" w:lineRule="exact"/>
                                <w:ind w:right="19"/>
                                <w:jc w:val="center"/>
                                <w:rPr>
                                  <w:rFonts w:ascii="Calibri"/>
                                  <w:sz w:val="16"/>
                                </w:rPr>
                              </w:pPr>
                              <w:r>
                                <w:rPr>
                                  <w:rFonts w:ascii="Calibri"/>
                                  <w:color w:val="585858"/>
                                  <w:spacing w:val="12"/>
                                  <w:sz w:val="16"/>
                                </w:rPr>
                                <w:t>24</w:t>
                              </w:r>
                              <w:r>
                                <w:rPr>
                                  <w:rFonts w:ascii="Calibri"/>
                                  <w:color w:val="585858"/>
                                  <w:spacing w:val="-13"/>
                                  <w:sz w:val="16"/>
                                </w:rPr>
                                <w:t xml:space="preserve"> </w:t>
                              </w:r>
                            </w:p>
                            <w:p w14:paraId="5F61CD48" w14:textId="77777777" w:rsidR="00620AF0" w:rsidRDefault="00000000">
                              <w:pPr>
                                <w:spacing w:before="60" w:line="216" w:lineRule="exact"/>
                                <w:ind w:right="18"/>
                                <w:jc w:val="center"/>
                                <w:rPr>
                                  <w:rFonts w:ascii="Calibri"/>
                                  <w:sz w:val="18"/>
                                </w:rPr>
                              </w:pPr>
                              <w:r>
                                <w:rPr>
                                  <w:rFonts w:ascii="Calibri"/>
                                  <w:color w:val="585858"/>
                                  <w:spacing w:val="-1"/>
                                  <w:sz w:val="18"/>
                                </w:rPr>
                                <w:t>TIME</w:t>
                              </w:r>
                              <w:r>
                                <w:rPr>
                                  <w:rFonts w:ascii="Calibri"/>
                                  <w:color w:val="585858"/>
                                  <w:spacing w:val="-7"/>
                                  <w:sz w:val="18"/>
                                </w:rPr>
                                <w:t xml:space="preserve"> </w:t>
                              </w:r>
                              <w:r>
                                <w:rPr>
                                  <w:rFonts w:ascii="Calibri"/>
                                  <w:color w:val="585858"/>
                                  <w:spacing w:val="-1"/>
                                  <w:sz w:val="18"/>
                                </w:rPr>
                                <w:t>(HR)</w:t>
                              </w:r>
                            </w:p>
                          </w:txbxContent>
                        </wps:txbx>
                        <wps:bodyPr rot="0" vert="horz" wrap="square" lIns="0" tIns="0" rIns="0" bIns="0" anchor="t" anchorCtr="0" upright="1">
                          <a:noAutofit/>
                        </wps:bodyPr>
                      </wps:wsp>
                      <wps:wsp>
                        <wps:cNvPr id="95978415" name="Text Box 119"/>
                        <wps:cNvSpPr txBox="1">
                          <a:spLocks noChangeArrowheads="1"/>
                        </wps:cNvSpPr>
                        <wps:spPr bwMode="auto">
                          <a:xfrm>
                            <a:off x="7367" y="-770"/>
                            <a:ext cx="232" cy="161"/>
                          </a:xfrm>
                          <a:prstGeom prst="rect">
                            <a:avLst/>
                          </a:prstGeom>
                          <a:noFill/>
                          <a:ln>
                            <a:noFill/>
                          </a:ln>
                        </wps:spPr>
                        <wps:txbx>
                          <w:txbxContent>
                            <w:p w14:paraId="04798222" w14:textId="77777777" w:rsidR="00620AF0" w:rsidRDefault="00000000">
                              <w:pPr>
                                <w:spacing w:line="161" w:lineRule="exact"/>
                                <w:rPr>
                                  <w:rFonts w:ascii="Calibri"/>
                                  <w:sz w:val="16"/>
                                </w:rPr>
                              </w:pPr>
                              <w:r>
                                <w:rPr>
                                  <w:rFonts w:ascii="Calibri"/>
                                  <w:color w:val="585858"/>
                                  <w:spacing w:val="12"/>
                                  <w:sz w:val="16"/>
                                </w:rPr>
                                <w:t>30</w:t>
                              </w:r>
                              <w:r>
                                <w:rPr>
                                  <w:rFonts w:ascii="Calibri"/>
                                  <w:color w:val="585858"/>
                                  <w:spacing w:val="-13"/>
                                  <w:sz w:val="16"/>
                                </w:rPr>
                                <w:t xml:space="preserve"> </w:t>
                              </w:r>
                            </w:p>
                          </w:txbxContent>
                        </wps:txbx>
                        <wps:bodyPr rot="0" vert="horz" wrap="square" lIns="0" tIns="0" rIns="0" bIns="0" anchor="t" anchorCtr="0" upright="1">
                          <a:noAutofit/>
                        </wps:bodyPr>
                      </wps:wsp>
                      <wps:wsp>
                        <wps:cNvPr id="1903769440" name="Text Box 118"/>
                        <wps:cNvSpPr txBox="1">
                          <a:spLocks noChangeArrowheads="1"/>
                        </wps:cNvSpPr>
                        <wps:spPr bwMode="auto">
                          <a:xfrm>
                            <a:off x="8512" y="-770"/>
                            <a:ext cx="232" cy="161"/>
                          </a:xfrm>
                          <a:prstGeom prst="rect">
                            <a:avLst/>
                          </a:prstGeom>
                          <a:noFill/>
                          <a:ln>
                            <a:noFill/>
                          </a:ln>
                        </wps:spPr>
                        <wps:txbx>
                          <w:txbxContent>
                            <w:p w14:paraId="4CEC9341" w14:textId="77777777" w:rsidR="00620AF0" w:rsidRDefault="00000000">
                              <w:pPr>
                                <w:spacing w:line="161" w:lineRule="exact"/>
                                <w:rPr>
                                  <w:rFonts w:ascii="Calibri"/>
                                  <w:sz w:val="16"/>
                                </w:rPr>
                              </w:pPr>
                              <w:r>
                                <w:rPr>
                                  <w:rFonts w:ascii="Calibri"/>
                                  <w:color w:val="585858"/>
                                  <w:spacing w:val="12"/>
                                  <w:sz w:val="16"/>
                                </w:rPr>
                                <w:t>36</w:t>
                              </w:r>
                              <w:r>
                                <w:rPr>
                                  <w:rFonts w:ascii="Calibri"/>
                                  <w:color w:val="585858"/>
                                  <w:spacing w:val="-13"/>
                                  <w:sz w:val="16"/>
                                </w:rPr>
                                <w:t xml:space="preserve"> </w:t>
                              </w:r>
                            </w:p>
                          </w:txbxContent>
                        </wps:txbx>
                        <wps:bodyPr rot="0" vert="horz" wrap="square" lIns="0" tIns="0" rIns="0" bIns="0" anchor="t" anchorCtr="0" upright="1">
                          <a:noAutofit/>
                        </wps:bodyPr>
                      </wps:wsp>
                      <wps:wsp>
                        <wps:cNvPr id="984022007" name="Text Box 117"/>
                        <wps:cNvSpPr txBox="1">
                          <a:spLocks noChangeArrowheads="1"/>
                        </wps:cNvSpPr>
                        <wps:spPr bwMode="auto">
                          <a:xfrm>
                            <a:off x="9658" y="-770"/>
                            <a:ext cx="232" cy="161"/>
                          </a:xfrm>
                          <a:prstGeom prst="rect">
                            <a:avLst/>
                          </a:prstGeom>
                          <a:noFill/>
                          <a:ln>
                            <a:noFill/>
                          </a:ln>
                        </wps:spPr>
                        <wps:txbx>
                          <w:txbxContent>
                            <w:p w14:paraId="081A78C8" w14:textId="77777777" w:rsidR="00620AF0" w:rsidRDefault="00000000">
                              <w:pPr>
                                <w:spacing w:line="161" w:lineRule="exact"/>
                                <w:rPr>
                                  <w:rFonts w:ascii="Calibri"/>
                                  <w:sz w:val="16"/>
                                </w:rPr>
                              </w:pPr>
                              <w:r>
                                <w:rPr>
                                  <w:rFonts w:ascii="Calibri"/>
                                  <w:color w:val="585858"/>
                                  <w:spacing w:val="12"/>
                                  <w:sz w:val="16"/>
                                </w:rPr>
                                <w:t>42</w:t>
                              </w:r>
                              <w:r>
                                <w:rPr>
                                  <w:rFonts w:ascii="Calibri"/>
                                  <w:color w:val="585858"/>
                                  <w:spacing w:val="-13"/>
                                  <w:sz w:val="16"/>
                                </w:rPr>
                                <w:t xml:space="preserve"> </w:t>
                              </w:r>
                            </w:p>
                          </w:txbxContent>
                        </wps:txbx>
                        <wps:bodyPr rot="0" vert="horz" wrap="square" lIns="0" tIns="0" rIns="0" bIns="0" anchor="t" anchorCtr="0" upright="1">
                          <a:noAutofit/>
                        </wps:bodyPr>
                      </wps:wsp>
                    </wpg:wgp>
                  </a:graphicData>
                </a:graphic>
              </wp:anchor>
            </w:drawing>
          </mc:Choice>
          <mc:Fallback>
            <w:pict>
              <v:group w14:anchorId="62138F58" id="Group 116" o:spid="_x0000_s1027" style="position:absolute;margin-left:72.35pt;margin-top:5.6pt;width:429.4pt;height:206.9pt;z-index:251670528;mso-position-horizontal-relative:page" coordorigin="1440,-5691" coordsize="9116,5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">
                <v:shape id="AutoShape 176" o:spid="_x0000_s1028" style="position:absolute;left:2319;top:-4557;width:8017;height:3653;visibility:visible;mso-wrap-style:square;v-text-anchor:top" coordsize="8017,3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" path="m,3653l,m,3653r513,m633,3653r7384,e" filled="f" strokecolor="#d9d9d9">
                  <v:path arrowok="t" o:connecttype="custom" o:connectlocs="0,-903;0,-4556;0,-903;513,-903;633,-903;8017,-903" o:connectangles="0,0,0,0,0,0"/>
                </v:shape>
                <v:line id="Line 175" o:spid="_x0000_s1029" style="position:absolute;visibility:visible;mso-wrap-style:square" from="2952,-903" to="9763,-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" strokecolor="#4471c4" strokeweight="1.75pt"/>
                <v:shape id="Freeform 174" o:spid="_x0000_s1030" style="position:absolute;left:2832;top:-96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" path="m60,r60,60l60,120,,60,60,xe" filled="f" strokecolor="#4471c4">
                  <v:path arrowok="t" o:connecttype="custom" o:connectlocs="60,-964;120,-904;60,-844;0,-904;60,-96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 o:spid="_x0000_s1031" type="#_x0000_t75" style="position:absolute;left:3969;top:-97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">
                  <v:imagedata r:id="rId25" o:title=""/>
                </v:shape>
                <v:shape id="Picture 172" o:spid="_x0000_s1032" type="#_x0000_t75" style="position:absolute;left:5114;top:-97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">
                  <v:imagedata r:id="rId25" o:title=""/>
                </v:shape>
                <v:shape id="Picture 171" o:spid="_x0000_s1033" type="#_x0000_t75" style="position:absolute;left:6258;top:-97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">
                  <v:imagedata r:id="rId25" o:title=""/>
                </v:shape>
                <v:shape id="Picture 170" o:spid="_x0000_s1034" type="#_x0000_t75" style="position:absolute;left:7406;top:-97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">
                  <v:imagedata r:id="rId25" o:title=""/>
                </v:shape>
                <v:shape id="Picture 169" o:spid="_x0000_s1035" type="#_x0000_t75" style="position:absolute;left:8550;top:-97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">
                  <v:imagedata r:id="rId25" o:title=""/>
                </v:shape>
                <v:shape id="Picture 168" o:spid="_x0000_s1036" type="#_x0000_t75" style="position:absolute;left:9695;top:-97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">
                  <v:imagedata r:id="rId25" o:title=""/>
                </v:shape>
                <v:shape id="Freeform 167" o:spid="_x0000_s1037" style="position:absolute;left:2891;top:-2274;width:6872;height:1370;visibility:visible;mso-wrap-style:square;v-text-anchor:top" coordsize="6872,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" path="m,1370l1145,1066,2290,912,3434,608,4582,305,5726,152,6871,e" filled="f" strokecolor="#ec7c30" strokeweight="1.75pt">
                  <v:path arrowok="t" o:connecttype="custom" o:connectlocs="0,-903;1145,-1207;2290,-1361;3434,-1665;4582,-1968;5726,-2121;6871,-2273" o:connectangles="0,0,0,0,0,0,0"/>
                </v:shape>
                <v:rect id="Rectangle 166" o:spid="_x0000_s1038" style="position:absolute;left:2832;top:-965;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" fillcolor="#ec7c30" stroked="f"/>
                <v:rect id="Rectangle 165" o:spid="_x0000_s1039" style="position:absolute;left:2832;top:-965;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" filled="f" strokecolor="#ec7c30"/>
                <v:rect id="Rectangle 164" o:spid="_x0000_s1040" style="position:absolute;left:3976;top:-1267;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" fillcolor="#ec7c30" stroked="f"/>
                <v:rect id="Rectangle 163" o:spid="_x0000_s1041" style="position:absolute;left:3976;top:-1267;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" filled="f" strokecolor="#ec7c30"/>
                <v:rect id="Rectangle 162" o:spid="_x0000_s1042" style="position:absolute;left:5121;top:-142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" fillcolor="#ec7c30" stroked="f"/>
                <v:rect id="Rectangle 161" o:spid="_x0000_s1043" style="position:absolute;left:5121;top:-142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" filled="f" strokecolor="#ec7c30"/>
                <v:rect id="Rectangle 160" o:spid="_x0000_s1044" style="position:absolute;left:6266;top:-1726;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" fillcolor="#ec7c30" stroked="f"/>
                <v:rect id="Rectangle 159" o:spid="_x0000_s1045" style="position:absolute;left:6266;top:-1726;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" filled="f" strokecolor="#ec7c30"/>
                <v:rect id="Rectangle 158" o:spid="_x0000_s1046" style="position:absolute;left:7413;top:-2028;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" fillcolor="#ec7c30" stroked="f"/>
                <v:rect id="Rectangle 157" o:spid="_x0000_s1047" style="position:absolute;left:7413;top:-2028;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" filled="f" strokecolor="#ec7c30"/>
                <v:rect id="Rectangle 156" o:spid="_x0000_s1048" style="position:absolute;left:8558;top:-2182;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" fillcolor="#ec7c30" stroked="f"/>
                <v:rect id="Rectangle 155" o:spid="_x0000_s1049" style="position:absolute;left:8558;top:-2182;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" filled="f" strokecolor="#ec7c30"/>
                <v:rect id="Rectangle 154" o:spid="_x0000_s1050" style="position:absolute;left:9703;top:-2333;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" fillcolor="#ec7c30" stroked="f"/>
                <v:rect id="Rectangle 153" o:spid="_x0000_s1051" style="position:absolute;left:9703;top:-2333;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" filled="f" strokecolor="#ec7c30"/>
                <v:shape id="Freeform 152" o:spid="_x0000_s1052" style="position:absolute;left:2891;top:-2883;width:6872;height:1522;visibility:visible;mso-wrap-style:square;v-text-anchor:top" coordsize="6872,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" path="m,1522l1145,1370,2290,1065,3434,761,4582,456,5726,305,6871,e" filled="f" strokecolor="#a4a4a4" strokeweight="1.75pt">
                  <v:path arrowok="t" o:connecttype="custom" o:connectlocs="0,-1360;1145,-1512;2290,-1817;3434,-2121;4582,-2426;5726,-2577;6871,-2882" o:connectangles="0,0,0,0,0,0,0"/>
                </v:shape>
                <v:shape id="Picture 151" o:spid="_x0000_s1053" type="#_x0000_t75" style="position:absolute;left:2824;top:-1428;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">
                  <v:imagedata r:id="rId26" o:title=""/>
                </v:shape>
                <v:shape id="Picture 150" o:spid="_x0000_s1054" type="#_x0000_t75" style="position:absolute;left:3969;top:-1580;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">
                  <v:imagedata r:id="rId26" o:title=""/>
                </v:shape>
                <v:shape id="Picture 149" o:spid="_x0000_s1055" type="#_x0000_t75" style="position:absolute;left:5114;top:-1884;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">
                  <v:imagedata r:id="rId26" o:title=""/>
                </v:shape>
                <v:shape id="Picture 148" o:spid="_x0000_s1056" type="#_x0000_t75" style="position:absolute;left:6258;top:-2189;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">
                  <v:imagedata r:id="rId26" o:title=""/>
                </v:shape>
                <v:shape id="Picture 147" o:spid="_x0000_s1057" type="#_x0000_t75" style="position:absolute;left:7406;top:-2494;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">
                  <v:imagedata r:id="rId26" o:title=""/>
                </v:shape>
                <v:shape id="Picture 146" o:spid="_x0000_s1058" type="#_x0000_t75" style="position:absolute;left:8550;top:-2645;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">
                  <v:imagedata r:id="rId26" o:title=""/>
                </v:shape>
                <v:shape id="Picture 145" o:spid="_x0000_s1059" type="#_x0000_t75" style="position:absolute;left:9695;top:-2950;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">
                  <v:imagedata r:id="rId26" o:title=""/>
                </v:shape>
                <v:shape id="Freeform 144" o:spid="_x0000_s1060" style="position:absolute;left:2891;top:-3644;width:6872;height:1979;visibility:visible;mso-wrap-style:square;v-text-anchor:top" coordsize="6872,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" path="m,1979l1145,1675,2290,1538,3434,1217,4582,761,5726,305,6871,e" filled="f" strokecolor="#ffc000" strokeweight="1.75pt">
                  <v:path arrowok="t" o:connecttype="custom" o:connectlocs="0,-1664;1145,-1968;2290,-2105;3434,-2426;4582,-2882;5726,-3338;6871,-3643" o:connectangles="0,0,0,0,0,0,0"/>
                </v:shape>
                <v:shape id="AutoShape 143" o:spid="_x0000_s1061" style="position:absolute;left:2832;top:-3703;width:6992;height:2098;visibility:visible;mso-wrap-style:square;v-text-anchor:top" coordsize="69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" path="m120,2098l,1978t,120l120,1978m1265,1795l1145,1675t,120l1265,1675t1145,-16l2290,1539t,120l2410,1539m3554,1337l3434,1217t,120l3554,1217m4702,881l4582,761t,120l4702,761m5846,425l5726,305t,120l5846,305m6991,120l6871,t,120l6991,e" filled="f" strokecolor="#ffc000">
                  <v:path arrowok="t" o:connecttype="custom" o:connectlocs="120,-1605;0,-1725;0,-1605;120,-1725;1265,-1908;1145,-2028;1145,-1908;1265,-2028;2410,-2044;2290,-2164;2290,-2044;2410,-2164;3554,-2366;3434,-2486;3434,-2366;3554,-2486;4702,-2822;4582,-2942;4582,-2822;4702,-2942;5846,-3278;5726,-3398;5726,-3278;5846,-3398;6991,-3583;6871,-3703;6871,-3583;6991,-3703" o:connectangles="0,0,0,0,0,0,0,0,0,0,0,0,0,0,0,0,0,0,0,0,0,0,0,0,0,0,0,0"/>
                </v:shape>
                <v:shape id="Freeform 142" o:spid="_x0000_s1062" style="position:absolute;left:2891;top:-4237;width:6872;height:2116;visibility:visible;mso-wrap-style:square;v-text-anchor:top" coordsize="6872,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" path="m,2116l1145,1811,2290,1506,3434,1050,4582,594,5726,289,6871,e" filled="f" strokecolor="#5b9bd4" strokeweight="1.75pt">
                  <v:path arrowok="t" o:connecttype="custom" o:connectlocs="0,-2121;1145,-2426;2290,-2731;3434,-3187;4582,-3643;5726,-3948;6871,-4237" o:connectangles="0,0,0,0,0,0,0"/>
                </v:shape>
                <v:shape id="AutoShape 141" o:spid="_x0000_s1063" style="position:absolute;left:2832;top:-4296;width:6992;height:2235;visibility:visible;mso-wrap-style:square;v-text-anchor:top" coordsize="6992,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" path="m120,2235l,2115t60,l60,2235t-60,l120,2115m1265,1930l1145,1810t60,l1205,1930t-60,l1265,1810m2410,1625l2290,1505t60,l2350,1625t-60,l2410,1505m3554,1169l3434,1049t60,l3494,1169t-60,l3554,1049m4702,713l4582,593t60,l4642,713t-60,l4702,593m5846,408l5726,288t60,l5786,408t-60,l5846,288m6991,120l6871,t60,l6931,120t-60,l6991,e" filled="f" strokecolor="#5b9bd4">
                  <v:path arrowok="t" o:connecttype="custom" o:connectlocs="120,-2061;0,-2181;60,-2181;60,-2061;0,-2061;120,-2181;1265,-2366;1145,-2486;1205,-2486;1205,-2366;1145,-2366;1265,-2486;2410,-2671;2290,-2791;2350,-2791;2350,-2671;2290,-2671;2410,-2791;3554,-3127;3434,-3247;3494,-3247;3494,-3127;3434,-3127;3554,-3247;4702,-3583;4582,-3703;4642,-3703;4642,-3583;4582,-3583;4702,-3703;5846,-3888;5726,-4008;5786,-4008;5786,-3888;5726,-3888;5846,-4008;6991,-4176;6871,-4296;6931,-4296;6931,-4176;6871,-4176;6991,-4296" o:connectangles="0,0,0,0,0,0,0,0,0,0,0,0,0,0,0,0,0,0,0,0,0,0,0,0,0,0,0,0,0,0,0,0,0,0,0,0,0,0,0,0,0,0"/>
                </v:shape>
                <v:shape id="Picture 140" o:spid="_x0000_s1064" type="#_x0000_t75" style="position:absolute;left:3669;top:-5005;width:38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">
                  <v:imagedata r:id="rId27" o:title=""/>
                </v:shape>
                <v:line id="Line 139" o:spid="_x0000_s1065" style="position:absolute;visibility:visible;mso-wrap-style:square" from="4692,-4945" to="5076,-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" strokecolor="#ec7c30" strokeweight="1.75pt"/>
                <v:rect id="Rectangle 138" o:spid="_x0000_s1066" style="position:absolute;left:4831;top:-4997;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" fillcolor="#ec7c30" stroked="f"/>
                <v:rect id="Rectangle 137" o:spid="_x0000_s1067" style="position:absolute;left:4831;top:-4997;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" filled="f" strokecolor="#ec7c30"/>
                <v:shape id="Picture 136" o:spid="_x0000_s1068" type="#_x0000_t75" style="position:absolute;left:5766;top:-5005;width:38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">
                  <v:imagedata r:id="rId28" o:title=""/>
                </v:shape>
                <v:line id="Line 135" o:spid="_x0000_s1069" style="position:absolute;visibility:visible;mso-wrap-style:square" from="6663,-4945" to="7047,-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" strokecolor="#ffc000" strokeweight="1.75pt"/>
                <v:shape id="AutoShape 134" o:spid="_x0000_s1070" style="position:absolute;left:6804;top:-4997;width:101;height:101;visibility:visible;mso-wrap-style:square;v-text-anchor:top" coordsize="10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" path="m101,101l,m,101l101,e" filled="f" strokecolor="#ffc000">
                  <v:path arrowok="t" o:connecttype="custom" o:connectlocs="101,-4896;0,-4997;0,-4896;101,-4997" o:connectangles="0,0,0,0"/>
                </v:shape>
                <v:line id="Line 133" o:spid="_x0000_s1071" style="position:absolute;visibility:visible;mso-wrap-style:square" from="7697,-4945" to="8081,-4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" strokecolor="#5b9bd4" strokeweight="1.75pt"/>
                <v:shape id="AutoShape 132" o:spid="_x0000_s1072" style="position:absolute;left:7836;top:-4997;width:101;height:101;visibility:visible;mso-wrap-style:square;v-text-anchor:top" coordsize="10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" path="m101,101l,m50,r,101m,101l101,e" filled="f" strokecolor="#5b9bd4">
                  <v:path arrowok="t" o:connecttype="custom" o:connectlocs="101,-4896;0,-4997;50,-4997;50,-4896;0,-4896;101,-4997" o:connectangles="0,0,0,0,0,0"/>
                </v:shape>
                <v:rect id="Rectangle 131" o:spid="_x0000_s1073" style="position:absolute;left:1440;top:-5691;width:9116;height:5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" filled="f" strokecolor="#d9d9d9"/>
                <v:shapetype id="_x0000_t202" coordsize="21600,21600" o:spt="202" path="m,l,21600r21600,l21600,xe">
                  <v:stroke joinstyle="miter"/>
                  <v:path gradientshapeok="t" o:connecttype="rect"/>
                </v:shapetype>
                <v:shape id="Text Box 130" o:spid="_x0000_s1074" type="#_x0000_t202" style="position:absolute;left:4517;top:-5601;width:3846;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" filled="f" stroked="f">
                  <v:textbox inset="0,0,0,0">
                    <w:txbxContent>
                      <w:p w14:paraId="6E2B91EE" w14:textId="77777777" w:rsidR="00620AF0" w:rsidRDefault="00000000">
                        <w:pPr>
                          <w:spacing w:line="266" w:lineRule="exact"/>
                          <w:rPr>
                            <w:b/>
                            <w:sz w:val="24"/>
                          </w:rPr>
                        </w:pPr>
                        <w:r>
                          <w:rPr>
                            <w:b/>
                            <w:color w:val="585858"/>
                            <w:spacing w:val="17"/>
                            <w:sz w:val="24"/>
                          </w:rPr>
                          <w:t>SEPARATION</w:t>
                        </w:r>
                        <w:r>
                          <w:rPr>
                            <w:b/>
                            <w:color w:val="585858"/>
                            <w:spacing w:val="59"/>
                            <w:sz w:val="24"/>
                          </w:rPr>
                          <w:t xml:space="preserve"> </w:t>
                        </w:r>
                        <w:r>
                          <w:rPr>
                            <w:b/>
                            <w:color w:val="585858"/>
                            <w:spacing w:val="20"/>
                            <w:sz w:val="24"/>
                          </w:rPr>
                          <w:t>EFFICIENCY%</w:t>
                        </w:r>
                      </w:p>
                    </w:txbxContent>
                  </v:textbox>
                </v:shape>
                <v:shape id="Text Box 129" o:spid="_x0000_s1075" type="#_x0000_t202" style="position:absolute;left:4094;top:-5029;width:4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" filled="f" stroked="f">
                  <v:textbox inset="0,0,0,0">
                    <w:txbxContent>
                      <w:p w14:paraId="0A8C11F6" w14:textId="77777777" w:rsidR="00620AF0" w:rsidRDefault="00000000">
                        <w:pPr>
                          <w:spacing w:line="180" w:lineRule="exact"/>
                          <w:rPr>
                            <w:rFonts w:ascii="Calibri"/>
                            <w:sz w:val="18"/>
                          </w:rPr>
                        </w:pPr>
                        <w:r>
                          <w:rPr>
                            <w:rFonts w:ascii="Calibri"/>
                            <w:color w:val="585858"/>
                            <w:sz w:val="18"/>
                          </w:rPr>
                          <w:t>Blank</w:t>
                        </w:r>
                      </w:p>
                    </w:txbxContent>
                  </v:textbox>
                </v:shape>
                <v:shape id="Text Box 128" o:spid="_x0000_s1076" type="#_x0000_t202" style="position:absolute;left:5117;top:-5029;width:47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" filled="f" stroked="f">
                  <v:textbox inset="0,0,0,0">
                    <w:txbxContent>
                      <w:p w14:paraId="3898E7AF" w14:textId="77777777" w:rsidR="00620AF0" w:rsidRDefault="00000000">
                        <w:pPr>
                          <w:spacing w:line="180" w:lineRule="exact"/>
                          <w:rPr>
                            <w:rFonts w:ascii="Calibri"/>
                            <w:sz w:val="18"/>
                          </w:rPr>
                        </w:pPr>
                        <w:r>
                          <w:rPr>
                            <w:rFonts w:ascii="Calibri"/>
                            <w:color w:val="585858"/>
                            <w:sz w:val="18"/>
                          </w:rPr>
                          <w:t>0.5 ml</w:t>
                        </w:r>
                      </w:p>
                    </w:txbxContent>
                  </v:textbox>
                </v:shape>
                <v:shape id="Text Box 127" o:spid="_x0000_s1077" type="#_x0000_t202" style="position:absolute;left:6191;top:-5029;width:29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" filled="f" stroked="f">
                  <v:textbox inset="0,0,0,0">
                    <w:txbxContent>
                      <w:p w14:paraId="6DC4FC31" w14:textId="77777777" w:rsidR="00620AF0" w:rsidRDefault="00000000">
                        <w:pPr>
                          <w:spacing w:line="180" w:lineRule="exact"/>
                          <w:rPr>
                            <w:rFonts w:ascii="Calibri"/>
                            <w:sz w:val="18"/>
                          </w:rPr>
                        </w:pPr>
                        <w:r>
                          <w:rPr>
                            <w:rFonts w:ascii="Calibri"/>
                            <w:color w:val="585858"/>
                            <w:sz w:val="18"/>
                          </w:rPr>
                          <w:t>1ml</w:t>
                        </w:r>
                      </w:p>
                    </w:txbxContent>
                  </v:textbox>
                </v:shape>
                <v:shape id="Text Box 126" o:spid="_x0000_s1078" type="#_x0000_t202" style="position:absolute;left:7089;top:-5029;width:43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" filled="f" stroked="f">
                  <v:textbox inset="0,0,0,0">
                    <w:txbxContent>
                      <w:p w14:paraId="13D89E7F" w14:textId="77777777" w:rsidR="00620AF0" w:rsidRDefault="00000000">
                        <w:pPr>
                          <w:spacing w:line="180" w:lineRule="exact"/>
                          <w:rPr>
                            <w:rFonts w:ascii="Calibri"/>
                            <w:sz w:val="18"/>
                          </w:rPr>
                        </w:pPr>
                        <w:r>
                          <w:rPr>
                            <w:rFonts w:ascii="Calibri"/>
                            <w:color w:val="585858"/>
                            <w:sz w:val="18"/>
                          </w:rPr>
                          <w:t>1.5ml</w:t>
                        </w:r>
                      </w:p>
                    </w:txbxContent>
                  </v:textbox>
                </v:shape>
                <v:shape id="Text Box 125" o:spid="_x0000_s1079" type="#_x0000_t202" style="position:absolute;left:8122;top:-5029;width:29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" filled="f" stroked="f">
                  <v:textbox inset="0,0,0,0">
                    <w:txbxContent>
                      <w:p w14:paraId="0FF36C87" w14:textId="77777777" w:rsidR="00620AF0" w:rsidRDefault="00000000">
                        <w:pPr>
                          <w:spacing w:line="180" w:lineRule="exact"/>
                          <w:rPr>
                            <w:rFonts w:ascii="Calibri"/>
                            <w:sz w:val="18"/>
                          </w:rPr>
                        </w:pPr>
                        <w:r>
                          <w:rPr>
                            <w:rFonts w:ascii="Calibri"/>
                            <w:color w:val="585858"/>
                            <w:sz w:val="18"/>
                          </w:rPr>
                          <w:t>2ml</w:t>
                        </w:r>
                      </w:p>
                    </w:txbxContent>
                  </v:textbox>
                </v:shape>
                <v:shape id="Text Box 124" o:spid="_x0000_s1080" type="#_x0000_t202" style="position:absolute;left:1969;top:-4640;width:203;height:3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" filled="f" stroked="f">
                  <v:textbox inset="0,0,0,0">
                    <w:txbxContent>
                      <w:p w14:paraId="2C5DA9EF" w14:textId="77777777" w:rsidR="00620AF0" w:rsidRDefault="00000000">
                        <w:pPr>
                          <w:spacing w:line="183" w:lineRule="exact"/>
                          <w:rPr>
                            <w:rFonts w:ascii="Calibri"/>
                            <w:sz w:val="18"/>
                          </w:rPr>
                        </w:pPr>
                        <w:r>
                          <w:rPr>
                            <w:rFonts w:ascii="Calibri"/>
                            <w:color w:val="585858"/>
                            <w:sz w:val="18"/>
                          </w:rPr>
                          <w:t>80</w:t>
                        </w:r>
                      </w:p>
                      <w:p w14:paraId="204D0FF7" w14:textId="77777777" w:rsidR="00620AF0" w:rsidRDefault="00620AF0">
                        <w:pPr>
                          <w:spacing w:before="5"/>
                          <w:rPr>
                            <w:rFonts w:ascii="Calibri"/>
                            <w:sz w:val="19"/>
                          </w:rPr>
                        </w:pPr>
                      </w:p>
                      <w:p w14:paraId="476A3DEA" w14:textId="77777777" w:rsidR="00620AF0" w:rsidRDefault="00000000">
                        <w:pPr>
                          <w:rPr>
                            <w:rFonts w:ascii="Calibri"/>
                            <w:sz w:val="18"/>
                          </w:rPr>
                        </w:pPr>
                        <w:r>
                          <w:rPr>
                            <w:rFonts w:ascii="Calibri"/>
                            <w:color w:val="585858"/>
                            <w:sz w:val="18"/>
                          </w:rPr>
                          <w:t>70</w:t>
                        </w:r>
                      </w:p>
                      <w:p w14:paraId="51D602EA" w14:textId="77777777" w:rsidR="00620AF0" w:rsidRDefault="00620AF0">
                        <w:pPr>
                          <w:spacing w:before="5"/>
                          <w:rPr>
                            <w:rFonts w:ascii="Calibri"/>
                            <w:sz w:val="19"/>
                          </w:rPr>
                        </w:pPr>
                      </w:p>
                      <w:p w14:paraId="1A3A9ABC" w14:textId="77777777" w:rsidR="00620AF0" w:rsidRDefault="00000000">
                        <w:pPr>
                          <w:rPr>
                            <w:rFonts w:ascii="Calibri"/>
                            <w:sz w:val="18"/>
                          </w:rPr>
                        </w:pPr>
                        <w:r>
                          <w:rPr>
                            <w:rFonts w:ascii="Calibri"/>
                            <w:color w:val="585858"/>
                            <w:sz w:val="18"/>
                          </w:rPr>
                          <w:t>60</w:t>
                        </w:r>
                      </w:p>
                      <w:p w14:paraId="554EDBF6" w14:textId="77777777" w:rsidR="00620AF0" w:rsidRDefault="00620AF0">
                        <w:pPr>
                          <w:spacing w:before="5"/>
                          <w:rPr>
                            <w:rFonts w:ascii="Calibri"/>
                            <w:sz w:val="19"/>
                          </w:rPr>
                        </w:pPr>
                      </w:p>
                      <w:p w14:paraId="4D595903" w14:textId="77777777" w:rsidR="00620AF0" w:rsidRDefault="00000000">
                        <w:pPr>
                          <w:rPr>
                            <w:rFonts w:ascii="Calibri"/>
                            <w:sz w:val="18"/>
                          </w:rPr>
                        </w:pPr>
                        <w:r>
                          <w:rPr>
                            <w:rFonts w:ascii="Calibri"/>
                            <w:color w:val="585858"/>
                            <w:sz w:val="18"/>
                          </w:rPr>
                          <w:t>50</w:t>
                        </w:r>
                      </w:p>
                      <w:p w14:paraId="77B8B076" w14:textId="77777777" w:rsidR="00620AF0" w:rsidRDefault="00620AF0">
                        <w:pPr>
                          <w:spacing w:before="5"/>
                          <w:rPr>
                            <w:rFonts w:ascii="Calibri"/>
                            <w:sz w:val="19"/>
                          </w:rPr>
                        </w:pPr>
                      </w:p>
                      <w:p w14:paraId="0356A00C" w14:textId="77777777" w:rsidR="00620AF0" w:rsidRDefault="00000000">
                        <w:pPr>
                          <w:rPr>
                            <w:rFonts w:ascii="Calibri"/>
                            <w:sz w:val="18"/>
                          </w:rPr>
                        </w:pPr>
                        <w:r>
                          <w:rPr>
                            <w:rFonts w:ascii="Calibri"/>
                            <w:color w:val="585858"/>
                            <w:sz w:val="18"/>
                          </w:rPr>
                          <w:t>40</w:t>
                        </w:r>
                      </w:p>
                      <w:p w14:paraId="2D46A588" w14:textId="77777777" w:rsidR="00620AF0" w:rsidRDefault="00620AF0">
                        <w:pPr>
                          <w:spacing w:before="5"/>
                          <w:rPr>
                            <w:rFonts w:ascii="Calibri"/>
                            <w:sz w:val="19"/>
                          </w:rPr>
                        </w:pPr>
                      </w:p>
                      <w:p w14:paraId="0A491C97" w14:textId="77777777" w:rsidR="00620AF0" w:rsidRDefault="00000000">
                        <w:pPr>
                          <w:rPr>
                            <w:rFonts w:ascii="Calibri"/>
                            <w:sz w:val="18"/>
                          </w:rPr>
                        </w:pPr>
                        <w:r>
                          <w:rPr>
                            <w:rFonts w:ascii="Calibri"/>
                            <w:color w:val="585858"/>
                            <w:sz w:val="18"/>
                          </w:rPr>
                          <w:t>30</w:t>
                        </w:r>
                      </w:p>
                      <w:p w14:paraId="31DA7997" w14:textId="77777777" w:rsidR="00620AF0" w:rsidRDefault="00620AF0">
                        <w:pPr>
                          <w:spacing w:before="5"/>
                          <w:rPr>
                            <w:rFonts w:ascii="Calibri"/>
                            <w:sz w:val="19"/>
                          </w:rPr>
                        </w:pPr>
                      </w:p>
                      <w:p w14:paraId="25775A31" w14:textId="77777777" w:rsidR="00620AF0" w:rsidRDefault="00000000">
                        <w:pPr>
                          <w:rPr>
                            <w:rFonts w:ascii="Calibri"/>
                            <w:sz w:val="18"/>
                          </w:rPr>
                        </w:pPr>
                        <w:r>
                          <w:rPr>
                            <w:rFonts w:ascii="Calibri"/>
                            <w:color w:val="585858"/>
                            <w:sz w:val="18"/>
                          </w:rPr>
                          <w:t>20</w:t>
                        </w:r>
                      </w:p>
                      <w:p w14:paraId="6ECBD673" w14:textId="77777777" w:rsidR="00620AF0" w:rsidRDefault="00620AF0">
                        <w:pPr>
                          <w:spacing w:before="5"/>
                          <w:rPr>
                            <w:rFonts w:ascii="Calibri"/>
                            <w:sz w:val="19"/>
                          </w:rPr>
                        </w:pPr>
                      </w:p>
                      <w:p w14:paraId="1CEEF304" w14:textId="77777777" w:rsidR="00620AF0" w:rsidRDefault="00000000">
                        <w:pPr>
                          <w:rPr>
                            <w:rFonts w:ascii="Calibri"/>
                            <w:sz w:val="18"/>
                          </w:rPr>
                        </w:pPr>
                        <w:r>
                          <w:rPr>
                            <w:rFonts w:ascii="Calibri"/>
                            <w:color w:val="585858"/>
                            <w:sz w:val="18"/>
                          </w:rPr>
                          <w:t>10</w:t>
                        </w:r>
                      </w:p>
                      <w:p w14:paraId="15ED9009" w14:textId="77777777" w:rsidR="00620AF0" w:rsidRDefault="00620AF0">
                        <w:pPr>
                          <w:spacing w:before="5"/>
                          <w:rPr>
                            <w:rFonts w:ascii="Calibri"/>
                            <w:sz w:val="19"/>
                          </w:rPr>
                        </w:pPr>
                      </w:p>
                      <w:p w14:paraId="55BB69DB" w14:textId="77777777" w:rsidR="00620AF0" w:rsidRDefault="00000000">
                        <w:pPr>
                          <w:spacing w:line="216" w:lineRule="exact"/>
                          <w:ind w:left="91"/>
                          <w:rPr>
                            <w:rFonts w:ascii="Calibri"/>
                            <w:sz w:val="18"/>
                          </w:rPr>
                        </w:pPr>
                        <w:r>
                          <w:rPr>
                            <w:rFonts w:ascii="Calibri"/>
                            <w:color w:val="585858"/>
                            <w:sz w:val="18"/>
                          </w:rPr>
                          <w:t>0</w:t>
                        </w:r>
                      </w:p>
                    </w:txbxContent>
                  </v:textbox>
                </v:shape>
                <v:shape id="Text Box 123" o:spid="_x0000_s1081" type="#_x0000_t202" style="position:absolute;left:2838;top:-770;width:10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" filled="f" stroked="f">
                  <v:textbox inset="0,0,0,0">
                    <w:txbxContent>
                      <w:p w14:paraId="490CC4B4" w14:textId="77777777" w:rsidR="00620AF0" w:rsidRDefault="00000000">
                        <w:pPr>
                          <w:spacing w:line="161" w:lineRule="exact"/>
                          <w:rPr>
                            <w:rFonts w:ascii="Calibri"/>
                            <w:sz w:val="16"/>
                          </w:rPr>
                        </w:pPr>
                        <w:r>
                          <w:rPr>
                            <w:rFonts w:ascii="Calibri"/>
                            <w:color w:val="585858"/>
                            <w:sz w:val="16"/>
                          </w:rPr>
                          <w:t>6</w:t>
                        </w:r>
                      </w:p>
                    </w:txbxContent>
                  </v:textbox>
                </v:shape>
                <v:shape id="Text Box 122" o:spid="_x0000_s1082" type="#_x0000_t202" style="position:absolute;left:3930;top:-770;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" filled="f" stroked="f">
                  <v:textbox inset="0,0,0,0">
                    <w:txbxContent>
                      <w:p w14:paraId="67EF1934" w14:textId="77777777" w:rsidR="00620AF0" w:rsidRDefault="00000000">
                        <w:pPr>
                          <w:spacing w:line="161" w:lineRule="exact"/>
                          <w:rPr>
                            <w:rFonts w:ascii="Calibri"/>
                            <w:sz w:val="16"/>
                          </w:rPr>
                        </w:pPr>
                        <w:r>
                          <w:rPr>
                            <w:rFonts w:ascii="Calibri"/>
                            <w:color w:val="585858"/>
                            <w:spacing w:val="12"/>
                            <w:sz w:val="16"/>
                          </w:rPr>
                          <w:t>12</w:t>
                        </w:r>
                        <w:r>
                          <w:rPr>
                            <w:rFonts w:ascii="Calibri"/>
                            <w:color w:val="585858"/>
                            <w:spacing w:val="-13"/>
                            <w:sz w:val="16"/>
                          </w:rPr>
                          <w:t xml:space="preserve"> </w:t>
                        </w:r>
                      </w:p>
                    </w:txbxContent>
                  </v:textbox>
                </v:shape>
                <v:shape id="Text Box 121" o:spid="_x0000_s1083" type="#_x0000_t202" style="position:absolute;left:5076;top:-770;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" filled="f" stroked="f">
                  <v:textbox inset="0,0,0,0">
                    <w:txbxContent>
                      <w:p w14:paraId="4CE4A1ED" w14:textId="77777777" w:rsidR="00620AF0" w:rsidRDefault="00000000">
                        <w:pPr>
                          <w:spacing w:line="161" w:lineRule="exact"/>
                          <w:rPr>
                            <w:rFonts w:ascii="Calibri"/>
                            <w:sz w:val="16"/>
                          </w:rPr>
                        </w:pPr>
                        <w:r>
                          <w:rPr>
                            <w:rFonts w:ascii="Calibri"/>
                            <w:color w:val="585858"/>
                            <w:spacing w:val="12"/>
                            <w:sz w:val="16"/>
                          </w:rPr>
                          <w:t>18</w:t>
                        </w:r>
                        <w:r>
                          <w:rPr>
                            <w:rFonts w:ascii="Calibri"/>
                            <w:color w:val="585858"/>
                            <w:spacing w:val="-13"/>
                            <w:sz w:val="16"/>
                          </w:rPr>
                          <w:t xml:space="preserve"> </w:t>
                        </w:r>
                      </w:p>
                    </w:txbxContent>
                  </v:textbox>
                </v:shape>
                <v:shape id="Text Box 120" o:spid="_x0000_s1084" type="#_x0000_t202" style="position:absolute;left:5960;top:-770;width:756;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" filled="f" stroked="f">
                  <v:textbox inset="0,0,0,0">
                    <w:txbxContent>
                      <w:p w14:paraId="7609572A" w14:textId="77777777" w:rsidR="00620AF0" w:rsidRDefault="00000000">
                        <w:pPr>
                          <w:spacing w:line="164" w:lineRule="exact"/>
                          <w:ind w:right="19"/>
                          <w:jc w:val="center"/>
                          <w:rPr>
                            <w:rFonts w:ascii="Calibri"/>
                            <w:sz w:val="16"/>
                          </w:rPr>
                        </w:pPr>
                        <w:r>
                          <w:rPr>
                            <w:rFonts w:ascii="Calibri"/>
                            <w:color w:val="585858"/>
                            <w:spacing w:val="12"/>
                            <w:sz w:val="16"/>
                          </w:rPr>
                          <w:t>24</w:t>
                        </w:r>
                        <w:r>
                          <w:rPr>
                            <w:rFonts w:ascii="Calibri"/>
                            <w:color w:val="585858"/>
                            <w:spacing w:val="-13"/>
                            <w:sz w:val="16"/>
                          </w:rPr>
                          <w:t xml:space="preserve"> </w:t>
                        </w:r>
                      </w:p>
                      <w:p w14:paraId="5F61CD48" w14:textId="77777777" w:rsidR="00620AF0" w:rsidRDefault="00000000">
                        <w:pPr>
                          <w:spacing w:before="60" w:line="216" w:lineRule="exact"/>
                          <w:ind w:right="18"/>
                          <w:jc w:val="center"/>
                          <w:rPr>
                            <w:rFonts w:ascii="Calibri"/>
                            <w:sz w:val="18"/>
                          </w:rPr>
                        </w:pPr>
                        <w:r>
                          <w:rPr>
                            <w:rFonts w:ascii="Calibri"/>
                            <w:color w:val="585858"/>
                            <w:spacing w:val="-1"/>
                            <w:sz w:val="18"/>
                          </w:rPr>
                          <w:t>TIME</w:t>
                        </w:r>
                        <w:r>
                          <w:rPr>
                            <w:rFonts w:ascii="Calibri"/>
                            <w:color w:val="585858"/>
                            <w:spacing w:val="-7"/>
                            <w:sz w:val="18"/>
                          </w:rPr>
                          <w:t xml:space="preserve"> </w:t>
                        </w:r>
                        <w:r>
                          <w:rPr>
                            <w:rFonts w:ascii="Calibri"/>
                            <w:color w:val="585858"/>
                            <w:spacing w:val="-1"/>
                            <w:sz w:val="18"/>
                          </w:rPr>
                          <w:t>(HR)</w:t>
                        </w:r>
                      </w:p>
                    </w:txbxContent>
                  </v:textbox>
                </v:shape>
                <v:shape id="Text Box 119" o:spid="_x0000_s1085" type="#_x0000_t202" style="position:absolute;left:7367;top:-770;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" filled="f" stroked="f">
                  <v:textbox inset="0,0,0,0">
                    <w:txbxContent>
                      <w:p w14:paraId="04798222" w14:textId="77777777" w:rsidR="00620AF0" w:rsidRDefault="00000000">
                        <w:pPr>
                          <w:spacing w:line="161" w:lineRule="exact"/>
                          <w:rPr>
                            <w:rFonts w:ascii="Calibri"/>
                            <w:sz w:val="16"/>
                          </w:rPr>
                        </w:pPr>
                        <w:r>
                          <w:rPr>
                            <w:rFonts w:ascii="Calibri"/>
                            <w:color w:val="585858"/>
                            <w:spacing w:val="12"/>
                            <w:sz w:val="16"/>
                          </w:rPr>
                          <w:t>30</w:t>
                        </w:r>
                        <w:r>
                          <w:rPr>
                            <w:rFonts w:ascii="Calibri"/>
                            <w:color w:val="585858"/>
                            <w:spacing w:val="-13"/>
                            <w:sz w:val="16"/>
                          </w:rPr>
                          <w:t xml:space="preserve"> </w:t>
                        </w:r>
                      </w:p>
                    </w:txbxContent>
                  </v:textbox>
                </v:shape>
                <v:shape id="Text Box 118" o:spid="_x0000_s1086" type="#_x0000_t202" style="position:absolute;left:8512;top:-770;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" filled="f" stroked="f">
                  <v:textbox inset="0,0,0,0">
                    <w:txbxContent>
                      <w:p w14:paraId="4CEC9341" w14:textId="77777777" w:rsidR="00620AF0" w:rsidRDefault="00000000">
                        <w:pPr>
                          <w:spacing w:line="161" w:lineRule="exact"/>
                          <w:rPr>
                            <w:rFonts w:ascii="Calibri"/>
                            <w:sz w:val="16"/>
                          </w:rPr>
                        </w:pPr>
                        <w:r>
                          <w:rPr>
                            <w:rFonts w:ascii="Calibri"/>
                            <w:color w:val="585858"/>
                            <w:spacing w:val="12"/>
                            <w:sz w:val="16"/>
                          </w:rPr>
                          <w:t>36</w:t>
                        </w:r>
                        <w:r>
                          <w:rPr>
                            <w:rFonts w:ascii="Calibri"/>
                            <w:color w:val="585858"/>
                            <w:spacing w:val="-13"/>
                            <w:sz w:val="16"/>
                          </w:rPr>
                          <w:t xml:space="preserve"> </w:t>
                        </w:r>
                      </w:p>
                    </w:txbxContent>
                  </v:textbox>
                </v:shape>
                <v:shape id="Text Box 117" o:spid="_x0000_s1087" type="#_x0000_t202" style="position:absolute;left:9658;top:-770;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" filled="f" stroked="f">
                  <v:textbox inset="0,0,0,0">
                    <w:txbxContent>
                      <w:p w14:paraId="081A78C8" w14:textId="77777777" w:rsidR="00620AF0" w:rsidRDefault="00000000">
                        <w:pPr>
                          <w:spacing w:line="161" w:lineRule="exact"/>
                          <w:rPr>
                            <w:rFonts w:ascii="Calibri"/>
                            <w:sz w:val="16"/>
                          </w:rPr>
                        </w:pPr>
                        <w:r>
                          <w:rPr>
                            <w:rFonts w:ascii="Calibri"/>
                            <w:color w:val="585858"/>
                            <w:spacing w:val="12"/>
                            <w:sz w:val="16"/>
                          </w:rPr>
                          <w:t>42</w:t>
                        </w:r>
                        <w:r>
                          <w:rPr>
                            <w:rFonts w:ascii="Calibri"/>
                            <w:color w:val="585858"/>
                            <w:spacing w:val="-13"/>
                            <w:sz w:val="16"/>
                          </w:rPr>
                          <w:t xml:space="preserve"> </w:t>
                        </w:r>
                      </w:p>
                    </w:txbxContent>
                  </v:textbox>
                </v:shape>
                <w10:wrap anchorx="page"/>
              </v:group>
            </w:pict>
          </mc:Fallback>
        </mc:AlternateContent>
      </w:r>
    </w:p>
    <w:p w14:paraId="4C60CAAD" w14:textId="77777777" w:rsidR="00620AF0" w:rsidRDefault="00620AF0">
      <w:pPr>
        <w:pStyle w:val="BodyText"/>
        <w:rPr>
          <w:sz w:val="20"/>
        </w:rPr>
      </w:pPr>
    </w:p>
    <w:p w14:paraId="384C2910" w14:textId="77777777" w:rsidR="00620AF0" w:rsidRDefault="00620AF0">
      <w:pPr>
        <w:pStyle w:val="BodyText"/>
        <w:rPr>
          <w:sz w:val="20"/>
        </w:rPr>
      </w:pPr>
    </w:p>
    <w:p w14:paraId="5CD018F6" w14:textId="77777777" w:rsidR="00620AF0" w:rsidRDefault="00620AF0">
      <w:pPr>
        <w:pStyle w:val="BodyText"/>
        <w:rPr>
          <w:sz w:val="20"/>
        </w:rPr>
      </w:pPr>
    </w:p>
    <w:p w14:paraId="365A8084" w14:textId="77777777" w:rsidR="00620AF0" w:rsidRDefault="00620AF0">
      <w:pPr>
        <w:pStyle w:val="BodyText"/>
        <w:rPr>
          <w:sz w:val="20"/>
        </w:rPr>
      </w:pPr>
    </w:p>
    <w:p w14:paraId="4901180D" w14:textId="77777777" w:rsidR="00620AF0" w:rsidRDefault="00000000">
      <w:pPr>
        <w:pStyle w:val="BodyText"/>
        <w:rPr>
          <w:sz w:val="20"/>
        </w:rPr>
      </w:pPr>
      <w:r>
        <w:rPr>
          <w:b/>
          <w:bCs/>
          <w:noProof/>
        </w:rPr>
        <mc:AlternateContent>
          <mc:Choice Requires="wps">
            <w:drawing>
              <wp:anchor distT="0" distB="0" distL="114300" distR="114300" simplePos="0" relativeHeight="251671552" behindDoc="0" locked="0" layoutInCell="1" allowOverlap="1" wp14:anchorId="764F6710" wp14:editId="5F31CCE4">
                <wp:simplePos x="0" y="0"/>
                <wp:positionH relativeFrom="page">
                  <wp:posOffset>1071880</wp:posOffset>
                </wp:positionH>
                <wp:positionV relativeFrom="paragraph">
                  <wp:posOffset>6350</wp:posOffset>
                </wp:positionV>
                <wp:extent cx="139700" cy="1280160"/>
                <wp:effectExtent l="0" t="0" r="0" b="0"/>
                <wp:wrapNone/>
                <wp:docPr id="49733402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280160"/>
                        </a:xfrm>
                        <a:prstGeom prst="rect">
                          <a:avLst/>
                        </a:prstGeom>
                        <a:noFill/>
                        <a:ln>
                          <a:noFill/>
                        </a:ln>
                      </wps:spPr>
                      <wps:txbx>
                        <w:txbxContent>
                          <w:p w14:paraId="3F38557D" w14:textId="77777777" w:rsidR="00620AF0" w:rsidRDefault="00000000">
                            <w:pPr>
                              <w:spacing w:line="203" w:lineRule="exact"/>
                              <w:ind w:left="20"/>
                              <w:rPr>
                                <w:rFonts w:ascii="Calibri"/>
                                <w:sz w:val="18"/>
                              </w:rPr>
                            </w:pPr>
                            <w:r>
                              <w:rPr>
                                <w:rFonts w:ascii="Calibri"/>
                                <w:color w:val="585858"/>
                                <w:sz w:val="18"/>
                              </w:rPr>
                              <w:t>SEPARATION</w:t>
                            </w:r>
                            <w:r>
                              <w:rPr>
                                <w:rFonts w:ascii="Calibri"/>
                                <w:color w:val="585858"/>
                                <w:spacing w:val="-5"/>
                                <w:sz w:val="18"/>
                              </w:rPr>
                              <w:t xml:space="preserve"> </w:t>
                            </w:r>
                            <w:r>
                              <w:rPr>
                                <w:rFonts w:ascii="Calibri"/>
                                <w:color w:val="585858"/>
                                <w:sz w:val="18"/>
                              </w:rPr>
                              <w:t>EFFICIENCY</w:t>
                            </w:r>
                            <w:r>
                              <w:rPr>
                                <w:rFonts w:ascii="Calibri"/>
                                <w:color w:val="585858"/>
                                <w:spacing w:val="-2"/>
                                <w:sz w:val="18"/>
                              </w:rPr>
                              <w:t xml:space="preserve"> </w:t>
                            </w:r>
                            <w:r>
                              <w:rPr>
                                <w:rFonts w:ascii="Calibri"/>
                                <w:color w:val="585858"/>
                                <w:sz w:val="18"/>
                              </w:rPr>
                              <w:t>%</w:t>
                            </w:r>
                          </w:p>
                        </w:txbxContent>
                      </wps:txbx>
                      <wps:bodyPr rot="0" vert="vert270" wrap="square" lIns="0" tIns="0" rIns="0" bIns="0" anchor="t" anchorCtr="0" upright="1">
                        <a:noAutofit/>
                      </wps:bodyPr>
                    </wps:wsp>
                  </a:graphicData>
                </a:graphic>
              </wp:anchor>
            </w:drawing>
          </mc:Choice>
          <mc:Fallback>
            <w:pict>
              <v:shape w14:anchorId="764F6710" id="Text Box 115" o:spid="_x0000_s1088" type="#_x0000_t202" style="position:absolute;margin-left:84.4pt;margin-top:.5pt;width:11pt;height:100.8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" filled="f" stroked="f">
                <v:textbox style="layout-flow:vertical;mso-layout-flow-alt:bottom-to-top" inset="0,0,0,0">
                  <w:txbxContent>
                    <w:p w14:paraId="3F38557D" w14:textId="77777777" w:rsidR="00620AF0" w:rsidRDefault="00000000">
                      <w:pPr>
                        <w:spacing w:line="203" w:lineRule="exact"/>
                        <w:ind w:left="20"/>
                        <w:rPr>
                          <w:rFonts w:ascii="Calibri"/>
                          <w:sz w:val="18"/>
                        </w:rPr>
                      </w:pPr>
                      <w:r>
                        <w:rPr>
                          <w:rFonts w:ascii="Calibri"/>
                          <w:color w:val="585858"/>
                          <w:sz w:val="18"/>
                        </w:rPr>
                        <w:t>SEPARATION</w:t>
                      </w:r>
                      <w:r>
                        <w:rPr>
                          <w:rFonts w:ascii="Calibri"/>
                          <w:color w:val="585858"/>
                          <w:spacing w:val="-5"/>
                          <w:sz w:val="18"/>
                        </w:rPr>
                        <w:t xml:space="preserve"> </w:t>
                      </w:r>
                      <w:r>
                        <w:rPr>
                          <w:rFonts w:ascii="Calibri"/>
                          <w:color w:val="585858"/>
                          <w:sz w:val="18"/>
                        </w:rPr>
                        <w:t>EFFICIENCY</w:t>
                      </w:r>
                      <w:r>
                        <w:rPr>
                          <w:rFonts w:ascii="Calibri"/>
                          <w:color w:val="585858"/>
                          <w:spacing w:val="-2"/>
                          <w:sz w:val="18"/>
                        </w:rPr>
                        <w:t xml:space="preserve"> </w:t>
                      </w:r>
                      <w:r>
                        <w:rPr>
                          <w:rFonts w:ascii="Calibri"/>
                          <w:color w:val="585858"/>
                          <w:sz w:val="18"/>
                        </w:rPr>
                        <w:t>%</w:t>
                      </w:r>
                    </w:p>
                  </w:txbxContent>
                </v:textbox>
                <w10:wrap anchorx="page"/>
              </v:shape>
            </w:pict>
          </mc:Fallback>
        </mc:AlternateContent>
      </w:r>
    </w:p>
    <w:p w14:paraId="4A048B3B" w14:textId="77777777" w:rsidR="00620AF0" w:rsidRDefault="00620AF0">
      <w:pPr>
        <w:pStyle w:val="BodyText"/>
        <w:rPr>
          <w:sz w:val="20"/>
        </w:rPr>
      </w:pPr>
    </w:p>
    <w:p w14:paraId="2B5E2E7A" w14:textId="77777777" w:rsidR="00620AF0" w:rsidRDefault="00620AF0">
      <w:pPr>
        <w:pStyle w:val="BodyText"/>
        <w:jc w:val="center"/>
        <w:rPr>
          <w:sz w:val="20"/>
        </w:rPr>
      </w:pPr>
    </w:p>
    <w:p w14:paraId="5729C234" w14:textId="77777777" w:rsidR="00620AF0" w:rsidRDefault="00620AF0">
      <w:pPr>
        <w:pStyle w:val="BodyText"/>
        <w:rPr>
          <w:sz w:val="20"/>
        </w:rPr>
      </w:pPr>
    </w:p>
    <w:p w14:paraId="780C3475" w14:textId="77777777" w:rsidR="00620AF0" w:rsidRDefault="00620AF0">
      <w:pPr>
        <w:pStyle w:val="BodyText"/>
        <w:rPr>
          <w:sz w:val="20"/>
        </w:rPr>
      </w:pPr>
    </w:p>
    <w:p w14:paraId="0745581B" w14:textId="77777777" w:rsidR="00620AF0" w:rsidRDefault="00620AF0">
      <w:pPr>
        <w:pStyle w:val="BodyText"/>
        <w:rPr>
          <w:sz w:val="20"/>
        </w:rPr>
      </w:pPr>
    </w:p>
    <w:p w14:paraId="0A51B0FE" w14:textId="77777777" w:rsidR="00620AF0" w:rsidRDefault="00620AF0">
      <w:pPr>
        <w:pStyle w:val="BodyText"/>
        <w:rPr>
          <w:sz w:val="20"/>
        </w:rPr>
      </w:pPr>
    </w:p>
    <w:p w14:paraId="7AFFC80D" w14:textId="77777777" w:rsidR="00620AF0" w:rsidRDefault="00620AF0">
      <w:pPr>
        <w:pStyle w:val="BodyText"/>
        <w:rPr>
          <w:sz w:val="20"/>
        </w:rPr>
      </w:pPr>
    </w:p>
    <w:p w14:paraId="41AA9B60" w14:textId="77777777" w:rsidR="00620AF0" w:rsidRDefault="00620AF0">
      <w:pPr>
        <w:pStyle w:val="BodyText"/>
        <w:rPr>
          <w:sz w:val="20"/>
        </w:rPr>
      </w:pPr>
    </w:p>
    <w:p w14:paraId="49178711" w14:textId="77777777" w:rsidR="00620AF0" w:rsidRDefault="00620AF0">
      <w:pPr>
        <w:pStyle w:val="BodyText"/>
        <w:rPr>
          <w:sz w:val="20"/>
        </w:rPr>
      </w:pPr>
    </w:p>
    <w:p w14:paraId="26A5852C" w14:textId="77777777" w:rsidR="00620AF0" w:rsidRDefault="00620AF0">
      <w:pPr>
        <w:pStyle w:val="BodyText"/>
        <w:rPr>
          <w:sz w:val="20"/>
        </w:rPr>
      </w:pPr>
    </w:p>
    <w:p w14:paraId="36F2B556" w14:textId="77777777" w:rsidR="00620AF0" w:rsidRDefault="00620AF0">
      <w:pPr>
        <w:pStyle w:val="BodyText"/>
        <w:rPr>
          <w:sz w:val="20"/>
        </w:rPr>
      </w:pPr>
    </w:p>
    <w:p w14:paraId="1823819B" w14:textId="77777777" w:rsidR="00620AF0" w:rsidRDefault="00620AF0">
      <w:pPr>
        <w:pStyle w:val="BodyText"/>
        <w:rPr>
          <w:sz w:val="20"/>
        </w:rPr>
      </w:pPr>
    </w:p>
    <w:p w14:paraId="252FD739" w14:textId="77777777" w:rsidR="00620AF0" w:rsidRDefault="00620AF0">
      <w:pPr>
        <w:pStyle w:val="BodyText"/>
        <w:rPr>
          <w:sz w:val="20"/>
        </w:rPr>
      </w:pPr>
    </w:p>
    <w:p w14:paraId="37607D39" w14:textId="77777777" w:rsidR="00620AF0" w:rsidRDefault="00000000">
      <w:pPr>
        <w:pStyle w:val="BodyText"/>
        <w:spacing w:before="90"/>
        <w:rPr>
          <w:sz w:val="20"/>
        </w:rPr>
      </w:pPr>
      <w:r>
        <w:rPr>
          <w:b/>
          <w:bCs/>
          <w:color w:val="2D2D2D"/>
        </w:rPr>
        <w:t xml:space="preserve">                Fig</w:t>
      </w:r>
      <w:r>
        <w:rPr>
          <w:b/>
          <w:bCs/>
          <w:color w:val="2D2D2D"/>
          <w:lang w:val="en-IN"/>
        </w:rPr>
        <w:t xml:space="preserve"> 4.4</w:t>
      </w:r>
      <w:r>
        <w:rPr>
          <w:b/>
          <w:bCs/>
          <w:color w:val="2D2D2D"/>
          <w:spacing w:val="-1"/>
        </w:rPr>
        <w:t xml:space="preserve"> </w:t>
      </w:r>
      <w:r>
        <w:rPr>
          <w:b/>
          <w:bCs/>
          <w:color w:val="2D2D2D"/>
        </w:rPr>
        <w:t>Separation efficiency</w:t>
      </w:r>
      <w:r>
        <w:rPr>
          <w:b/>
          <w:bCs/>
          <w:color w:val="2D2D2D"/>
          <w:spacing w:val="-1"/>
        </w:rPr>
        <w:t xml:space="preserve"> </w:t>
      </w:r>
      <w:r>
        <w:rPr>
          <w:b/>
          <w:bCs/>
          <w:color w:val="2D2D2D"/>
        </w:rPr>
        <w:t>of</w:t>
      </w:r>
      <w:r>
        <w:rPr>
          <w:b/>
          <w:bCs/>
          <w:color w:val="2D2D2D"/>
          <w:spacing w:val="-1"/>
        </w:rPr>
        <w:t xml:space="preserve"> </w:t>
      </w:r>
      <w:proofErr w:type="spellStart"/>
      <w:r>
        <w:rPr>
          <w:b/>
          <w:bCs/>
          <w:color w:val="2D2D2D"/>
        </w:rPr>
        <w:t>demulsifier</w:t>
      </w:r>
      <w:proofErr w:type="spellEnd"/>
      <w:r>
        <w:rPr>
          <w:b/>
          <w:bCs/>
          <w:color w:val="2D2D2D"/>
        </w:rPr>
        <w:t xml:space="preserve"> vs</w:t>
      </w:r>
      <w:r>
        <w:rPr>
          <w:b/>
          <w:bCs/>
          <w:color w:val="2D2D2D"/>
          <w:spacing w:val="-1"/>
        </w:rPr>
        <w:t xml:space="preserve"> </w:t>
      </w:r>
      <w:proofErr w:type="spellStart"/>
      <w:r>
        <w:rPr>
          <w:b/>
          <w:bCs/>
          <w:color w:val="2D2D2D"/>
        </w:rPr>
        <w:t>demulsifier</w:t>
      </w:r>
      <w:proofErr w:type="spellEnd"/>
      <w:r>
        <w:rPr>
          <w:b/>
          <w:bCs/>
          <w:color w:val="2D2D2D"/>
          <w:spacing w:val="-3"/>
        </w:rPr>
        <w:t xml:space="preserve"> </w:t>
      </w:r>
      <w:r>
        <w:rPr>
          <w:b/>
          <w:bCs/>
          <w:color w:val="2D2D2D"/>
        </w:rPr>
        <w:t>doses</w:t>
      </w:r>
    </w:p>
    <w:p w14:paraId="0BB0D38B" w14:textId="77777777" w:rsidR="00620AF0" w:rsidRDefault="00620AF0">
      <w:pPr>
        <w:pStyle w:val="BodyText"/>
        <w:spacing w:before="10"/>
        <w:rPr>
          <w:sz w:val="16"/>
        </w:rPr>
      </w:pPr>
    </w:p>
    <w:p w14:paraId="19B03B30" w14:textId="77777777" w:rsidR="00620AF0" w:rsidRDefault="00000000">
      <w:pPr>
        <w:tabs>
          <w:tab w:val="left" w:pos="3250"/>
          <w:tab w:val="left" w:pos="6910"/>
        </w:tabs>
        <w:ind w:left="160"/>
        <w:rPr>
          <w:sz w:val="20"/>
        </w:rPr>
      </w:pPr>
      <w:r>
        <w:rPr>
          <w:noProof/>
          <w:sz w:val="20"/>
        </w:rPr>
        <w:drawing>
          <wp:inline distT="0" distB="0" distL="0" distR="0" wp14:anchorId="148E3F3E" wp14:editId="301CDD07">
            <wp:extent cx="1512570" cy="1269365"/>
            <wp:effectExtent l="0" t="0" r="11430" b="6985"/>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eg"/>
                    <pic:cNvPicPr>
                      <a:picLocks noChangeAspect="1"/>
                    </pic:cNvPicPr>
                  </pic:nvPicPr>
                  <pic:blipFill>
                    <a:blip r:embed="rId29" cstate="print"/>
                    <a:stretch>
                      <a:fillRect/>
                    </a:stretch>
                  </pic:blipFill>
                  <pic:spPr>
                    <a:xfrm>
                      <a:off x="0" y="0"/>
                      <a:ext cx="1513195" cy="1269873"/>
                    </a:xfrm>
                    <a:prstGeom prst="rect">
                      <a:avLst/>
                    </a:prstGeom>
                  </pic:spPr>
                </pic:pic>
              </a:graphicData>
            </a:graphic>
          </wp:inline>
        </w:drawing>
      </w:r>
      <w:r>
        <w:rPr>
          <w:sz w:val="20"/>
        </w:rPr>
        <w:tab/>
      </w:r>
      <w:r>
        <w:rPr>
          <w:noProof/>
          <w:position w:val="3"/>
          <w:sz w:val="20"/>
        </w:rPr>
        <w:drawing>
          <wp:inline distT="0" distB="0" distL="0" distR="0" wp14:anchorId="5E583586" wp14:editId="790A49AA">
            <wp:extent cx="1902460" cy="1228725"/>
            <wp:effectExtent l="0" t="0" r="2540" b="9525"/>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eg"/>
                    <pic:cNvPicPr>
                      <a:picLocks noChangeAspect="1"/>
                    </pic:cNvPicPr>
                  </pic:nvPicPr>
                  <pic:blipFill>
                    <a:blip r:embed="rId30" cstate="print"/>
                    <a:stretch>
                      <a:fillRect/>
                    </a:stretch>
                  </pic:blipFill>
                  <pic:spPr>
                    <a:xfrm>
                      <a:off x="0" y="0"/>
                      <a:ext cx="1902502" cy="1228725"/>
                    </a:xfrm>
                    <a:prstGeom prst="rect">
                      <a:avLst/>
                    </a:prstGeom>
                  </pic:spPr>
                </pic:pic>
              </a:graphicData>
            </a:graphic>
          </wp:inline>
        </w:drawing>
      </w:r>
      <w:r>
        <w:rPr>
          <w:position w:val="3"/>
          <w:sz w:val="20"/>
        </w:rPr>
        <w:tab/>
      </w:r>
      <w:r>
        <w:rPr>
          <w:noProof/>
          <w:position w:val="3"/>
          <w:sz w:val="20"/>
        </w:rPr>
        <w:drawing>
          <wp:inline distT="0" distB="0" distL="0" distR="0" wp14:anchorId="1AB905DB" wp14:editId="47226937">
            <wp:extent cx="1651635" cy="1240790"/>
            <wp:effectExtent l="0" t="0" r="5715" b="1651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31" cstate="print"/>
                    <a:stretch>
                      <a:fillRect/>
                    </a:stretch>
                  </pic:blipFill>
                  <pic:spPr>
                    <a:xfrm>
                      <a:off x="0" y="0"/>
                      <a:ext cx="1652192" cy="1241012"/>
                    </a:xfrm>
                    <a:prstGeom prst="rect">
                      <a:avLst/>
                    </a:prstGeom>
                  </pic:spPr>
                </pic:pic>
              </a:graphicData>
            </a:graphic>
          </wp:inline>
        </w:drawing>
      </w:r>
    </w:p>
    <w:p w14:paraId="18DB630D" w14:textId="77777777" w:rsidR="00620AF0" w:rsidRDefault="00620AF0">
      <w:pPr>
        <w:pStyle w:val="BodyText"/>
        <w:spacing w:before="2"/>
        <w:rPr>
          <w:sz w:val="16"/>
        </w:rPr>
      </w:pPr>
    </w:p>
    <w:p w14:paraId="3373AF8F" w14:textId="77777777" w:rsidR="00620AF0" w:rsidRDefault="00000000">
      <w:pPr>
        <w:pStyle w:val="ListParagraph"/>
        <w:numPr>
          <w:ilvl w:val="2"/>
          <w:numId w:val="5"/>
        </w:numPr>
        <w:tabs>
          <w:tab w:val="left" w:pos="4401"/>
          <w:tab w:val="left" w:pos="4402"/>
          <w:tab w:val="left" w:pos="8355"/>
        </w:tabs>
        <w:spacing w:before="90"/>
        <w:rPr>
          <w:b/>
          <w:sz w:val="24"/>
        </w:rPr>
      </w:pPr>
      <w:r>
        <w:rPr>
          <w:b/>
          <w:color w:val="2D2D2D"/>
          <w:sz w:val="24"/>
        </w:rPr>
        <w:t>(b)</w:t>
      </w:r>
      <w:r>
        <w:rPr>
          <w:b/>
          <w:color w:val="2D2D2D"/>
          <w:sz w:val="24"/>
        </w:rPr>
        <w:tab/>
        <w:t>(c)</w:t>
      </w:r>
    </w:p>
    <w:p w14:paraId="7822BF83" w14:textId="77777777" w:rsidR="00620AF0" w:rsidRDefault="00620AF0">
      <w:pPr>
        <w:pStyle w:val="BodyText"/>
        <w:rPr>
          <w:b/>
          <w:sz w:val="20"/>
        </w:rPr>
      </w:pPr>
    </w:p>
    <w:p w14:paraId="6819F821" w14:textId="77777777" w:rsidR="00620AF0" w:rsidRDefault="00620AF0">
      <w:pPr>
        <w:pStyle w:val="BodyText"/>
        <w:rPr>
          <w:b/>
          <w:sz w:val="20"/>
        </w:rPr>
      </w:pPr>
    </w:p>
    <w:p w14:paraId="4750E76C" w14:textId="77777777" w:rsidR="00620AF0" w:rsidRDefault="00620AF0">
      <w:pPr>
        <w:pStyle w:val="BodyText"/>
        <w:rPr>
          <w:b/>
          <w:sz w:val="20"/>
        </w:rPr>
      </w:pPr>
    </w:p>
    <w:p w14:paraId="05CB077C" w14:textId="77777777" w:rsidR="00620AF0" w:rsidRDefault="00000000">
      <w:pPr>
        <w:pStyle w:val="BodyText"/>
        <w:spacing w:before="7"/>
        <w:rPr>
          <w:b/>
          <w:sz w:val="12"/>
        </w:rPr>
      </w:pPr>
      <w:r>
        <w:rPr>
          <w:noProof/>
        </w:rPr>
        <w:drawing>
          <wp:anchor distT="0" distB="0" distL="0" distR="0" simplePos="0" relativeHeight="251667456" behindDoc="0" locked="0" layoutInCell="1" allowOverlap="1" wp14:anchorId="0E2B47D6" wp14:editId="2D6FA2F4">
            <wp:simplePos x="0" y="0"/>
            <wp:positionH relativeFrom="page">
              <wp:posOffset>914400</wp:posOffset>
            </wp:positionH>
            <wp:positionV relativeFrom="paragraph">
              <wp:posOffset>161925</wp:posOffset>
            </wp:positionV>
            <wp:extent cx="2003425" cy="1572895"/>
            <wp:effectExtent l="0" t="0" r="15875" b="8255"/>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jpeg"/>
                    <pic:cNvPicPr>
                      <a:picLocks noChangeAspect="1"/>
                    </pic:cNvPicPr>
                  </pic:nvPicPr>
                  <pic:blipFill>
                    <a:blip r:embed="rId32" cstate="print"/>
                    <a:stretch>
                      <a:fillRect/>
                    </a:stretch>
                  </pic:blipFill>
                  <pic:spPr>
                    <a:xfrm>
                      <a:off x="0" y="0"/>
                      <a:ext cx="2003680" cy="1572768"/>
                    </a:xfrm>
                    <a:prstGeom prst="rect">
                      <a:avLst/>
                    </a:prstGeom>
                  </pic:spPr>
                </pic:pic>
              </a:graphicData>
            </a:graphic>
          </wp:anchor>
        </w:drawing>
      </w:r>
      <w:r>
        <w:rPr>
          <w:noProof/>
        </w:rPr>
        <w:drawing>
          <wp:anchor distT="0" distB="0" distL="0" distR="0" simplePos="0" relativeHeight="251668480" behindDoc="0" locked="0" layoutInCell="1" allowOverlap="1" wp14:anchorId="2ECB25AF" wp14:editId="42718982">
            <wp:simplePos x="0" y="0"/>
            <wp:positionH relativeFrom="page">
              <wp:posOffset>3514090</wp:posOffset>
            </wp:positionH>
            <wp:positionV relativeFrom="paragraph">
              <wp:posOffset>116840</wp:posOffset>
            </wp:positionV>
            <wp:extent cx="1948180" cy="1621790"/>
            <wp:effectExtent l="0" t="0" r="13970" b="1651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pic:cNvPicPr>
                      <a:picLocks noChangeAspect="1"/>
                    </pic:cNvPicPr>
                  </pic:nvPicPr>
                  <pic:blipFill>
                    <a:blip r:embed="rId33" cstate="print"/>
                    <a:stretch>
                      <a:fillRect/>
                    </a:stretch>
                  </pic:blipFill>
                  <pic:spPr>
                    <a:xfrm>
                      <a:off x="0" y="0"/>
                      <a:ext cx="1947966" cy="1621916"/>
                    </a:xfrm>
                    <a:prstGeom prst="rect">
                      <a:avLst/>
                    </a:prstGeom>
                  </pic:spPr>
                </pic:pic>
              </a:graphicData>
            </a:graphic>
          </wp:anchor>
        </w:drawing>
      </w:r>
    </w:p>
    <w:p w14:paraId="58EACD14" w14:textId="77777777" w:rsidR="00620AF0" w:rsidRDefault="00620AF0">
      <w:pPr>
        <w:pStyle w:val="BodyText"/>
        <w:spacing w:before="5"/>
        <w:rPr>
          <w:b/>
          <w:sz w:val="21"/>
        </w:rPr>
      </w:pPr>
    </w:p>
    <w:p w14:paraId="42CA5879" w14:textId="77777777" w:rsidR="00620AF0" w:rsidRDefault="00000000">
      <w:pPr>
        <w:tabs>
          <w:tab w:val="left" w:pos="5674"/>
        </w:tabs>
        <w:ind w:left="1540"/>
        <w:rPr>
          <w:b/>
          <w:sz w:val="24"/>
        </w:rPr>
      </w:pPr>
      <w:r>
        <w:rPr>
          <w:b/>
          <w:color w:val="2D2D2D"/>
          <w:sz w:val="24"/>
        </w:rPr>
        <w:t>(d)</w:t>
      </w:r>
      <w:r>
        <w:rPr>
          <w:b/>
          <w:color w:val="2D2D2D"/>
          <w:sz w:val="24"/>
        </w:rPr>
        <w:tab/>
        <w:t>(e)</w:t>
      </w:r>
    </w:p>
    <w:p w14:paraId="67B0FC7C" w14:textId="77777777" w:rsidR="00620AF0" w:rsidRDefault="00620AF0">
      <w:pPr>
        <w:pStyle w:val="BodyText"/>
        <w:spacing w:before="5"/>
        <w:rPr>
          <w:b/>
          <w:sz w:val="25"/>
        </w:rPr>
      </w:pPr>
    </w:p>
    <w:p w14:paraId="0BD31BC8" w14:textId="77777777" w:rsidR="00620AF0" w:rsidRDefault="00000000">
      <w:pPr>
        <w:spacing w:line="360" w:lineRule="auto"/>
        <w:ind w:left="222" w:right="1167" w:firstLine="9"/>
        <w:jc w:val="center"/>
        <w:rPr>
          <w:b/>
          <w:sz w:val="24"/>
          <w:szCs w:val="24"/>
        </w:rPr>
      </w:pPr>
      <w:r>
        <w:rPr>
          <w:b/>
          <w:color w:val="2D2D2D"/>
          <w:sz w:val="24"/>
          <w:szCs w:val="24"/>
        </w:rPr>
        <w:t xml:space="preserve">Fig </w:t>
      </w:r>
      <w:r>
        <w:rPr>
          <w:b/>
          <w:color w:val="2D2D2D"/>
          <w:sz w:val="24"/>
          <w:szCs w:val="24"/>
          <w:lang w:val="en-IN"/>
        </w:rPr>
        <w:t>4.4.1</w:t>
      </w:r>
      <w:r>
        <w:rPr>
          <w:b/>
          <w:color w:val="2D2D2D"/>
          <w:sz w:val="24"/>
          <w:szCs w:val="24"/>
        </w:rPr>
        <w:t xml:space="preserve"> (a) stable blank emulsion, (b) tubes maintained at 50</w:t>
      </w:r>
      <w:r>
        <w:rPr>
          <w:b/>
          <w:color w:val="2D2D2D"/>
          <w:position w:val="8"/>
          <w:sz w:val="24"/>
          <w:szCs w:val="24"/>
        </w:rPr>
        <w:t>o</w:t>
      </w:r>
      <w:r>
        <w:rPr>
          <w:b/>
          <w:color w:val="2D2D2D"/>
          <w:sz w:val="24"/>
          <w:szCs w:val="24"/>
        </w:rPr>
        <w:t>C in water bath, (c)</w:t>
      </w:r>
      <w:r>
        <w:rPr>
          <w:b/>
          <w:color w:val="2D2D2D"/>
          <w:spacing w:val="1"/>
          <w:sz w:val="24"/>
          <w:szCs w:val="24"/>
        </w:rPr>
        <w:t xml:space="preserve"> </w:t>
      </w:r>
      <w:r>
        <w:rPr>
          <w:b/>
          <w:color w:val="2D2D2D"/>
          <w:sz w:val="24"/>
          <w:szCs w:val="24"/>
        </w:rPr>
        <w:t>demulsification</w:t>
      </w:r>
      <w:r>
        <w:rPr>
          <w:b/>
          <w:color w:val="2D2D2D"/>
          <w:spacing w:val="-2"/>
          <w:sz w:val="24"/>
          <w:szCs w:val="24"/>
        </w:rPr>
        <w:t xml:space="preserve"> </w:t>
      </w:r>
      <w:r>
        <w:rPr>
          <w:b/>
          <w:color w:val="2D2D2D"/>
          <w:sz w:val="24"/>
          <w:szCs w:val="24"/>
        </w:rPr>
        <w:t>at</w:t>
      </w:r>
      <w:r>
        <w:rPr>
          <w:b/>
          <w:color w:val="2D2D2D"/>
          <w:spacing w:val="-1"/>
          <w:sz w:val="24"/>
          <w:szCs w:val="24"/>
        </w:rPr>
        <w:t xml:space="preserve"> </w:t>
      </w:r>
      <w:r>
        <w:rPr>
          <w:b/>
          <w:color w:val="2D2D2D"/>
          <w:sz w:val="24"/>
          <w:szCs w:val="24"/>
        </w:rPr>
        <w:t>6</w:t>
      </w:r>
      <w:r>
        <w:rPr>
          <w:b/>
          <w:color w:val="2D2D2D"/>
          <w:spacing w:val="-2"/>
          <w:sz w:val="24"/>
          <w:szCs w:val="24"/>
        </w:rPr>
        <w:t xml:space="preserve"> </w:t>
      </w:r>
      <w:r>
        <w:rPr>
          <w:b/>
          <w:color w:val="2D2D2D"/>
          <w:sz w:val="24"/>
          <w:szCs w:val="24"/>
        </w:rPr>
        <w:t>h</w:t>
      </w:r>
      <w:r>
        <w:rPr>
          <w:b/>
          <w:color w:val="2D2D2D"/>
          <w:spacing w:val="-1"/>
          <w:sz w:val="24"/>
          <w:szCs w:val="24"/>
        </w:rPr>
        <w:t xml:space="preserve"> </w:t>
      </w:r>
      <w:r>
        <w:rPr>
          <w:b/>
          <w:color w:val="2D2D2D"/>
          <w:sz w:val="24"/>
          <w:szCs w:val="24"/>
        </w:rPr>
        <w:t>period,</w:t>
      </w:r>
      <w:r>
        <w:rPr>
          <w:b/>
          <w:color w:val="2D2D2D"/>
          <w:spacing w:val="-1"/>
          <w:sz w:val="24"/>
          <w:szCs w:val="24"/>
        </w:rPr>
        <w:t xml:space="preserve"> </w:t>
      </w:r>
      <w:r>
        <w:rPr>
          <w:b/>
          <w:color w:val="2D2D2D"/>
          <w:sz w:val="24"/>
          <w:szCs w:val="24"/>
        </w:rPr>
        <w:t>(d)</w:t>
      </w:r>
      <w:r>
        <w:rPr>
          <w:b/>
          <w:color w:val="2D2D2D"/>
          <w:spacing w:val="-1"/>
          <w:sz w:val="24"/>
          <w:szCs w:val="24"/>
        </w:rPr>
        <w:t xml:space="preserve"> </w:t>
      </w:r>
      <w:r>
        <w:rPr>
          <w:b/>
          <w:color w:val="2D2D2D"/>
          <w:sz w:val="24"/>
          <w:szCs w:val="24"/>
        </w:rPr>
        <w:t>demulsification</w:t>
      </w:r>
      <w:r>
        <w:rPr>
          <w:b/>
          <w:color w:val="2D2D2D"/>
          <w:spacing w:val="-2"/>
          <w:sz w:val="24"/>
          <w:szCs w:val="24"/>
        </w:rPr>
        <w:t xml:space="preserve"> </w:t>
      </w:r>
      <w:r>
        <w:rPr>
          <w:b/>
          <w:color w:val="2D2D2D"/>
          <w:sz w:val="24"/>
          <w:szCs w:val="24"/>
        </w:rPr>
        <w:t>at</w:t>
      </w:r>
      <w:r>
        <w:rPr>
          <w:b/>
          <w:color w:val="2D2D2D"/>
          <w:spacing w:val="-1"/>
          <w:sz w:val="24"/>
          <w:szCs w:val="24"/>
        </w:rPr>
        <w:t xml:space="preserve"> </w:t>
      </w:r>
      <w:r>
        <w:rPr>
          <w:b/>
          <w:color w:val="2D2D2D"/>
          <w:sz w:val="24"/>
          <w:szCs w:val="24"/>
        </w:rPr>
        <w:t>24</w:t>
      </w:r>
      <w:r>
        <w:rPr>
          <w:b/>
          <w:color w:val="2D2D2D"/>
          <w:spacing w:val="-2"/>
          <w:sz w:val="24"/>
          <w:szCs w:val="24"/>
        </w:rPr>
        <w:t xml:space="preserve"> </w:t>
      </w:r>
      <w:r>
        <w:rPr>
          <w:b/>
          <w:color w:val="2D2D2D"/>
          <w:sz w:val="24"/>
          <w:szCs w:val="24"/>
        </w:rPr>
        <w:t>h</w:t>
      </w:r>
      <w:r>
        <w:rPr>
          <w:b/>
          <w:color w:val="2D2D2D"/>
          <w:spacing w:val="-1"/>
          <w:sz w:val="24"/>
          <w:szCs w:val="24"/>
        </w:rPr>
        <w:t xml:space="preserve"> </w:t>
      </w:r>
      <w:r>
        <w:rPr>
          <w:b/>
          <w:color w:val="2D2D2D"/>
          <w:sz w:val="24"/>
          <w:szCs w:val="24"/>
        </w:rPr>
        <w:t>period,</w:t>
      </w:r>
      <w:r>
        <w:rPr>
          <w:b/>
          <w:color w:val="2D2D2D"/>
          <w:spacing w:val="-1"/>
          <w:sz w:val="24"/>
          <w:szCs w:val="24"/>
        </w:rPr>
        <w:t xml:space="preserve"> </w:t>
      </w:r>
      <w:r>
        <w:rPr>
          <w:b/>
          <w:color w:val="2D2D2D"/>
          <w:sz w:val="24"/>
          <w:szCs w:val="24"/>
        </w:rPr>
        <w:t>(e)</w:t>
      </w:r>
      <w:r>
        <w:rPr>
          <w:b/>
          <w:color w:val="2D2D2D"/>
          <w:spacing w:val="-1"/>
          <w:sz w:val="24"/>
          <w:szCs w:val="24"/>
        </w:rPr>
        <w:t xml:space="preserve"> </w:t>
      </w:r>
      <w:r>
        <w:rPr>
          <w:b/>
          <w:color w:val="2D2D2D"/>
          <w:sz w:val="24"/>
          <w:szCs w:val="24"/>
        </w:rPr>
        <w:t>demulsification</w:t>
      </w:r>
      <w:r>
        <w:rPr>
          <w:b/>
          <w:color w:val="2D2D2D"/>
          <w:spacing w:val="-1"/>
          <w:sz w:val="24"/>
          <w:szCs w:val="24"/>
        </w:rPr>
        <w:t xml:space="preserve"> </w:t>
      </w:r>
      <w:r>
        <w:rPr>
          <w:b/>
          <w:color w:val="2D2D2D"/>
          <w:sz w:val="24"/>
          <w:szCs w:val="24"/>
        </w:rPr>
        <w:t>at</w:t>
      </w:r>
      <w:r>
        <w:rPr>
          <w:b/>
          <w:color w:val="2D2D2D"/>
          <w:spacing w:val="-2"/>
          <w:sz w:val="24"/>
          <w:szCs w:val="24"/>
        </w:rPr>
        <w:t xml:space="preserve"> </w:t>
      </w:r>
      <w:r>
        <w:rPr>
          <w:b/>
          <w:color w:val="2D2D2D"/>
          <w:sz w:val="24"/>
          <w:szCs w:val="24"/>
        </w:rPr>
        <w:t>42</w:t>
      </w:r>
      <w:r>
        <w:rPr>
          <w:b/>
          <w:color w:val="2D2D2D"/>
          <w:spacing w:val="-2"/>
          <w:sz w:val="24"/>
          <w:szCs w:val="24"/>
        </w:rPr>
        <w:t xml:space="preserve"> </w:t>
      </w:r>
      <w:r>
        <w:rPr>
          <w:b/>
          <w:color w:val="2D2D2D"/>
          <w:sz w:val="24"/>
          <w:szCs w:val="24"/>
        </w:rPr>
        <w:t>h</w:t>
      </w:r>
      <w:r>
        <w:rPr>
          <w:b/>
          <w:color w:val="2D2D2D"/>
          <w:spacing w:val="-57"/>
          <w:sz w:val="24"/>
          <w:szCs w:val="24"/>
        </w:rPr>
        <w:t xml:space="preserve"> </w:t>
      </w:r>
      <w:r>
        <w:rPr>
          <w:b/>
          <w:color w:val="2D2D2D"/>
          <w:sz w:val="24"/>
          <w:szCs w:val="24"/>
        </w:rPr>
        <w:t>period.</w:t>
      </w:r>
    </w:p>
    <w:p w14:paraId="3CDD8F5D" w14:textId="77777777" w:rsidR="00620AF0" w:rsidRDefault="00620AF0">
      <w:pPr>
        <w:pStyle w:val="BodyText"/>
        <w:spacing w:before="147" w:line="360" w:lineRule="auto"/>
        <w:ind w:right="1098"/>
        <w:jc w:val="both"/>
      </w:pPr>
    </w:p>
    <w:p w14:paraId="1AD1B61C" w14:textId="77777777" w:rsidR="00620AF0" w:rsidRDefault="00620AF0">
      <w:pPr>
        <w:tabs>
          <w:tab w:val="left" w:pos="521"/>
        </w:tabs>
        <w:spacing w:line="275" w:lineRule="exact"/>
        <w:rPr>
          <w:b/>
          <w:color w:val="2D2D2D"/>
          <w:sz w:val="24"/>
        </w:rPr>
      </w:pPr>
    </w:p>
    <w:p w14:paraId="7A44030C" w14:textId="21E499D8" w:rsidR="00620AF0" w:rsidRDefault="00000000">
      <w:pPr>
        <w:tabs>
          <w:tab w:val="left" w:pos="521"/>
        </w:tabs>
        <w:spacing w:line="275" w:lineRule="exact"/>
        <w:rPr>
          <w:b/>
          <w:color w:val="2D2D2D"/>
          <w:sz w:val="24"/>
        </w:rPr>
      </w:pPr>
      <w:r>
        <w:rPr>
          <w:b/>
          <w:color w:val="2D2D2D"/>
          <w:sz w:val="24"/>
          <w:lang w:val="en-IN"/>
        </w:rPr>
        <w:lastRenderedPageBreak/>
        <w:t>4.</w:t>
      </w:r>
      <w:r w:rsidR="0000360C">
        <w:rPr>
          <w:b/>
          <w:color w:val="2D2D2D"/>
          <w:sz w:val="24"/>
          <w:lang w:val="en-IN"/>
        </w:rPr>
        <w:t>2.2</w:t>
      </w:r>
      <w:r>
        <w:rPr>
          <w:b/>
          <w:color w:val="2D2D2D"/>
          <w:sz w:val="24"/>
          <w:lang w:val="en-IN"/>
        </w:rPr>
        <w:t xml:space="preserve"> </w:t>
      </w:r>
      <w:r>
        <w:rPr>
          <w:b/>
          <w:color w:val="2D2D2D"/>
          <w:sz w:val="24"/>
        </w:rPr>
        <w:t>EFFECT</w:t>
      </w:r>
      <w:r>
        <w:rPr>
          <w:b/>
          <w:color w:val="2D2D2D"/>
          <w:spacing w:val="-2"/>
          <w:sz w:val="24"/>
        </w:rPr>
        <w:t xml:space="preserve"> </w:t>
      </w:r>
      <w:r>
        <w:rPr>
          <w:b/>
          <w:color w:val="2D2D2D"/>
          <w:sz w:val="24"/>
        </w:rPr>
        <w:t>OF</w:t>
      </w:r>
      <w:r>
        <w:rPr>
          <w:b/>
          <w:color w:val="2D2D2D"/>
          <w:spacing w:val="-1"/>
          <w:sz w:val="24"/>
        </w:rPr>
        <w:t xml:space="preserve"> </w:t>
      </w:r>
      <w:r>
        <w:rPr>
          <w:b/>
          <w:color w:val="2D2D2D"/>
          <w:sz w:val="24"/>
        </w:rPr>
        <w:t>SETTLING</w:t>
      </w:r>
      <w:r>
        <w:rPr>
          <w:b/>
          <w:color w:val="2D2D2D"/>
          <w:spacing w:val="-1"/>
          <w:sz w:val="24"/>
        </w:rPr>
        <w:t xml:space="preserve"> </w:t>
      </w:r>
      <w:r>
        <w:rPr>
          <w:b/>
          <w:color w:val="2D2D2D"/>
          <w:sz w:val="24"/>
        </w:rPr>
        <w:t>TIME</w:t>
      </w:r>
    </w:p>
    <w:p w14:paraId="1E35CA03" w14:textId="77777777" w:rsidR="00620AF0" w:rsidRDefault="00620AF0">
      <w:pPr>
        <w:pStyle w:val="BodyText"/>
        <w:spacing w:before="1"/>
        <w:rPr>
          <w:b/>
          <w:sz w:val="26"/>
        </w:rPr>
      </w:pPr>
    </w:p>
    <w:p w14:paraId="1093A93D" w14:textId="77777777" w:rsidR="00620AF0" w:rsidRDefault="00000000">
      <w:pPr>
        <w:pStyle w:val="BodyText"/>
        <w:spacing w:line="360" w:lineRule="auto"/>
        <w:ind w:left="160" w:right="1097" w:firstLine="719"/>
        <w:jc w:val="both"/>
        <w:rPr>
          <w:sz w:val="20"/>
        </w:rPr>
      </w:pPr>
      <w:r>
        <w:rPr>
          <w:color w:val="2D2D2D"/>
        </w:rPr>
        <w:t xml:space="preserve">The average separation efficiency as a function of time achieved during four different concentrations (0.5-2 mL) of lubricating oil. The findings showed that when settling time rose, there was a greater separation of water. (T. N. </w:t>
      </w:r>
      <w:proofErr w:type="spellStart"/>
      <w:r>
        <w:rPr>
          <w:color w:val="2D2D2D"/>
        </w:rPr>
        <w:t>Poyarkova</w:t>
      </w:r>
      <w:proofErr w:type="spellEnd"/>
      <w:r>
        <w:rPr>
          <w:color w:val="2D2D2D"/>
        </w:rPr>
        <w:t xml:space="preserve"> et al. 2010). Since there are less water droplets in the emulsion as time goes on, the separation rate drops. As a result, water molecules disperse and lessen the likelihood of water droplets colliding and coalescing. According to Raynel G. et al.2021, the amount of water separated grows as the settling time increases. For each concentration, there is more water separated at the end of 42 hours. The results</w:t>
      </w:r>
      <w:r>
        <w:rPr>
          <w:color w:val="2D2D2D"/>
          <w:spacing w:val="1"/>
        </w:rPr>
        <w:t xml:space="preserve"> </w:t>
      </w:r>
      <w:r>
        <w:rPr>
          <w:color w:val="2D2D2D"/>
        </w:rPr>
        <w:t>indicated</w:t>
      </w:r>
      <w:r>
        <w:rPr>
          <w:color w:val="2D2D2D"/>
          <w:spacing w:val="-1"/>
        </w:rPr>
        <w:t xml:space="preserve"> </w:t>
      </w:r>
      <w:r>
        <w:rPr>
          <w:color w:val="2D2D2D"/>
        </w:rPr>
        <w:t>that</w:t>
      </w:r>
      <w:r>
        <w:rPr>
          <w:color w:val="2D2D2D"/>
          <w:spacing w:val="-1"/>
        </w:rPr>
        <w:t xml:space="preserve"> </w:t>
      </w:r>
      <w:r>
        <w:rPr>
          <w:color w:val="2D2D2D"/>
        </w:rPr>
        <w:t>settling time</w:t>
      </w:r>
      <w:r>
        <w:rPr>
          <w:color w:val="2D2D2D"/>
          <w:spacing w:val="-2"/>
        </w:rPr>
        <w:t xml:space="preserve"> </w:t>
      </w:r>
      <w:r>
        <w:rPr>
          <w:color w:val="2D2D2D"/>
        </w:rPr>
        <w:t>is a</w:t>
      </w:r>
      <w:r>
        <w:rPr>
          <w:color w:val="2D2D2D"/>
          <w:spacing w:val="-1"/>
        </w:rPr>
        <w:t xml:space="preserve"> </w:t>
      </w:r>
      <w:r>
        <w:rPr>
          <w:color w:val="2D2D2D"/>
        </w:rPr>
        <w:t>significant factor</w:t>
      </w:r>
      <w:r>
        <w:rPr>
          <w:color w:val="2D2D2D"/>
          <w:spacing w:val="-1"/>
        </w:rPr>
        <w:t xml:space="preserve"> </w:t>
      </w:r>
      <w:r>
        <w:rPr>
          <w:color w:val="2D2D2D"/>
        </w:rPr>
        <w:t>affecting</w:t>
      </w:r>
      <w:r>
        <w:rPr>
          <w:color w:val="2D2D2D"/>
          <w:spacing w:val="-1"/>
        </w:rPr>
        <w:t xml:space="preserve"> </w:t>
      </w:r>
      <w:r>
        <w:rPr>
          <w:color w:val="2D2D2D"/>
        </w:rPr>
        <w:t>demulsification efficiency.</w:t>
      </w:r>
      <w:r>
        <w:rPr>
          <w:sz w:val="20"/>
        </w:rPr>
        <w:t xml:space="preserve"> </w:t>
      </w:r>
    </w:p>
    <w:p w14:paraId="0BD03BF7" w14:textId="77777777" w:rsidR="00620AF0" w:rsidRDefault="00620AF0">
      <w:pPr>
        <w:pStyle w:val="BodyText"/>
        <w:spacing w:line="360" w:lineRule="auto"/>
        <w:ind w:left="160" w:right="1097" w:firstLine="719"/>
        <w:jc w:val="center"/>
        <w:rPr>
          <w:sz w:val="20"/>
        </w:rPr>
      </w:pPr>
    </w:p>
    <w:p w14:paraId="4E992C0D" w14:textId="77777777" w:rsidR="00620AF0" w:rsidRDefault="00000000">
      <w:pPr>
        <w:pStyle w:val="BodyText"/>
        <w:jc w:val="center"/>
        <w:rPr>
          <w:sz w:val="20"/>
          <w:lang w:val="en-IN"/>
        </w:rPr>
      </w:pPr>
      <w:r>
        <w:rPr>
          <w:b/>
          <w:bCs/>
          <w:noProof/>
        </w:rPr>
        <mc:AlternateContent>
          <mc:Choice Requires="wpg">
            <w:drawing>
              <wp:anchor distT="0" distB="0" distL="114300" distR="114300" simplePos="0" relativeHeight="251672576" behindDoc="0" locked="0" layoutInCell="1" allowOverlap="1" wp14:anchorId="18B51F63" wp14:editId="7781E6AA">
                <wp:simplePos x="0" y="0"/>
                <wp:positionH relativeFrom="page">
                  <wp:posOffset>914400</wp:posOffset>
                </wp:positionH>
                <wp:positionV relativeFrom="paragraph">
                  <wp:posOffset>19050</wp:posOffset>
                </wp:positionV>
                <wp:extent cx="5438775" cy="3000375"/>
                <wp:effectExtent l="635" t="635" r="8890" b="8890"/>
                <wp:wrapNone/>
                <wp:docPr id="89789248" name="Group 74"/>
                <wp:cNvGraphicFramePr/>
                <a:graphic xmlns:a="http://schemas.openxmlformats.org/drawingml/2006/main">
                  <a:graphicData uri="http://schemas.microsoft.com/office/word/2010/wordprocessingGroup">
                    <wpg:wgp>
                      <wpg:cNvGrpSpPr/>
                      <wpg:grpSpPr>
                        <a:xfrm>
                          <a:off x="0" y="0"/>
                          <a:ext cx="5438775" cy="3000375"/>
                          <a:chOff x="1433" y="-5045"/>
                          <a:chExt cx="9361" cy="4830"/>
                        </a:xfrm>
                      </wpg:grpSpPr>
                      <wps:wsp>
                        <wps:cNvPr id="1840267236" name="AutoShape 114"/>
                        <wps:cNvSpPr/>
                        <wps:spPr bwMode="auto">
                          <a:xfrm>
                            <a:off x="2062" y="-4211"/>
                            <a:ext cx="542" cy="2962"/>
                          </a:xfrm>
                          <a:custGeom>
                            <a:avLst/>
                            <a:gdLst>
                              <a:gd name="T0" fmla="+- 0 2062 2062"/>
                              <a:gd name="T1" fmla="*/ T0 w 542"/>
                              <a:gd name="T2" fmla="+- 0 -1250 -4211"/>
                              <a:gd name="T3" fmla="*/ -1250 h 2962"/>
                              <a:gd name="T4" fmla="+- 0 2062 2062"/>
                              <a:gd name="T5" fmla="*/ T4 w 542"/>
                              <a:gd name="T6" fmla="+- 0 -4211 -4211"/>
                              <a:gd name="T7" fmla="*/ -4211 h 2962"/>
                              <a:gd name="T8" fmla="+- 0 2062 2062"/>
                              <a:gd name="T9" fmla="*/ T8 w 542"/>
                              <a:gd name="T10" fmla="+- 0 -1250 -4211"/>
                              <a:gd name="T11" fmla="*/ -1250 h 2962"/>
                              <a:gd name="T12" fmla="+- 0 2604 2062"/>
                              <a:gd name="T13" fmla="*/ T12 w 542"/>
                              <a:gd name="T14" fmla="+- 0 -1250 -4211"/>
                              <a:gd name="T15" fmla="*/ -1250 h 2962"/>
                            </a:gdLst>
                            <a:ahLst/>
                            <a:cxnLst>
                              <a:cxn ang="0">
                                <a:pos x="T1" y="T3"/>
                              </a:cxn>
                              <a:cxn ang="0">
                                <a:pos x="T5" y="T7"/>
                              </a:cxn>
                              <a:cxn ang="0">
                                <a:pos x="T9" y="T11"/>
                              </a:cxn>
                              <a:cxn ang="0">
                                <a:pos x="T13" y="T15"/>
                              </a:cxn>
                            </a:cxnLst>
                            <a:rect l="0" t="0" r="r" b="b"/>
                            <a:pathLst>
                              <a:path w="542" h="2962">
                                <a:moveTo>
                                  <a:pt x="0" y="2961"/>
                                </a:moveTo>
                                <a:lnTo>
                                  <a:pt x="0" y="0"/>
                                </a:lnTo>
                                <a:moveTo>
                                  <a:pt x="0" y="2961"/>
                                </a:moveTo>
                                <a:lnTo>
                                  <a:pt x="542" y="2961"/>
                                </a:lnTo>
                              </a:path>
                            </a:pathLst>
                          </a:custGeom>
                          <a:noFill/>
                          <a:ln w="9525">
                            <a:solidFill>
                              <a:srgbClr val="D9D9D9"/>
                            </a:solidFill>
                            <a:round/>
                          </a:ln>
                        </wps:spPr>
                        <wps:bodyPr rot="0" vert="horz" wrap="square" lIns="91440" tIns="45720" rIns="91440" bIns="45720" anchor="t" anchorCtr="0" upright="1">
                          <a:noAutofit/>
                        </wps:bodyPr>
                      </wps:wsp>
                      <wps:wsp>
                        <wps:cNvPr id="889530206" name="Freeform 113"/>
                        <wps:cNvSpPr/>
                        <wps:spPr bwMode="auto">
                          <a:xfrm>
                            <a:off x="2665" y="-3796"/>
                            <a:ext cx="7233" cy="1888"/>
                          </a:xfrm>
                          <a:custGeom>
                            <a:avLst/>
                            <a:gdLst>
                              <a:gd name="T0" fmla="+- 0 2665 2665"/>
                              <a:gd name="T1" fmla="*/ T0 w 7233"/>
                              <a:gd name="T2" fmla="+- 0 -1908 -3795"/>
                              <a:gd name="T3" fmla="*/ -1908 h 1888"/>
                              <a:gd name="T4" fmla="+- 0 3871 2665"/>
                              <a:gd name="T5" fmla="*/ T4 w 7233"/>
                              <a:gd name="T6" fmla="+- 0 -2195 -3795"/>
                              <a:gd name="T7" fmla="*/ -2195 h 1888"/>
                              <a:gd name="T8" fmla="+- 0 5076 2665"/>
                              <a:gd name="T9" fmla="*/ T8 w 7233"/>
                              <a:gd name="T10" fmla="+- 0 -2437 -3795"/>
                              <a:gd name="T11" fmla="*/ -2437 h 1888"/>
                              <a:gd name="T12" fmla="+- 0 6281 2665"/>
                              <a:gd name="T13" fmla="*/ T12 w 7233"/>
                              <a:gd name="T14" fmla="+- 0 -2812 -3795"/>
                              <a:gd name="T15" fmla="*/ -2812 h 1888"/>
                              <a:gd name="T16" fmla="+- 0 7486 2665"/>
                              <a:gd name="T17" fmla="*/ T16 w 7233"/>
                              <a:gd name="T18" fmla="+- 0 -3225 -3795"/>
                              <a:gd name="T19" fmla="*/ -3225 h 1888"/>
                              <a:gd name="T20" fmla="+- 0 8693 2665"/>
                              <a:gd name="T21" fmla="*/ T20 w 7233"/>
                              <a:gd name="T22" fmla="+- 0 -3510 -3795"/>
                              <a:gd name="T23" fmla="*/ -3510 h 1888"/>
                              <a:gd name="T24" fmla="+- 0 9898 2665"/>
                              <a:gd name="T25" fmla="*/ T24 w 7233"/>
                              <a:gd name="T26" fmla="+- 0 -3795 -3795"/>
                              <a:gd name="T27" fmla="*/ -3795 h 1888"/>
                            </a:gdLst>
                            <a:ahLst/>
                            <a:cxnLst>
                              <a:cxn ang="0">
                                <a:pos x="T1" y="T3"/>
                              </a:cxn>
                              <a:cxn ang="0">
                                <a:pos x="T5" y="T7"/>
                              </a:cxn>
                              <a:cxn ang="0">
                                <a:pos x="T9" y="T11"/>
                              </a:cxn>
                              <a:cxn ang="0">
                                <a:pos x="T13" y="T15"/>
                              </a:cxn>
                              <a:cxn ang="0">
                                <a:pos x="T17" y="T19"/>
                              </a:cxn>
                              <a:cxn ang="0">
                                <a:pos x="T21" y="T23"/>
                              </a:cxn>
                              <a:cxn ang="0">
                                <a:pos x="T25" y="T27"/>
                              </a:cxn>
                            </a:cxnLst>
                            <a:rect l="0" t="0" r="r" b="b"/>
                            <a:pathLst>
                              <a:path w="7233" h="1888">
                                <a:moveTo>
                                  <a:pt x="0" y="1887"/>
                                </a:moveTo>
                                <a:lnTo>
                                  <a:pt x="1206" y="1600"/>
                                </a:lnTo>
                                <a:lnTo>
                                  <a:pt x="2411" y="1358"/>
                                </a:lnTo>
                                <a:lnTo>
                                  <a:pt x="3616" y="983"/>
                                </a:lnTo>
                                <a:lnTo>
                                  <a:pt x="4821" y="570"/>
                                </a:lnTo>
                                <a:lnTo>
                                  <a:pt x="6028" y="285"/>
                                </a:lnTo>
                                <a:lnTo>
                                  <a:pt x="7233" y="0"/>
                                </a:lnTo>
                              </a:path>
                            </a:pathLst>
                          </a:custGeom>
                          <a:noFill/>
                          <a:ln w="22225">
                            <a:solidFill>
                              <a:srgbClr val="4471C4"/>
                            </a:solidFill>
                            <a:round/>
                          </a:ln>
                        </wps:spPr>
                        <wps:bodyPr rot="0" vert="horz" wrap="square" lIns="91440" tIns="45720" rIns="91440" bIns="45720" anchor="t" anchorCtr="0" upright="1">
                          <a:noAutofit/>
                        </wps:bodyPr>
                      </wps:wsp>
                      <pic:pic xmlns:pic="http://schemas.openxmlformats.org/drawingml/2006/picture">
                        <pic:nvPicPr>
                          <pic:cNvPr id="1578171726"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2596" y="-1974"/>
                            <a:ext cx="135" cy="135"/>
                          </a:xfrm>
                          <a:prstGeom prst="rect">
                            <a:avLst/>
                          </a:prstGeom>
                          <a:noFill/>
                        </pic:spPr>
                      </pic:pic>
                      <pic:pic xmlns:pic="http://schemas.openxmlformats.org/drawingml/2006/picture">
                        <pic:nvPicPr>
                          <pic:cNvPr id="602452942"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3803" y="-2262"/>
                            <a:ext cx="135" cy="135"/>
                          </a:xfrm>
                          <a:prstGeom prst="rect">
                            <a:avLst/>
                          </a:prstGeom>
                          <a:noFill/>
                        </pic:spPr>
                      </pic:pic>
                      <pic:pic xmlns:pic="http://schemas.openxmlformats.org/drawingml/2006/picture">
                        <pic:nvPicPr>
                          <pic:cNvPr id="391448991"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5008" y="-2504"/>
                            <a:ext cx="135" cy="135"/>
                          </a:xfrm>
                          <a:prstGeom prst="rect">
                            <a:avLst/>
                          </a:prstGeom>
                          <a:noFill/>
                        </pic:spPr>
                      </pic:pic>
                      <pic:pic xmlns:pic="http://schemas.openxmlformats.org/drawingml/2006/picture">
                        <pic:nvPicPr>
                          <pic:cNvPr id="1056354061"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6213" y="-2879"/>
                            <a:ext cx="135" cy="135"/>
                          </a:xfrm>
                          <a:prstGeom prst="rect">
                            <a:avLst/>
                          </a:prstGeom>
                          <a:noFill/>
                        </pic:spPr>
                      </pic:pic>
                      <pic:pic xmlns:pic="http://schemas.openxmlformats.org/drawingml/2006/picture">
                        <pic:nvPicPr>
                          <pic:cNvPr id="1098229155" name="Picture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7418" y="-3291"/>
                            <a:ext cx="135" cy="135"/>
                          </a:xfrm>
                          <a:prstGeom prst="rect">
                            <a:avLst/>
                          </a:prstGeom>
                          <a:noFill/>
                        </pic:spPr>
                      </pic:pic>
                      <pic:pic xmlns:pic="http://schemas.openxmlformats.org/drawingml/2006/picture">
                        <pic:nvPicPr>
                          <pic:cNvPr id="1868569546"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8625" y="-3577"/>
                            <a:ext cx="135" cy="135"/>
                          </a:xfrm>
                          <a:prstGeom prst="rect">
                            <a:avLst/>
                          </a:prstGeom>
                          <a:noFill/>
                        </pic:spPr>
                      </pic:pic>
                      <pic:pic xmlns:pic="http://schemas.openxmlformats.org/drawingml/2006/picture">
                        <pic:nvPicPr>
                          <pic:cNvPr id="1674917709" name="Picture 1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9830" y="-3863"/>
                            <a:ext cx="135" cy="135"/>
                          </a:xfrm>
                          <a:prstGeom prst="rect">
                            <a:avLst/>
                          </a:prstGeom>
                          <a:noFill/>
                        </pic:spPr>
                      </pic:pic>
                      <wps:wsp>
                        <wps:cNvPr id="1843306880" name="AutoShape 105"/>
                        <wps:cNvSpPr/>
                        <wps:spPr bwMode="auto">
                          <a:xfrm>
                            <a:off x="2724" y="-1250"/>
                            <a:ext cx="7777" cy="2"/>
                          </a:xfrm>
                          <a:custGeom>
                            <a:avLst/>
                            <a:gdLst>
                              <a:gd name="T0" fmla="+- 0 2724 2724"/>
                              <a:gd name="T1" fmla="*/ T0 w 7777"/>
                              <a:gd name="T2" fmla="+- 0 3811 2724"/>
                              <a:gd name="T3" fmla="*/ T2 w 7777"/>
                              <a:gd name="T4" fmla="+- 0 3931 2724"/>
                              <a:gd name="T5" fmla="*/ T4 w 7777"/>
                              <a:gd name="T6" fmla="+- 0 5016 2724"/>
                              <a:gd name="T7" fmla="*/ T6 w 7777"/>
                              <a:gd name="T8" fmla="+- 0 5136 2724"/>
                              <a:gd name="T9" fmla="*/ T8 w 7777"/>
                              <a:gd name="T10" fmla="+- 0 6221 2724"/>
                              <a:gd name="T11" fmla="*/ T10 w 7777"/>
                              <a:gd name="T12" fmla="+- 0 6341 2724"/>
                              <a:gd name="T13" fmla="*/ T12 w 7777"/>
                              <a:gd name="T14" fmla="+- 0 7426 2724"/>
                              <a:gd name="T15" fmla="*/ T14 w 7777"/>
                              <a:gd name="T16" fmla="+- 0 7546 2724"/>
                              <a:gd name="T17" fmla="*/ T16 w 7777"/>
                              <a:gd name="T18" fmla="+- 0 8633 2724"/>
                              <a:gd name="T19" fmla="*/ T18 w 7777"/>
                              <a:gd name="T20" fmla="+- 0 8753 2724"/>
                              <a:gd name="T21" fmla="*/ T20 w 7777"/>
                              <a:gd name="T22" fmla="+- 0 9838 2724"/>
                              <a:gd name="T23" fmla="*/ T22 w 7777"/>
                              <a:gd name="T24" fmla="+- 0 9958 2724"/>
                              <a:gd name="T25" fmla="*/ T24 w 7777"/>
                              <a:gd name="T26" fmla="+- 0 10500 2724"/>
                              <a:gd name="T27" fmla="*/ T26 w 77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7777">
                                <a:moveTo>
                                  <a:pt x="0" y="0"/>
                                </a:moveTo>
                                <a:lnTo>
                                  <a:pt x="1087" y="0"/>
                                </a:lnTo>
                                <a:moveTo>
                                  <a:pt x="1207" y="0"/>
                                </a:moveTo>
                                <a:lnTo>
                                  <a:pt x="2292" y="0"/>
                                </a:lnTo>
                                <a:moveTo>
                                  <a:pt x="2412" y="0"/>
                                </a:moveTo>
                                <a:lnTo>
                                  <a:pt x="3497" y="0"/>
                                </a:lnTo>
                                <a:moveTo>
                                  <a:pt x="3617" y="0"/>
                                </a:moveTo>
                                <a:lnTo>
                                  <a:pt x="4702" y="0"/>
                                </a:lnTo>
                                <a:moveTo>
                                  <a:pt x="4822" y="0"/>
                                </a:moveTo>
                                <a:lnTo>
                                  <a:pt x="5909" y="0"/>
                                </a:lnTo>
                                <a:moveTo>
                                  <a:pt x="6029" y="0"/>
                                </a:moveTo>
                                <a:lnTo>
                                  <a:pt x="7114" y="0"/>
                                </a:lnTo>
                                <a:moveTo>
                                  <a:pt x="7234" y="0"/>
                                </a:moveTo>
                                <a:lnTo>
                                  <a:pt x="7776" y="0"/>
                                </a:lnTo>
                              </a:path>
                            </a:pathLst>
                          </a:custGeom>
                          <a:noFill/>
                          <a:ln w="9525">
                            <a:solidFill>
                              <a:srgbClr val="D9D9D9"/>
                            </a:solidFill>
                            <a:round/>
                          </a:ln>
                        </wps:spPr>
                        <wps:bodyPr rot="0" vert="horz" wrap="square" lIns="91440" tIns="45720" rIns="91440" bIns="45720" anchor="t" anchorCtr="0" upright="1">
                          <a:noAutofit/>
                        </wps:bodyPr>
                      </wps:wsp>
                      <wps:wsp>
                        <wps:cNvPr id="666245454" name="Freeform 104"/>
                        <wps:cNvSpPr/>
                        <wps:spPr bwMode="auto">
                          <a:xfrm>
                            <a:off x="2665" y="-1250"/>
                            <a:ext cx="7233" cy="2"/>
                          </a:xfrm>
                          <a:custGeom>
                            <a:avLst/>
                            <a:gdLst>
                              <a:gd name="T0" fmla="+- 0 2665 2665"/>
                              <a:gd name="T1" fmla="*/ T0 w 7233"/>
                              <a:gd name="T2" fmla="+- 0 2665 2665"/>
                              <a:gd name="T3" fmla="*/ T2 w 7233"/>
                              <a:gd name="T4" fmla="+- 0 8693 2665"/>
                              <a:gd name="T5" fmla="*/ T4 w 7233"/>
                              <a:gd name="T6" fmla="+- 0 9898 2665"/>
                              <a:gd name="T7" fmla="*/ T6 w 7233"/>
                            </a:gdLst>
                            <a:ahLst/>
                            <a:cxnLst>
                              <a:cxn ang="0">
                                <a:pos x="T1" y="0"/>
                              </a:cxn>
                              <a:cxn ang="0">
                                <a:pos x="T3" y="0"/>
                              </a:cxn>
                              <a:cxn ang="0">
                                <a:pos x="T5" y="0"/>
                              </a:cxn>
                              <a:cxn ang="0">
                                <a:pos x="T7" y="0"/>
                              </a:cxn>
                            </a:cxnLst>
                            <a:rect l="0" t="0" r="r" b="b"/>
                            <a:pathLst>
                              <a:path w="7233">
                                <a:moveTo>
                                  <a:pt x="0" y="0"/>
                                </a:moveTo>
                                <a:lnTo>
                                  <a:pt x="0" y="0"/>
                                </a:lnTo>
                                <a:lnTo>
                                  <a:pt x="6028" y="0"/>
                                </a:lnTo>
                                <a:lnTo>
                                  <a:pt x="7233" y="0"/>
                                </a:lnTo>
                              </a:path>
                            </a:pathLst>
                          </a:custGeom>
                          <a:noFill/>
                          <a:ln w="22225">
                            <a:solidFill>
                              <a:srgbClr val="EC7C30"/>
                            </a:solidFill>
                            <a:round/>
                          </a:ln>
                        </wps:spPr>
                        <wps:bodyPr rot="0" vert="horz" wrap="square" lIns="91440" tIns="45720" rIns="91440" bIns="45720" anchor="t" anchorCtr="0" upright="1">
                          <a:noAutofit/>
                        </wps:bodyPr>
                      </wps:wsp>
                      <wps:wsp>
                        <wps:cNvPr id="679115147" name="Rectangle 103"/>
                        <wps:cNvSpPr>
                          <a:spLocks noChangeArrowheads="1"/>
                        </wps:cNvSpPr>
                        <wps:spPr bwMode="auto">
                          <a:xfrm>
                            <a:off x="2604" y="-1309"/>
                            <a:ext cx="120" cy="120"/>
                          </a:xfrm>
                          <a:prstGeom prst="rect">
                            <a:avLst/>
                          </a:prstGeom>
                          <a:solidFill>
                            <a:srgbClr val="EC7C30"/>
                          </a:solidFill>
                          <a:ln>
                            <a:noFill/>
                          </a:ln>
                        </wps:spPr>
                        <wps:bodyPr rot="0" vert="horz" wrap="square" lIns="91440" tIns="45720" rIns="91440" bIns="45720" anchor="t" anchorCtr="0" upright="1">
                          <a:noAutofit/>
                        </wps:bodyPr>
                      </wps:wsp>
                      <wps:wsp>
                        <wps:cNvPr id="795977900" name="Rectangle 102"/>
                        <wps:cNvSpPr>
                          <a:spLocks noChangeArrowheads="1"/>
                        </wps:cNvSpPr>
                        <wps:spPr bwMode="auto">
                          <a:xfrm>
                            <a:off x="2604" y="-130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357867858" name="Rectangle 101"/>
                        <wps:cNvSpPr>
                          <a:spLocks noChangeArrowheads="1"/>
                        </wps:cNvSpPr>
                        <wps:spPr bwMode="auto">
                          <a:xfrm>
                            <a:off x="3811" y="-1309"/>
                            <a:ext cx="120" cy="120"/>
                          </a:xfrm>
                          <a:prstGeom prst="rect">
                            <a:avLst/>
                          </a:prstGeom>
                          <a:solidFill>
                            <a:srgbClr val="EC7C30"/>
                          </a:solidFill>
                          <a:ln>
                            <a:noFill/>
                          </a:ln>
                        </wps:spPr>
                        <wps:bodyPr rot="0" vert="horz" wrap="square" lIns="91440" tIns="45720" rIns="91440" bIns="45720" anchor="t" anchorCtr="0" upright="1">
                          <a:noAutofit/>
                        </wps:bodyPr>
                      </wps:wsp>
                      <wps:wsp>
                        <wps:cNvPr id="1540144420" name="Rectangle 100"/>
                        <wps:cNvSpPr>
                          <a:spLocks noChangeArrowheads="1"/>
                        </wps:cNvSpPr>
                        <wps:spPr bwMode="auto">
                          <a:xfrm>
                            <a:off x="3811" y="-130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713070072" name="Rectangle 99"/>
                        <wps:cNvSpPr>
                          <a:spLocks noChangeArrowheads="1"/>
                        </wps:cNvSpPr>
                        <wps:spPr bwMode="auto">
                          <a:xfrm>
                            <a:off x="5016" y="-1309"/>
                            <a:ext cx="120" cy="120"/>
                          </a:xfrm>
                          <a:prstGeom prst="rect">
                            <a:avLst/>
                          </a:prstGeom>
                          <a:solidFill>
                            <a:srgbClr val="EC7C30"/>
                          </a:solidFill>
                          <a:ln>
                            <a:noFill/>
                          </a:ln>
                        </wps:spPr>
                        <wps:bodyPr rot="0" vert="horz" wrap="square" lIns="91440" tIns="45720" rIns="91440" bIns="45720" anchor="t" anchorCtr="0" upright="1">
                          <a:noAutofit/>
                        </wps:bodyPr>
                      </wps:wsp>
                      <wps:wsp>
                        <wps:cNvPr id="162124278" name="Rectangle 98"/>
                        <wps:cNvSpPr>
                          <a:spLocks noChangeArrowheads="1"/>
                        </wps:cNvSpPr>
                        <wps:spPr bwMode="auto">
                          <a:xfrm>
                            <a:off x="5016" y="-130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590366669" name="Rectangle 97"/>
                        <wps:cNvSpPr>
                          <a:spLocks noChangeArrowheads="1"/>
                        </wps:cNvSpPr>
                        <wps:spPr bwMode="auto">
                          <a:xfrm>
                            <a:off x="6220" y="-1309"/>
                            <a:ext cx="120" cy="120"/>
                          </a:xfrm>
                          <a:prstGeom prst="rect">
                            <a:avLst/>
                          </a:prstGeom>
                          <a:solidFill>
                            <a:srgbClr val="EC7C30"/>
                          </a:solidFill>
                          <a:ln>
                            <a:noFill/>
                          </a:ln>
                        </wps:spPr>
                        <wps:bodyPr rot="0" vert="horz" wrap="square" lIns="91440" tIns="45720" rIns="91440" bIns="45720" anchor="t" anchorCtr="0" upright="1">
                          <a:noAutofit/>
                        </wps:bodyPr>
                      </wps:wsp>
                      <wps:wsp>
                        <wps:cNvPr id="1306856129" name="Rectangle 96"/>
                        <wps:cNvSpPr>
                          <a:spLocks noChangeArrowheads="1"/>
                        </wps:cNvSpPr>
                        <wps:spPr bwMode="auto">
                          <a:xfrm>
                            <a:off x="6220" y="-130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65415411" name="Rectangle 95"/>
                        <wps:cNvSpPr>
                          <a:spLocks noChangeArrowheads="1"/>
                        </wps:cNvSpPr>
                        <wps:spPr bwMode="auto">
                          <a:xfrm>
                            <a:off x="7425" y="-1309"/>
                            <a:ext cx="120" cy="120"/>
                          </a:xfrm>
                          <a:prstGeom prst="rect">
                            <a:avLst/>
                          </a:prstGeom>
                          <a:solidFill>
                            <a:srgbClr val="EC7C30"/>
                          </a:solidFill>
                          <a:ln>
                            <a:noFill/>
                          </a:ln>
                        </wps:spPr>
                        <wps:bodyPr rot="0" vert="horz" wrap="square" lIns="91440" tIns="45720" rIns="91440" bIns="45720" anchor="t" anchorCtr="0" upright="1">
                          <a:noAutofit/>
                        </wps:bodyPr>
                      </wps:wsp>
                      <wps:wsp>
                        <wps:cNvPr id="2025921226" name="Rectangle 94"/>
                        <wps:cNvSpPr>
                          <a:spLocks noChangeArrowheads="1"/>
                        </wps:cNvSpPr>
                        <wps:spPr bwMode="auto">
                          <a:xfrm>
                            <a:off x="7425" y="-130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947906599" name="Rectangle 93"/>
                        <wps:cNvSpPr>
                          <a:spLocks noChangeArrowheads="1"/>
                        </wps:cNvSpPr>
                        <wps:spPr bwMode="auto">
                          <a:xfrm>
                            <a:off x="8632" y="-1309"/>
                            <a:ext cx="120" cy="120"/>
                          </a:xfrm>
                          <a:prstGeom prst="rect">
                            <a:avLst/>
                          </a:prstGeom>
                          <a:solidFill>
                            <a:srgbClr val="EC7C30"/>
                          </a:solidFill>
                          <a:ln>
                            <a:noFill/>
                          </a:ln>
                        </wps:spPr>
                        <wps:bodyPr rot="0" vert="horz" wrap="square" lIns="91440" tIns="45720" rIns="91440" bIns="45720" anchor="t" anchorCtr="0" upright="1">
                          <a:noAutofit/>
                        </wps:bodyPr>
                      </wps:wsp>
                      <wps:wsp>
                        <wps:cNvPr id="654938776" name="Rectangle 92"/>
                        <wps:cNvSpPr>
                          <a:spLocks noChangeArrowheads="1"/>
                        </wps:cNvSpPr>
                        <wps:spPr bwMode="auto">
                          <a:xfrm>
                            <a:off x="8632" y="-130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243551345" name="Rectangle 91"/>
                        <wps:cNvSpPr>
                          <a:spLocks noChangeArrowheads="1"/>
                        </wps:cNvSpPr>
                        <wps:spPr bwMode="auto">
                          <a:xfrm>
                            <a:off x="9837" y="-1309"/>
                            <a:ext cx="120" cy="120"/>
                          </a:xfrm>
                          <a:prstGeom prst="rect">
                            <a:avLst/>
                          </a:prstGeom>
                          <a:solidFill>
                            <a:srgbClr val="EC7C30"/>
                          </a:solidFill>
                          <a:ln>
                            <a:noFill/>
                          </a:ln>
                        </wps:spPr>
                        <wps:bodyPr rot="0" vert="horz" wrap="square" lIns="91440" tIns="45720" rIns="91440" bIns="45720" anchor="t" anchorCtr="0" upright="1">
                          <a:noAutofit/>
                        </wps:bodyPr>
                      </wps:wsp>
                      <wps:wsp>
                        <wps:cNvPr id="1537725000" name="Rectangle 90"/>
                        <wps:cNvSpPr>
                          <a:spLocks noChangeArrowheads="1"/>
                        </wps:cNvSpPr>
                        <wps:spPr bwMode="auto">
                          <a:xfrm>
                            <a:off x="9837" y="-130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pic:pic xmlns:pic="http://schemas.openxmlformats.org/drawingml/2006/picture">
                        <pic:nvPicPr>
                          <pic:cNvPr id="1212102614"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4209" y="-513"/>
                            <a:ext cx="384" cy="116"/>
                          </a:xfrm>
                          <a:prstGeom prst="rect">
                            <a:avLst/>
                          </a:prstGeom>
                          <a:noFill/>
                        </pic:spPr>
                      </pic:pic>
                      <wps:wsp>
                        <wps:cNvPr id="601967743" name="Line 88"/>
                        <wps:cNvCnPr>
                          <a:cxnSpLocks noChangeShapeType="1"/>
                        </wps:cNvCnPr>
                        <wps:spPr bwMode="auto">
                          <a:xfrm>
                            <a:off x="7381" y="-453"/>
                            <a:ext cx="384" cy="0"/>
                          </a:xfrm>
                          <a:prstGeom prst="line">
                            <a:avLst/>
                          </a:prstGeom>
                          <a:noFill/>
                          <a:ln w="22225">
                            <a:solidFill>
                              <a:srgbClr val="EC7C30"/>
                            </a:solidFill>
                            <a:round/>
                          </a:ln>
                        </wps:spPr>
                        <wps:bodyPr/>
                      </wps:wsp>
                      <wps:wsp>
                        <wps:cNvPr id="310402724" name="Rectangle 87"/>
                        <wps:cNvSpPr>
                          <a:spLocks noChangeArrowheads="1"/>
                        </wps:cNvSpPr>
                        <wps:spPr bwMode="auto">
                          <a:xfrm>
                            <a:off x="7521" y="-506"/>
                            <a:ext cx="101" cy="101"/>
                          </a:xfrm>
                          <a:prstGeom prst="rect">
                            <a:avLst/>
                          </a:prstGeom>
                          <a:solidFill>
                            <a:srgbClr val="EC7C30"/>
                          </a:solidFill>
                          <a:ln>
                            <a:noFill/>
                          </a:ln>
                        </wps:spPr>
                        <wps:bodyPr rot="0" vert="horz" wrap="square" lIns="91440" tIns="45720" rIns="91440" bIns="45720" anchor="t" anchorCtr="0" upright="1">
                          <a:noAutofit/>
                        </wps:bodyPr>
                      </wps:wsp>
                      <wps:wsp>
                        <wps:cNvPr id="564046107" name="Rectangle 86"/>
                        <wps:cNvSpPr>
                          <a:spLocks noChangeArrowheads="1"/>
                        </wps:cNvSpPr>
                        <wps:spPr bwMode="auto">
                          <a:xfrm>
                            <a:off x="7521" y="-506"/>
                            <a:ext cx="101" cy="101"/>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18641610" name="Rectangle 85"/>
                        <wps:cNvSpPr>
                          <a:spLocks noChangeArrowheads="1"/>
                        </wps:cNvSpPr>
                        <wps:spPr bwMode="auto">
                          <a:xfrm>
                            <a:off x="1440" y="-5038"/>
                            <a:ext cx="9346" cy="4815"/>
                          </a:xfrm>
                          <a:prstGeom prst="rect">
                            <a:avLst/>
                          </a:prstGeom>
                          <a:noFill/>
                          <a:ln w="9525">
                            <a:solidFill>
                              <a:srgbClr val="D9D9D9"/>
                            </a:solidFill>
                            <a:miter lim="800000"/>
                          </a:ln>
                        </wps:spPr>
                        <wps:bodyPr rot="0" vert="horz" wrap="square" lIns="91440" tIns="45720" rIns="91440" bIns="45720" anchor="t" anchorCtr="0" upright="1">
                          <a:noAutofit/>
                        </wps:bodyPr>
                      </wps:wsp>
                      <wps:wsp>
                        <wps:cNvPr id="2044299680" name="Text Box 84"/>
                        <wps:cNvSpPr txBox="1">
                          <a:spLocks noChangeArrowheads="1"/>
                        </wps:cNvSpPr>
                        <wps:spPr bwMode="auto">
                          <a:xfrm>
                            <a:off x="3409" y="-4938"/>
                            <a:ext cx="5265" cy="266"/>
                          </a:xfrm>
                          <a:prstGeom prst="rect">
                            <a:avLst/>
                          </a:prstGeom>
                          <a:noFill/>
                          <a:ln>
                            <a:noFill/>
                          </a:ln>
                        </wps:spPr>
                        <wps:txbx>
                          <w:txbxContent>
                            <w:p w14:paraId="4A13CDA6" w14:textId="77777777" w:rsidR="00620AF0" w:rsidRDefault="00000000">
                              <w:pPr>
                                <w:spacing w:line="266" w:lineRule="exact"/>
                                <w:rPr>
                                  <w:b/>
                                  <w:sz w:val="24"/>
                                </w:rPr>
                              </w:pPr>
                              <w:r>
                                <w:rPr>
                                  <w:b/>
                                  <w:color w:val="585858"/>
                                  <w:spacing w:val="15"/>
                                  <w:sz w:val="24"/>
                                </w:rPr>
                                <w:t>AVERAGE</w:t>
                              </w:r>
                              <w:r>
                                <w:rPr>
                                  <w:b/>
                                  <w:color w:val="585858"/>
                                  <w:spacing w:val="57"/>
                                  <w:sz w:val="24"/>
                                </w:rPr>
                                <w:t xml:space="preserve"> </w:t>
                              </w:r>
                              <w:r>
                                <w:rPr>
                                  <w:b/>
                                  <w:color w:val="585858"/>
                                  <w:spacing w:val="17"/>
                                  <w:sz w:val="24"/>
                                </w:rPr>
                                <w:t>SEPARATION</w:t>
                              </w:r>
                              <w:r>
                                <w:rPr>
                                  <w:b/>
                                  <w:color w:val="585858"/>
                                  <w:spacing w:val="54"/>
                                  <w:sz w:val="24"/>
                                </w:rPr>
                                <w:t xml:space="preserve"> </w:t>
                              </w:r>
                              <w:r>
                                <w:rPr>
                                  <w:b/>
                                  <w:color w:val="585858"/>
                                  <w:spacing w:val="20"/>
                                  <w:sz w:val="24"/>
                                </w:rPr>
                                <w:t>EFFICIENCY%</w:t>
                              </w:r>
                            </w:p>
                          </w:txbxContent>
                        </wps:txbx>
                        <wps:bodyPr rot="0" vert="horz" wrap="square" lIns="0" tIns="0" rIns="0" bIns="0" anchor="t" anchorCtr="0" upright="1">
                          <a:noAutofit/>
                        </wps:bodyPr>
                      </wps:wsp>
                      <wps:wsp>
                        <wps:cNvPr id="1781052603" name="Text Box 83"/>
                        <wps:cNvSpPr txBox="1">
                          <a:spLocks noChangeArrowheads="1"/>
                        </wps:cNvSpPr>
                        <wps:spPr bwMode="auto">
                          <a:xfrm>
                            <a:off x="1713" y="-4296"/>
                            <a:ext cx="203" cy="3142"/>
                          </a:xfrm>
                          <a:prstGeom prst="rect">
                            <a:avLst/>
                          </a:prstGeom>
                          <a:noFill/>
                          <a:ln>
                            <a:noFill/>
                          </a:ln>
                        </wps:spPr>
                        <wps:txbx>
                          <w:txbxContent>
                            <w:p w14:paraId="49DB000C" w14:textId="77777777" w:rsidR="00620AF0" w:rsidRDefault="00000000">
                              <w:pPr>
                                <w:spacing w:line="183" w:lineRule="exact"/>
                                <w:rPr>
                                  <w:rFonts w:ascii="Calibri"/>
                                  <w:sz w:val="18"/>
                                </w:rPr>
                              </w:pPr>
                              <w:r>
                                <w:rPr>
                                  <w:rFonts w:ascii="Calibri"/>
                                  <w:color w:val="585858"/>
                                  <w:sz w:val="18"/>
                                </w:rPr>
                                <w:t>60</w:t>
                              </w:r>
                            </w:p>
                            <w:p w14:paraId="719DADB0" w14:textId="77777777" w:rsidR="00620AF0" w:rsidRDefault="00620AF0">
                              <w:pPr>
                                <w:spacing w:before="5"/>
                                <w:rPr>
                                  <w:rFonts w:ascii="Calibri"/>
                                </w:rPr>
                              </w:pPr>
                            </w:p>
                            <w:p w14:paraId="491D3744" w14:textId="77777777" w:rsidR="00620AF0" w:rsidRDefault="00000000">
                              <w:pPr>
                                <w:rPr>
                                  <w:rFonts w:ascii="Calibri"/>
                                  <w:sz w:val="18"/>
                                </w:rPr>
                              </w:pPr>
                              <w:r>
                                <w:rPr>
                                  <w:rFonts w:ascii="Calibri"/>
                                  <w:color w:val="585858"/>
                                  <w:sz w:val="18"/>
                                </w:rPr>
                                <w:t>50</w:t>
                              </w:r>
                            </w:p>
                            <w:p w14:paraId="00DE0F23" w14:textId="77777777" w:rsidR="00620AF0" w:rsidRDefault="00620AF0">
                              <w:pPr>
                                <w:spacing w:before="5"/>
                                <w:rPr>
                                  <w:rFonts w:ascii="Calibri"/>
                                </w:rPr>
                              </w:pPr>
                            </w:p>
                            <w:p w14:paraId="61F7669D" w14:textId="77777777" w:rsidR="00620AF0" w:rsidRDefault="00000000">
                              <w:pPr>
                                <w:spacing w:before="1"/>
                                <w:rPr>
                                  <w:rFonts w:ascii="Calibri"/>
                                  <w:sz w:val="18"/>
                                </w:rPr>
                              </w:pPr>
                              <w:r>
                                <w:rPr>
                                  <w:rFonts w:ascii="Calibri"/>
                                  <w:color w:val="585858"/>
                                  <w:sz w:val="18"/>
                                </w:rPr>
                                <w:t>40</w:t>
                              </w:r>
                            </w:p>
                            <w:p w14:paraId="6B287804" w14:textId="77777777" w:rsidR="00620AF0" w:rsidRDefault="00620AF0">
                              <w:pPr>
                                <w:spacing w:before="4"/>
                                <w:rPr>
                                  <w:rFonts w:ascii="Calibri"/>
                                </w:rPr>
                              </w:pPr>
                            </w:p>
                            <w:p w14:paraId="0A9114BD" w14:textId="77777777" w:rsidR="00620AF0" w:rsidRDefault="00000000">
                              <w:pPr>
                                <w:spacing w:before="1"/>
                                <w:rPr>
                                  <w:rFonts w:ascii="Calibri"/>
                                  <w:sz w:val="18"/>
                                </w:rPr>
                              </w:pPr>
                              <w:r>
                                <w:rPr>
                                  <w:rFonts w:ascii="Calibri"/>
                                  <w:color w:val="585858"/>
                                  <w:sz w:val="18"/>
                                </w:rPr>
                                <w:t>30</w:t>
                              </w:r>
                            </w:p>
                            <w:p w14:paraId="7AD53DB2" w14:textId="77777777" w:rsidR="00620AF0" w:rsidRDefault="00620AF0">
                              <w:pPr>
                                <w:spacing w:before="5"/>
                                <w:rPr>
                                  <w:rFonts w:ascii="Calibri"/>
                                </w:rPr>
                              </w:pPr>
                            </w:p>
                            <w:p w14:paraId="61ACC7DA" w14:textId="77777777" w:rsidR="00620AF0" w:rsidRDefault="00000000">
                              <w:pPr>
                                <w:rPr>
                                  <w:rFonts w:ascii="Calibri"/>
                                  <w:sz w:val="18"/>
                                </w:rPr>
                              </w:pPr>
                              <w:r>
                                <w:rPr>
                                  <w:rFonts w:ascii="Calibri"/>
                                  <w:color w:val="585858"/>
                                  <w:sz w:val="18"/>
                                </w:rPr>
                                <w:t>20</w:t>
                              </w:r>
                            </w:p>
                            <w:p w14:paraId="3C7BEF81" w14:textId="77777777" w:rsidR="00620AF0" w:rsidRDefault="00620AF0">
                              <w:pPr>
                                <w:spacing w:before="5"/>
                                <w:rPr>
                                  <w:rFonts w:ascii="Calibri"/>
                                </w:rPr>
                              </w:pPr>
                            </w:p>
                            <w:p w14:paraId="79A0049F" w14:textId="77777777" w:rsidR="00620AF0" w:rsidRDefault="00000000">
                              <w:pPr>
                                <w:rPr>
                                  <w:rFonts w:ascii="Calibri"/>
                                  <w:sz w:val="18"/>
                                </w:rPr>
                              </w:pPr>
                              <w:r>
                                <w:rPr>
                                  <w:rFonts w:ascii="Calibri"/>
                                  <w:color w:val="585858"/>
                                  <w:sz w:val="18"/>
                                </w:rPr>
                                <w:t>10</w:t>
                              </w:r>
                            </w:p>
                            <w:p w14:paraId="0ADE4306" w14:textId="77777777" w:rsidR="00620AF0" w:rsidRDefault="00620AF0">
                              <w:pPr>
                                <w:spacing w:before="5"/>
                                <w:rPr>
                                  <w:rFonts w:ascii="Calibri"/>
                                </w:rPr>
                              </w:pPr>
                            </w:p>
                            <w:p w14:paraId="0BBDE904" w14:textId="77777777" w:rsidR="00620AF0" w:rsidRDefault="00000000">
                              <w:pPr>
                                <w:spacing w:before="1" w:line="216" w:lineRule="exact"/>
                                <w:ind w:left="91"/>
                                <w:rPr>
                                  <w:rFonts w:ascii="Calibri"/>
                                  <w:sz w:val="18"/>
                                </w:rPr>
                              </w:pPr>
                              <w:r>
                                <w:rPr>
                                  <w:rFonts w:ascii="Calibri"/>
                                  <w:color w:val="585858"/>
                                  <w:sz w:val="18"/>
                                </w:rPr>
                                <w:t>0</w:t>
                              </w:r>
                            </w:p>
                          </w:txbxContent>
                        </wps:txbx>
                        <wps:bodyPr rot="0" vert="horz" wrap="square" lIns="0" tIns="0" rIns="0" bIns="0" anchor="t" anchorCtr="0" upright="1">
                          <a:noAutofit/>
                        </wps:bodyPr>
                      </wps:wsp>
                      <wps:wsp>
                        <wps:cNvPr id="1518607232" name="Text Box 82"/>
                        <wps:cNvSpPr txBox="1">
                          <a:spLocks noChangeArrowheads="1"/>
                        </wps:cNvSpPr>
                        <wps:spPr bwMode="auto">
                          <a:xfrm>
                            <a:off x="2612" y="-1117"/>
                            <a:ext cx="102" cy="161"/>
                          </a:xfrm>
                          <a:prstGeom prst="rect">
                            <a:avLst/>
                          </a:prstGeom>
                          <a:noFill/>
                          <a:ln>
                            <a:noFill/>
                          </a:ln>
                        </wps:spPr>
                        <wps:txbx>
                          <w:txbxContent>
                            <w:p w14:paraId="2DEC57EF" w14:textId="77777777" w:rsidR="00620AF0" w:rsidRDefault="00000000">
                              <w:pPr>
                                <w:spacing w:line="161" w:lineRule="exact"/>
                                <w:rPr>
                                  <w:rFonts w:ascii="Calibri"/>
                                  <w:sz w:val="16"/>
                                </w:rPr>
                              </w:pPr>
                              <w:r>
                                <w:rPr>
                                  <w:rFonts w:ascii="Calibri"/>
                                  <w:color w:val="585858"/>
                                  <w:sz w:val="16"/>
                                </w:rPr>
                                <w:t>6</w:t>
                              </w:r>
                            </w:p>
                          </w:txbxContent>
                        </wps:txbx>
                        <wps:bodyPr rot="0" vert="horz" wrap="square" lIns="0" tIns="0" rIns="0" bIns="0" anchor="t" anchorCtr="0" upright="1">
                          <a:noAutofit/>
                        </wps:bodyPr>
                      </wps:wsp>
                      <wps:wsp>
                        <wps:cNvPr id="834299081" name="Text Box 81"/>
                        <wps:cNvSpPr txBox="1">
                          <a:spLocks noChangeArrowheads="1"/>
                        </wps:cNvSpPr>
                        <wps:spPr bwMode="auto">
                          <a:xfrm>
                            <a:off x="3765" y="-1117"/>
                            <a:ext cx="232" cy="161"/>
                          </a:xfrm>
                          <a:prstGeom prst="rect">
                            <a:avLst/>
                          </a:prstGeom>
                          <a:noFill/>
                          <a:ln>
                            <a:noFill/>
                          </a:ln>
                        </wps:spPr>
                        <wps:txbx>
                          <w:txbxContent>
                            <w:p w14:paraId="27239038" w14:textId="77777777" w:rsidR="00620AF0" w:rsidRDefault="00000000">
                              <w:pPr>
                                <w:spacing w:line="161" w:lineRule="exact"/>
                                <w:rPr>
                                  <w:rFonts w:ascii="Calibri"/>
                                  <w:sz w:val="16"/>
                                </w:rPr>
                              </w:pPr>
                              <w:r>
                                <w:rPr>
                                  <w:rFonts w:ascii="Calibri"/>
                                  <w:color w:val="585858"/>
                                  <w:spacing w:val="12"/>
                                  <w:sz w:val="16"/>
                                </w:rPr>
                                <w:t>12</w:t>
                              </w:r>
                              <w:r>
                                <w:rPr>
                                  <w:rFonts w:ascii="Calibri"/>
                                  <w:color w:val="585858"/>
                                  <w:spacing w:val="-13"/>
                                  <w:sz w:val="16"/>
                                </w:rPr>
                                <w:t xml:space="preserve"> </w:t>
                              </w:r>
                            </w:p>
                          </w:txbxContent>
                        </wps:txbx>
                        <wps:bodyPr rot="0" vert="horz" wrap="square" lIns="0" tIns="0" rIns="0" bIns="0" anchor="t" anchorCtr="0" upright="1">
                          <a:noAutofit/>
                        </wps:bodyPr>
                      </wps:wsp>
                      <wps:wsp>
                        <wps:cNvPr id="2034094702" name="Text Box 80"/>
                        <wps:cNvSpPr txBox="1">
                          <a:spLocks noChangeArrowheads="1"/>
                        </wps:cNvSpPr>
                        <wps:spPr bwMode="auto">
                          <a:xfrm>
                            <a:off x="4970" y="-1117"/>
                            <a:ext cx="232" cy="161"/>
                          </a:xfrm>
                          <a:prstGeom prst="rect">
                            <a:avLst/>
                          </a:prstGeom>
                          <a:noFill/>
                          <a:ln>
                            <a:noFill/>
                          </a:ln>
                        </wps:spPr>
                        <wps:txbx>
                          <w:txbxContent>
                            <w:p w14:paraId="01EB78E7" w14:textId="77777777" w:rsidR="00620AF0" w:rsidRDefault="00000000">
                              <w:pPr>
                                <w:spacing w:line="161" w:lineRule="exact"/>
                                <w:rPr>
                                  <w:rFonts w:ascii="Calibri"/>
                                  <w:sz w:val="16"/>
                                </w:rPr>
                              </w:pPr>
                              <w:r>
                                <w:rPr>
                                  <w:rFonts w:ascii="Calibri"/>
                                  <w:color w:val="585858"/>
                                  <w:spacing w:val="12"/>
                                  <w:sz w:val="16"/>
                                </w:rPr>
                                <w:t>18</w:t>
                              </w:r>
                              <w:r>
                                <w:rPr>
                                  <w:rFonts w:ascii="Calibri"/>
                                  <w:color w:val="585858"/>
                                  <w:spacing w:val="-13"/>
                                  <w:sz w:val="16"/>
                                </w:rPr>
                                <w:t xml:space="preserve"> </w:t>
                              </w:r>
                            </w:p>
                          </w:txbxContent>
                        </wps:txbx>
                        <wps:bodyPr rot="0" vert="horz" wrap="square" lIns="0" tIns="0" rIns="0" bIns="0" anchor="t" anchorCtr="0" upright="1">
                          <a:noAutofit/>
                        </wps:bodyPr>
                      </wps:wsp>
                      <wps:wsp>
                        <wps:cNvPr id="1800969575" name="Text Box 79"/>
                        <wps:cNvSpPr txBox="1">
                          <a:spLocks noChangeArrowheads="1"/>
                        </wps:cNvSpPr>
                        <wps:spPr bwMode="auto">
                          <a:xfrm>
                            <a:off x="5913" y="-1117"/>
                            <a:ext cx="756" cy="441"/>
                          </a:xfrm>
                          <a:prstGeom prst="rect">
                            <a:avLst/>
                          </a:prstGeom>
                          <a:noFill/>
                          <a:ln>
                            <a:noFill/>
                          </a:ln>
                        </wps:spPr>
                        <wps:txbx>
                          <w:txbxContent>
                            <w:p w14:paraId="60F14EB4" w14:textId="77777777" w:rsidR="00620AF0" w:rsidRDefault="00000000">
                              <w:pPr>
                                <w:spacing w:line="164" w:lineRule="exact"/>
                                <w:ind w:right="16"/>
                                <w:jc w:val="center"/>
                                <w:rPr>
                                  <w:rFonts w:ascii="Calibri"/>
                                  <w:sz w:val="16"/>
                                </w:rPr>
                              </w:pPr>
                              <w:r>
                                <w:rPr>
                                  <w:rFonts w:ascii="Calibri"/>
                                  <w:color w:val="585858"/>
                                  <w:spacing w:val="12"/>
                                  <w:sz w:val="16"/>
                                </w:rPr>
                                <w:t>24</w:t>
                              </w:r>
                              <w:r>
                                <w:rPr>
                                  <w:rFonts w:ascii="Calibri"/>
                                  <w:color w:val="585858"/>
                                  <w:spacing w:val="-13"/>
                                  <w:sz w:val="16"/>
                                </w:rPr>
                                <w:t xml:space="preserve"> </w:t>
                              </w:r>
                            </w:p>
                            <w:p w14:paraId="24653538" w14:textId="77777777" w:rsidR="00620AF0" w:rsidRDefault="00000000">
                              <w:pPr>
                                <w:spacing w:before="60" w:line="216" w:lineRule="exact"/>
                                <w:ind w:right="18"/>
                                <w:jc w:val="center"/>
                                <w:rPr>
                                  <w:rFonts w:ascii="Calibri"/>
                                  <w:sz w:val="18"/>
                                </w:rPr>
                              </w:pPr>
                              <w:r>
                                <w:rPr>
                                  <w:rFonts w:ascii="Calibri"/>
                                  <w:color w:val="585858"/>
                                  <w:spacing w:val="-1"/>
                                  <w:sz w:val="18"/>
                                </w:rPr>
                                <w:t>TIME</w:t>
                              </w:r>
                              <w:r>
                                <w:rPr>
                                  <w:rFonts w:ascii="Calibri"/>
                                  <w:color w:val="585858"/>
                                  <w:spacing w:val="-7"/>
                                  <w:sz w:val="18"/>
                                </w:rPr>
                                <w:t xml:space="preserve"> </w:t>
                              </w:r>
                              <w:r>
                                <w:rPr>
                                  <w:rFonts w:ascii="Calibri"/>
                                  <w:color w:val="585858"/>
                                  <w:spacing w:val="-1"/>
                                  <w:sz w:val="18"/>
                                </w:rPr>
                                <w:t>(HR)</w:t>
                              </w:r>
                            </w:p>
                          </w:txbxContent>
                        </wps:txbx>
                        <wps:bodyPr rot="0" vert="horz" wrap="square" lIns="0" tIns="0" rIns="0" bIns="0" anchor="t" anchorCtr="0" upright="1">
                          <a:noAutofit/>
                        </wps:bodyPr>
                      </wps:wsp>
                      <wps:wsp>
                        <wps:cNvPr id="897276863" name="Text Box 78"/>
                        <wps:cNvSpPr txBox="1">
                          <a:spLocks noChangeArrowheads="1"/>
                        </wps:cNvSpPr>
                        <wps:spPr bwMode="auto">
                          <a:xfrm>
                            <a:off x="7382" y="-1117"/>
                            <a:ext cx="232" cy="161"/>
                          </a:xfrm>
                          <a:prstGeom prst="rect">
                            <a:avLst/>
                          </a:prstGeom>
                          <a:noFill/>
                          <a:ln>
                            <a:noFill/>
                          </a:ln>
                        </wps:spPr>
                        <wps:txbx>
                          <w:txbxContent>
                            <w:p w14:paraId="6EB9A9B4" w14:textId="77777777" w:rsidR="00620AF0" w:rsidRDefault="00000000">
                              <w:pPr>
                                <w:spacing w:line="161" w:lineRule="exact"/>
                                <w:rPr>
                                  <w:rFonts w:ascii="Calibri"/>
                                  <w:sz w:val="16"/>
                                </w:rPr>
                              </w:pPr>
                              <w:r>
                                <w:rPr>
                                  <w:rFonts w:ascii="Calibri"/>
                                  <w:color w:val="585858"/>
                                  <w:spacing w:val="12"/>
                                  <w:sz w:val="16"/>
                                </w:rPr>
                                <w:t>30</w:t>
                              </w:r>
                              <w:r>
                                <w:rPr>
                                  <w:rFonts w:ascii="Calibri"/>
                                  <w:color w:val="585858"/>
                                  <w:spacing w:val="-13"/>
                                  <w:sz w:val="16"/>
                                </w:rPr>
                                <w:t xml:space="preserve"> </w:t>
                              </w:r>
                            </w:p>
                          </w:txbxContent>
                        </wps:txbx>
                        <wps:bodyPr rot="0" vert="horz" wrap="square" lIns="0" tIns="0" rIns="0" bIns="0" anchor="t" anchorCtr="0" upright="1">
                          <a:noAutofit/>
                        </wps:bodyPr>
                      </wps:wsp>
                      <wps:wsp>
                        <wps:cNvPr id="387040878" name="Text Box 77"/>
                        <wps:cNvSpPr txBox="1">
                          <a:spLocks noChangeArrowheads="1"/>
                        </wps:cNvSpPr>
                        <wps:spPr bwMode="auto">
                          <a:xfrm>
                            <a:off x="8588" y="-1117"/>
                            <a:ext cx="232" cy="161"/>
                          </a:xfrm>
                          <a:prstGeom prst="rect">
                            <a:avLst/>
                          </a:prstGeom>
                          <a:noFill/>
                          <a:ln>
                            <a:noFill/>
                          </a:ln>
                        </wps:spPr>
                        <wps:txbx>
                          <w:txbxContent>
                            <w:p w14:paraId="7BE84FE7" w14:textId="77777777" w:rsidR="00620AF0" w:rsidRDefault="00000000">
                              <w:pPr>
                                <w:spacing w:line="161" w:lineRule="exact"/>
                                <w:rPr>
                                  <w:rFonts w:ascii="Calibri"/>
                                  <w:sz w:val="16"/>
                                </w:rPr>
                              </w:pPr>
                              <w:r>
                                <w:rPr>
                                  <w:rFonts w:ascii="Calibri"/>
                                  <w:color w:val="585858"/>
                                  <w:spacing w:val="12"/>
                                  <w:sz w:val="16"/>
                                </w:rPr>
                                <w:t>36</w:t>
                              </w:r>
                              <w:r>
                                <w:rPr>
                                  <w:rFonts w:ascii="Calibri"/>
                                  <w:color w:val="585858"/>
                                  <w:spacing w:val="-13"/>
                                  <w:sz w:val="16"/>
                                </w:rPr>
                                <w:t xml:space="preserve"> </w:t>
                              </w:r>
                            </w:p>
                          </w:txbxContent>
                        </wps:txbx>
                        <wps:bodyPr rot="0" vert="horz" wrap="square" lIns="0" tIns="0" rIns="0" bIns="0" anchor="t" anchorCtr="0" upright="1">
                          <a:noAutofit/>
                        </wps:bodyPr>
                      </wps:wsp>
                      <wps:wsp>
                        <wps:cNvPr id="1513771494" name="Text Box 76"/>
                        <wps:cNvSpPr txBox="1">
                          <a:spLocks noChangeArrowheads="1"/>
                        </wps:cNvSpPr>
                        <wps:spPr bwMode="auto">
                          <a:xfrm>
                            <a:off x="9794" y="-1117"/>
                            <a:ext cx="232" cy="161"/>
                          </a:xfrm>
                          <a:prstGeom prst="rect">
                            <a:avLst/>
                          </a:prstGeom>
                          <a:noFill/>
                          <a:ln>
                            <a:noFill/>
                          </a:ln>
                        </wps:spPr>
                        <wps:txbx>
                          <w:txbxContent>
                            <w:p w14:paraId="47D317DF" w14:textId="77777777" w:rsidR="00620AF0" w:rsidRDefault="00000000">
                              <w:pPr>
                                <w:spacing w:line="161" w:lineRule="exact"/>
                                <w:rPr>
                                  <w:rFonts w:ascii="Calibri"/>
                                  <w:sz w:val="16"/>
                                </w:rPr>
                              </w:pPr>
                              <w:r>
                                <w:rPr>
                                  <w:rFonts w:ascii="Calibri"/>
                                  <w:color w:val="585858"/>
                                  <w:spacing w:val="12"/>
                                  <w:sz w:val="16"/>
                                </w:rPr>
                                <w:t>42</w:t>
                              </w:r>
                              <w:r>
                                <w:rPr>
                                  <w:rFonts w:ascii="Calibri"/>
                                  <w:color w:val="585858"/>
                                  <w:spacing w:val="-13"/>
                                  <w:sz w:val="16"/>
                                </w:rPr>
                                <w:t xml:space="preserve"> </w:t>
                              </w:r>
                            </w:p>
                          </w:txbxContent>
                        </wps:txbx>
                        <wps:bodyPr rot="0" vert="horz" wrap="square" lIns="0" tIns="0" rIns="0" bIns="0" anchor="t" anchorCtr="0" upright="1">
                          <a:noAutofit/>
                        </wps:bodyPr>
                      </wps:wsp>
                      <wps:wsp>
                        <wps:cNvPr id="914210064" name="Text Box 75"/>
                        <wps:cNvSpPr txBox="1">
                          <a:spLocks noChangeArrowheads="1"/>
                        </wps:cNvSpPr>
                        <wps:spPr bwMode="auto">
                          <a:xfrm>
                            <a:off x="4634" y="-537"/>
                            <a:ext cx="3594" cy="180"/>
                          </a:xfrm>
                          <a:prstGeom prst="rect">
                            <a:avLst/>
                          </a:prstGeom>
                          <a:noFill/>
                          <a:ln>
                            <a:noFill/>
                          </a:ln>
                        </wps:spPr>
                        <wps:txbx>
                          <w:txbxContent>
                            <w:p w14:paraId="3D92EDF7" w14:textId="77777777" w:rsidR="00620AF0" w:rsidRDefault="00000000">
                              <w:pPr>
                                <w:tabs>
                                  <w:tab w:val="left" w:pos="3172"/>
                                </w:tabs>
                                <w:spacing w:line="180" w:lineRule="exact"/>
                                <w:rPr>
                                  <w:rFonts w:ascii="Calibri"/>
                                  <w:sz w:val="18"/>
                                </w:rPr>
                              </w:pPr>
                              <w:r>
                                <w:rPr>
                                  <w:rFonts w:ascii="Calibri"/>
                                  <w:color w:val="585858"/>
                                  <w:sz w:val="18"/>
                                </w:rPr>
                                <w:t>average</w:t>
                              </w:r>
                              <w:r>
                                <w:rPr>
                                  <w:rFonts w:ascii="Calibri"/>
                                  <w:color w:val="585858"/>
                                  <w:spacing w:val="-3"/>
                                  <w:sz w:val="18"/>
                                </w:rPr>
                                <w:t xml:space="preserve"> </w:t>
                              </w:r>
                              <w:r>
                                <w:rPr>
                                  <w:rFonts w:ascii="Calibri"/>
                                  <w:color w:val="585858"/>
                                  <w:sz w:val="18"/>
                                </w:rPr>
                                <w:t>separation</w:t>
                              </w:r>
                              <w:r>
                                <w:rPr>
                                  <w:rFonts w:ascii="Calibri"/>
                                  <w:color w:val="585858"/>
                                  <w:spacing w:val="-2"/>
                                  <w:sz w:val="18"/>
                                </w:rPr>
                                <w:t xml:space="preserve"> </w:t>
                              </w:r>
                              <w:r>
                                <w:rPr>
                                  <w:rFonts w:ascii="Calibri"/>
                                  <w:color w:val="585858"/>
                                  <w:sz w:val="18"/>
                                </w:rPr>
                                <w:t>efficiency%</w:t>
                              </w:r>
                              <w:r>
                                <w:rPr>
                                  <w:rFonts w:ascii="Calibri"/>
                                  <w:color w:val="585858"/>
                                  <w:sz w:val="18"/>
                                </w:rPr>
                                <w:tab/>
                                <w:t>Blank</w:t>
                              </w:r>
                            </w:p>
                          </w:txbxContent>
                        </wps:txbx>
                        <wps:bodyPr rot="0" vert="horz" wrap="square" lIns="0" tIns="0" rIns="0" bIns="0" anchor="t" anchorCtr="0" upright="1">
                          <a:noAutofit/>
                        </wps:bodyPr>
                      </wps:wsp>
                    </wpg:wgp>
                  </a:graphicData>
                </a:graphic>
              </wp:anchor>
            </w:drawing>
          </mc:Choice>
          <mc:Fallback>
            <w:pict>
              <v:group w14:anchorId="18B51F63" id="Group 74" o:spid="_x0000_s1089" style="position:absolute;left:0;text-align:left;margin-left:1in;margin-top:1.5pt;width:428.25pt;height:236.25pt;z-index:251672576;mso-position-horizontal-relative:page" coordorigin="1433,-5045" coordsize="9361,4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">
                <v:shape id="AutoShape 114" o:spid="_x0000_s1090" style="position:absolute;left:2062;top:-4211;width:542;height:2962;visibility:visible;mso-wrap-style:square;v-text-anchor:top" coordsize="542,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" path="m,2961l,m,2961r542,e" filled="f" strokecolor="#d9d9d9">
                  <v:path arrowok="t" o:connecttype="custom" o:connectlocs="0,-1250;0,-4211;0,-1250;542,-1250" o:connectangles="0,0,0,0"/>
                </v:shape>
                <v:shape id="Freeform 113" o:spid="_x0000_s1091" style="position:absolute;left:2665;top:-3796;width:7233;height:1888;visibility:visible;mso-wrap-style:square;v-text-anchor:top" coordsize="7233,1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" path="m,1887l1206,1600,2411,1358,3616,983,4821,570,6028,285,7233,e" filled="f" strokecolor="#4471c4" strokeweight="1.75pt">
                  <v:path arrowok="t" o:connecttype="custom" o:connectlocs="0,-1908;1206,-2195;2411,-2437;3616,-2812;4821,-3225;6028,-3510;7233,-3795" o:connectangles="0,0,0,0,0,0,0"/>
                </v:shape>
                <v:shape id="Picture 112" o:spid="_x0000_s1092" type="#_x0000_t75" style="position:absolute;left:2596;top:-1974;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">
                  <v:imagedata r:id="rId25" o:title=""/>
                </v:shape>
                <v:shape id="Picture 111" o:spid="_x0000_s1093" type="#_x0000_t75" style="position:absolute;left:3803;top:-226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">
                  <v:imagedata r:id="rId25" o:title=""/>
                </v:shape>
                <v:shape id="Picture 110" o:spid="_x0000_s1094" type="#_x0000_t75" style="position:absolute;left:5008;top:-2504;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">
                  <v:imagedata r:id="rId25" o:title=""/>
                </v:shape>
                <v:shape id="Picture 109" o:spid="_x0000_s1095" type="#_x0000_t75" style="position:absolute;left:6213;top:-2879;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">
                  <v:imagedata r:id="rId25" o:title=""/>
                </v:shape>
                <v:shape id="Picture 108" o:spid="_x0000_s1096" type="#_x0000_t75" style="position:absolute;left:7418;top:-3291;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">
                  <v:imagedata r:id="rId25" o:title=""/>
                </v:shape>
                <v:shape id="Picture 107" o:spid="_x0000_s1097" type="#_x0000_t75" style="position:absolute;left:8625;top:-3577;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">
                  <v:imagedata r:id="rId25" o:title=""/>
                </v:shape>
                <v:shape id="Picture 106" o:spid="_x0000_s1098" type="#_x0000_t75" style="position:absolute;left:9830;top:-386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">
                  <v:imagedata r:id="rId25" o:title=""/>
                </v:shape>
                <v:shape id="AutoShape 105" o:spid="_x0000_s1099" style="position:absolute;left:2724;top:-1250;width:7777;height:2;visibility:visible;mso-wrap-style:square;v-text-anchor:top" coordsize="77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" path="m,l1087,t120,l2292,t120,l3497,t120,l4702,t120,l5909,t120,l7114,t120,l7776,e" filled="f" strokecolor="#d9d9d9">
                  <v:path arrowok="t" o:connecttype="custom" o:connectlocs="0,0;1087,0;1207,0;2292,0;2412,0;3497,0;3617,0;4702,0;4822,0;5909,0;6029,0;7114,0;7234,0;7776,0" o:connectangles="0,0,0,0,0,0,0,0,0,0,0,0,0,0"/>
                </v:shape>
                <v:shape id="Freeform 104" o:spid="_x0000_s1100" style="position:absolute;left:2665;top:-1250;width:7233;height:2;visibility:visible;mso-wrap-style:square;v-text-anchor:top" coordsize="7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" path="m,l,,6028,,7233,e" filled="f" strokecolor="#ec7c30" strokeweight="1.75pt">
                  <v:path arrowok="t" o:connecttype="custom" o:connectlocs="0,0;0,0;6028,0;7233,0" o:connectangles="0,0,0,0"/>
                </v:shape>
                <v:rect id="Rectangle 103" o:spid="_x0000_s1101" style="position:absolute;left:2604;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" fillcolor="#ec7c30" stroked="f"/>
                <v:rect id="Rectangle 102" o:spid="_x0000_s1102" style="position:absolute;left:2604;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" filled="f" strokecolor="#ec7c30"/>
                <v:rect id="Rectangle 101" o:spid="_x0000_s1103" style="position:absolute;left:3811;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" fillcolor="#ec7c30" stroked="f"/>
                <v:rect id="Rectangle 100" o:spid="_x0000_s1104" style="position:absolute;left:3811;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" filled="f" strokecolor="#ec7c30"/>
                <v:rect id="Rectangle 99" o:spid="_x0000_s1105" style="position:absolute;left:5016;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" fillcolor="#ec7c30" stroked="f"/>
                <v:rect id="Rectangle 98" o:spid="_x0000_s1106" style="position:absolute;left:5016;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" filled="f" strokecolor="#ec7c30"/>
                <v:rect id="Rectangle 97" o:spid="_x0000_s1107" style="position:absolute;left:6220;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" fillcolor="#ec7c30" stroked="f"/>
                <v:rect id="Rectangle 96" o:spid="_x0000_s1108" style="position:absolute;left:6220;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" filled="f" strokecolor="#ec7c30"/>
                <v:rect id="Rectangle 95" o:spid="_x0000_s1109" style="position:absolute;left:7425;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" fillcolor="#ec7c30" stroked="f"/>
                <v:rect id="Rectangle 94" o:spid="_x0000_s1110" style="position:absolute;left:7425;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" filled="f" strokecolor="#ec7c30"/>
                <v:rect id="Rectangle 93" o:spid="_x0000_s1111" style="position:absolute;left:8632;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" fillcolor="#ec7c30" stroked="f"/>
                <v:rect id="Rectangle 92" o:spid="_x0000_s1112" style="position:absolute;left:8632;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" filled="f" strokecolor="#ec7c30"/>
                <v:rect id="Rectangle 91" o:spid="_x0000_s1113" style="position:absolute;left:9837;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" fillcolor="#ec7c30" stroked="f"/>
                <v:rect id="Rectangle 90" o:spid="_x0000_s1114" style="position:absolute;left:9837;top:-130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" filled="f" strokecolor="#ec7c30"/>
                <v:shape id="Picture 89" o:spid="_x0000_s1115" type="#_x0000_t75" style="position:absolute;left:4209;top:-513;width:38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">
                  <v:imagedata r:id="rId35" o:title=""/>
                </v:shape>
                <v:line id="Line 88" o:spid="_x0000_s1116" style="position:absolute;visibility:visible;mso-wrap-style:square" from="7381,-453" to="776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" strokecolor="#ec7c30" strokeweight="1.75pt"/>
                <v:rect id="Rectangle 87" o:spid="_x0000_s1117" style="position:absolute;left:7521;top:-506;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" fillcolor="#ec7c30" stroked="f"/>
                <v:rect id="Rectangle 86" o:spid="_x0000_s1118" style="position:absolute;left:7521;top:-506;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" filled="f" strokecolor="#ec7c30"/>
                <v:rect id="Rectangle 85" o:spid="_x0000_s1119" style="position:absolute;left:1440;top:-5038;width:9346;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" filled="f" strokecolor="#d9d9d9"/>
                <v:shape id="Text Box 84" o:spid="_x0000_s1120" type="#_x0000_t202" style="position:absolute;left:3409;top:-4938;width:52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" filled="f" stroked="f">
                  <v:textbox inset="0,0,0,0">
                    <w:txbxContent>
                      <w:p w14:paraId="4A13CDA6" w14:textId="77777777" w:rsidR="00620AF0" w:rsidRDefault="00000000">
                        <w:pPr>
                          <w:spacing w:line="266" w:lineRule="exact"/>
                          <w:rPr>
                            <w:b/>
                            <w:sz w:val="24"/>
                          </w:rPr>
                        </w:pPr>
                        <w:r>
                          <w:rPr>
                            <w:b/>
                            <w:color w:val="585858"/>
                            <w:spacing w:val="15"/>
                            <w:sz w:val="24"/>
                          </w:rPr>
                          <w:t>AVERAGE</w:t>
                        </w:r>
                        <w:r>
                          <w:rPr>
                            <w:b/>
                            <w:color w:val="585858"/>
                            <w:spacing w:val="57"/>
                            <w:sz w:val="24"/>
                          </w:rPr>
                          <w:t xml:space="preserve"> </w:t>
                        </w:r>
                        <w:r>
                          <w:rPr>
                            <w:b/>
                            <w:color w:val="585858"/>
                            <w:spacing w:val="17"/>
                            <w:sz w:val="24"/>
                          </w:rPr>
                          <w:t>SEPARATION</w:t>
                        </w:r>
                        <w:r>
                          <w:rPr>
                            <w:b/>
                            <w:color w:val="585858"/>
                            <w:spacing w:val="54"/>
                            <w:sz w:val="24"/>
                          </w:rPr>
                          <w:t xml:space="preserve"> </w:t>
                        </w:r>
                        <w:r>
                          <w:rPr>
                            <w:b/>
                            <w:color w:val="585858"/>
                            <w:spacing w:val="20"/>
                            <w:sz w:val="24"/>
                          </w:rPr>
                          <w:t>EFFICIENCY%</w:t>
                        </w:r>
                      </w:p>
                    </w:txbxContent>
                  </v:textbox>
                </v:shape>
                <v:shape id="Text Box 83" o:spid="_x0000_s1121" type="#_x0000_t202" style="position:absolute;left:1713;top:-4296;width:203;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" filled="f" stroked="f">
                  <v:textbox inset="0,0,0,0">
                    <w:txbxContent>
                      <w:p w14:paraId="49DB000C" w14:textId="77777777" w:rsidR="00620AF0" w:rsidRDefault="00000000">
                        <w:pPr>
                          <w:spacing w:line="183" w:lineRule="exact"/>
                          <w:rPr>
                            <w:rFonts w:ascii="Calibri"/>
                            <w:sz w:val="18"/>
                          </w:rPr>
                        </w:pPr>
                        <w:r>
                          <w:rPr>
                            <w:rFonts w:ascii="Calibri"/>
                            <w:color w:val="585858"/>
                            <w:sz w:val="18"/>
                          </w:rPr>
                          <w:t>60</w:t>
                        </w:r>
                      </w:p>
                      <w:p w14:paraId="719DADB0" w14:textId="77777777" w:rsidR="00620AF0" w:rsidRDefault="00620AF0">
                        <w:pPr>
                          <w:spacing w:before="5"/>
                          <w:rPr>
                            <w:rFonts w:ascii="Calibri"/>
                          </w:rPr>
                        </w:pPr>
                      </w:p>
                      <w:p w14:paraId="491D3744" w14:textId="77777777" w:rsidR="00620AF0" w:rsidRDefault="00000000">
                        <w:pPr>
                          <w:rPr>
                            <w:rFonts w:ascii="Calibri"/>
                            <w:sz w:val="18"/>
                          </w:rPr>
                        </w:pPr>
                        <w:r>
                          <w:rPr>
                            <w:rFonts w:ascii="Calibri"/>
                            <w:color w:val="585858"/>
                            <w:sz w:val="18"/>
                          </w:rPr>
                          <w:t>50</w:t>
                        </w:r>
                      </w:p>
                      <w:p w14:paraId="00DE0F23" w14:textId="77777777" w:rsidR="00620AF0" w:rsidRDefault="00620AF0">
                        <w:pPr>
                          <w:spacing w:before="5"/>
                          <w:rPr>
                            <w:rFonts w:ascii="Calibri"/>
                          </w:rPr>
                        </w:pPr>
                      </w:p>
                      <w:p w14:paraId="61F7669D" w14:textId="77777777" w:rsidR="00620AF0" w:rsidRDefault="00000000">
                        <w:pPr>
                          <w:spacing w:before="1"/>
                          <w:rPr>
                            <w:rFonts w:ascii="Calibri"/>
                            <w:sz w:val="18"/>
                          </w:rPr>
                        </w:pPr>
                        <w:r>
                          <w:rPr>
                            <w:rFonts w:ascii="Calibri"/>
                            <w:color w:val="585858"/>
                            <w:sz w:val="18"/>
                          </w:rPr>
                          <w:t>40</w:t>
                        </w:r>
                      </w:p>
                      <w:p w14:paraId="6B287804" w14:textId="77777777" w:rsidR="00620AF0" w:rsidRDefault="00620AF0">
                        <w:pPr>
                          <w:spacing w:before="4"/>
                          <w:rPr>
                            <w:rFonts w:ascii="Calibri"/>
                          </w:rPr>
                        </w:pPr>
                      </w:p>
                      <w:p w14:paraId="0A9114BD" w14:textId="77777777" w:rsidR="00620AF0" w:rsidRDefault="00000000">
                        <w:pPr>
                          <w:spacing w:before="1"/>
                          <w:rPr>
                            <w:rFonts w:ascii="Calibri"/>
                            <w:sz w:val="18"/>
                          </w:rPr>
                        </w:pPr>
                        <w:r>
                          <w:rPr>
                            <w:rFonts w:ascii="Calibri"/>
                            <w:color w:val="585858"/>
                            <w:sz w:val="18"/>
                          </w:rPr>
                          <w:t>30</w:t>
                        </w:r>
                      </w:p>
                      <w:p w14:paraId="7AD53DB2" w14:textId="77777777" w:rsidR="00620AF0" w:rsidRDefault="00620AF0">
                        <w:pPr>
                          <w:spacing w:before="5"/>
                          <w:rPr>
                            <w:rFonts w:ascii="Calibri"/>
                          </w:rPr>
                        </w:pPr>
                      </w:p>
                      <w:p w14:paraId="61ACC7DA" w14:textId="77777777" w:rsidR="00620AF0" w:rsidRDefault="00000000">
                        <w:pPr>
                          <w:rPr>
                            <w:rFonts w:ascii="Calibri"/>
                            <w:sz w:val="18"/>
                          </w:rPr>
                        </w:pPr>
                        <w:r>
                          <w:rPr>
                            <w:rFonts w:ascii="Calibri"/>
                            <w:color w:val="585858"/>
                            <w:sz w:val="18"/>
                          </w:rPr>
                          <w:t>20</w:t>
                        </w:r>
                      </w:p>
                      <w:p w14:paraId="3C7BEF81" w14:textId="77777777" w:rsidR="00620AF0" w:rsidRDefault="00620AF0">
                        <w:pPr>
                          <w:spacing w:before="5"/>
                          <w:rPr>
                            <w:rFonts w:ascii="Calibri"/>
                          </w:rPr>
                        </w:pPr>
                      </w:p>
                      <w:p w14:paraId="79A0049F" w14:textId="77777777" w:rsidR="00620AF0" w:rsidRDefault="00000000">
                        <w:pPr>
                          <w:rPr>
                            <w:rFonts w:ascii="Calibri"/>
                            <w:sz w:val="18"/>
                          </w:rPr>
                        </w:pPr>
                        <w:r>
                          <w:rPr>
                            <w:rFonts w:ascii="Calibri"/>
                            <w:color w:val="585858"/>
                            <w:sz w:val="18"/>
                          </w:rPr>
                          <w:t>10</w:t>
                        </w:r>
                      </w:p>
                      <w:p w14:paraId="0ADE4306" w14:textId="77777777" w:rsidR="00620AF0" w:rsidRDefault="00620AF0">
                        <w:pPr>
                          <w:spacing w:before="5"/>
                          <w:rPr>
                            <w:rFonts w:ascii="Calibri"/>
                          </w:rPr>
                        </w:pPr>
                      </w:p>
                      <w:p w14:paraId="0BBDE904" w14:textId="77777777" w:rsidR="00620AF0" w:rsidRDefault="00000000">
                        <w:pPr>
                          <w:spacing w:before="1" w:line="216" w:lineRule="exact"/>
                          <w:ind w:left="91"/>
                          <w:rPr>
                            <w:rFonts w:ascii="Calibri"/>
                            <w:sz w:val="18"/>
                          </w:rPr>
                        </w:pPr>
                        <w:r>
                          <w:rPr>
                            <w:rFonts w:ascii="Calibri"/>
                            <w:color w:val="585858"/>
                            <w:sz w:val="18"/>
                          </w:rPr>
                          <w:t>0</w:t>
                        </w:r>
                      </w:p>
                    </w:txbxContent>
                  </v:textbox>
                </v:shape>
                <v:shape id="Text Box 82" o:spid="_x0000_s1122" type="#_x0000_t202" style="position:absolute;left:2612;top:-1117;width:10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" filled="f" stroked="f">
                  <v:textbox inset="0,0,0,0">
                    <w:txbxContent>
                      <w:p w14:paraId="2DEC57EF" w14:textId="77777777" w:rsidR="00620AF0" w:rsidRDefault="00000000">
                        <w:pPr>
                          <w:spacing w:line="161" w:lineRule="exact"/>
                          <w:rPr>
                            <w:rFonts w:ascii="Calibri"/>
                            <w:sz w:val="16"/>
                          </w:rPr>
                        </w:pPr>
                        <w:r>
                          <w:rPr>
                            <w:rFonts w:ascii="Calibri"/>
                            <w:color w:val="585858"/>
                            <w:sz w:val="16"/>
                          </w:rPr>
                          <w:t>6</w:t>
                        </w:r>
                      </w:p>
                    </w:txbxContent>
                  </v:textbox>
                </v:shape>
                <v:shape id="Text Box 81" o:spid="_x0000_s1123" type="#_x0000_t202" style="position:absolute;left:3765;top:-1117;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" filled="f" stroked="f">
                  <v:textbox inset="0,0,0,0">
                    <w:txbxContent>
                      <w:p w14:paraId="27239038" w14:textId="77777777" w:rsidR="00620AF0" w:rsidRDefault="00000000">
                        <w:pPr>
                          <w:spacing w:line="161" w:lineRule="exact"/>
                          <w:rPr>
                            <w:rFonts w:ascii="Calibri"/>
                            <w:sz w:val="16"/>
                          </w:rPr>
                        </w:pPr>
                        <w:r>
                          <w:rPr>
                            <w:rFonts w:ascii="Calibri"/>
                            <w:color w:val="585858"/>
                            <w:spacing w:val="12"/>
                            <w:sz w:val="16"/>
                          </w:rPr>
                          <w:t>12</w:t>
                        </w:r>
                        <w:r>
                          <w:rPr>
                            <w:rFonts w:ascii="Calibri"/>
                            <w:color w:val="585858"/>
                            <w:spacing w:val="-13"/>
                            <w:sz w:val="16"/>
                          </w:rPr>
                          <w:t xml:space="preserve"> </w:t>
                        </w:r>
                      </w:p>
                    </w:txbxContent>
                  </v:textbox>
                </v:shape>
                <v:shape id="Text Box 80" o:spid="_x0000_s1124" type="#_x0000_t202" style="position:absolute;left:4970;top:-1117;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" filled="f" stroked="f">
                  <v:textbox inset="0,0,0,0">
                    <w:txbxContent>
                      <w:p w14:paraId="01EB78E7" w14:textId="77777777" w:rsidR="00620AF0" w:rsidRDefault="00000000">
                        <w:pPr>
                          <w:spacing w:line="161" w:lineRule="exact"/>
                          <w:rPr>
                            <w:rFonts w:ascii="Calibri"/>
                            <w:sz w:val="16"/>
                          </w:rPr>
                        </w:pPr>
                        <w:r>
                          <w:rPr>
                            <w:rFonts w:ascii="Calibri"/>
                            <w:color w:val="585858"/>
                            <w:spacing w:val="12"/>
                            <w:sz w:val="16"/>
                          </w:rPr>
                          <w:t>18</w:t>
                        </w:r>
                        <w:r>
                          <w:rPr>
                            <w:rFonts w:ascii="Calibri"/>
                            <w:color w:val="585858"/>
                            <w:spacing w:val="-13"/>
                            <w:sz w:val="16"/>
                          </w:rPr>
                          <w:t xml:space="preserve"> </w:t>
                        </w:r>
                      </w:p>
                    </w:txbxContent>
                  </v:textbox>
                </v:shape>
                <v:shape id="Text Box 79" o:spid="_x0000_s1125" type="#_x0000_t202" style="position:absolute;left:5913;top:-1117;width:756;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" filled="f" stroked="f">
                  <v:textbox inset="0,0,0,0">
                    <w:txbxContent>
                      <w:p w14:paraId="60F14EB4" w14:textId="77777777" w:rsidR="00620AF0" w:rsidRDefault="00000000">
                        <w:pPr>
                          <w:spacing w:line="164" w:lineRule="exact"/>
                          <w:ind w:right="16"/>
                          <w:jc w:val="center"/>
                          <w:rPr>
                            <w:rFonts w:ascii="Calibri"/>
                            <w:sz w:val="16"/>
                          </w:rPr>
                        </w:pPr>
                        <w:r>
                          <w:rPr>
                            <w:rFonts w:ascii="Calibri"/>
                            <w:color w:val="585858"/>
                            <w:spacing w:val="12"/>
                            <w:sz w:val="16"/>
                          </w:rPr>
                          <w:t>24</w:t>
                        </w:r>
                        <w:r>
                          <w:rPr>
                            <w:rFonts w:ascii="Calibri"/>
                            <w:color w:val="585858"/>
                            <w:spacing w:val="-13"/>
                            <w:sz w:val="16"/>
                          </w:rPr>
                          <w:t xml:space="preserve"> </w:t>
                        </w:r>
                      </w:p>
                      <w:p w14:paraId="24653538" w14:textId="77777777" w:rsidR="00620AF0" w:rsidRDefault="00000000">
                        <w:pPr>
                          <w:spacing w:before="60" w:line="216" w:lineRule="exact"/>
                          <w:ind w:right="18"/>
                          <w:jc w:val="center"/>
                          <w:rPr>
                            <w:rFonts w:ascii="Calibri"/>
                            <w:sz w:val="18"/>
                          </w:rPr>
                        </w:pPr>
                        <w:r>
                          <w:rPr>
                            <w:rFonts w:ascii="Calibri"/>
                            <w:color w:val="585858"/>
                            <w:spacing w:val="-1"/>
                            <w:sz w:val="18"/>
                          </w:rPr>
                          <w:t>TIME</w:t>
                        </w:r>
                        <w:r>
                          <w:rPr>
                            <w:rFonts w:ascii="Calibri"/>
                            <w:color w:val="585858"/>
                            <w:spacing w:val="-7"/>
                            <w:sz w:val="18"/>
                          </w:rPr>
                          <w:t xml:space="preserve"> </w:t>
                        </w:r>
                        <w:r>
                          <w:rPr>
                            <w:rFonts w:ascii="Calibri"/>
                            <w:color w:val="585858"/>
                            <w:spacing w:val="-1"/>
                            <w:sz w:val="18"/>
                          </w:rPr>
                          <w:t>(HR)</w:t>
                        </w:r>
                      </w:p>
                    </w:txbxContent>
                  </v:textbox>
                </v:shape>
                <v:shape id="Text Box 78" o:spid="_x0000_s1126" type="#_x0000_t202" style="position:absolute;left:7382;top:-1117;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" filled="f" stroked="f">
                  <v:textbox inset="0,0,0,0">
                    <w:txbxContent>
                      <w:p w14:paraId="6EB9A9B4" w14:textId="77777777" w:rsidR="00620AF0" w:rsidRDefault="00000000">
                        <w:pPr>
                          <w:spacing w:line="161" w:lineRule="exact"/>
                          <w:rPr>
                            <w:rFonts w:ascii="Calibri"/>
                            <w:sz w:val="16"/>
                          </w:rPr>
                        </w:pPr>
                        <w:r>
                          <w:rPr>
                            <w:rFonts w:ascii="Calibri"/>
                            <w:color w:val="585858"/>
                            <w:spacing w:val="12"/>
                            <w:sz w:val="16"/>
                          </w:rPr>
                          <w:t>30</w:t>
                        </w:r>
                        <w:r>
                          <w:rPr>
                            <w:rFonts w:ascii="Calibri"/>
                            <w:color w:val="585858"/>
                            <w:spacing w:val="-13"/>
                            <w:sz w:val="16"/>
                          </w:rPr>
                          <w:t xml:space="preserve"> </w:t>
                        </w:r>
                      </w:p>
                    </w:txbxContent>
                  </v:textbox>
                </v:shape>
                <v:shape id="Text Box 77" o:spid="_x0000_s1127" type="#_x0000_t202" style="position:absolute;left:8588;top:-1117;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" filled="f" stroked="f">
                  <v:textbox inset="0,0,0,0">
                    <w:txbxContent>
                      <w:p w14:paraId="7BE84FE7" w14:textId="77777777" w:rsidR="00620AF0" w:rsidRDefault="00000000">
                        <w:pPr>
                          <w:spacing w:line="161" w:lineRule="exact"/>
                          <w:rPr>
                            <w:rFonts w:ascii="Calibri"/>
                            <w:sz w:val="16"/>
                          </w:rPr>
                        </w:pPr>
                        <w:r>
                          <w:rPr>
                            <w:rFonts w:ascii="Calibri"/>
                            <w:color w:val="585858"/>
                            <w:spacing w:val="12"/>
                            <w:sz w:val="16"/>
                          </w:rPr>
                          <w:t>36</w:t>
                        </w:r>
                        <w:r>
                          <w:rPr>
                            <w:rFonts w:ascii="Calibri"/>
                            <w:color w:val="585858"/>
                            <w:spacing w:val="-13"/>
                            <w:sz w:val="16"/>
                          </w:rPr>
                          <w:t xml:space="preserve"> </w:t>
                        </w:r>
                      </w:p>
                    </w:txbxContent>
                  </v:textbox>
                </v:shape>
                <v:shape id="Text Box 76" o:spid="_x0000_s1128" type="#_x0000_t202" style="position:absolute;left:9794;top:-1117;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" filled="f" stroked="f">
                  <v:textbox inset="0,0,0,0">
                    <w:txbxContent>
                      <w:p w14:paraId="47D317DF" w14:textId="77777777" w:rsidR="00620AF0" w:rsidRDefault="00000000">
                        <w:pPr>
                          <w:spacing w:line="161" w:lineRule="exact"/>
                          <w:rPr>
                            <w:rFonts w:ascii="Calibri"/>
                            <w:sz w:val="16"/>
                          </w:rPr>
                        </w:pPr>
                        <w:r>
                          <w:rPr>
                            <w:rFonts w:ascii="Calibri"/>
                            <w:color w:val="585858"/>
                            <w:spacing w:val="12"/>
                            <w:sz w:val="16"/>
                          </w:rPr>
                          <w:t>42</w:t>
                        </w:r>
                        <w:r>
                          <w:rPr>
                            <w:rFonts w:ascii="Calibri"/>
                            <w:color w:val="585858"/>
                            <w:spacing w:val="-13"/>
                            <w:sz w:val="16"/>
                          </w:rPr>
                          <w:t xml:space="preserve"> </w:t>
                        </w:r>
                      </w:p>
                    </w:txbxContent>
                  </v:textbox>
                </v:shape>
                <v:shape id="Text Box 75" o:spid="_x0000_s1129" type="#_x0000_t202" style="position:absolute;left:4634;top:-537;width:35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" filled="f" stroked="f">
                  <v:textbox inset="0,0,0,0">
                    <w:txbxContent>
                      <w:p w14:paraId="3D92EDF7" w14:textId="77777777" w:rsidR="00620AF0" w:rsidRDefault="00000000">
                        <w:pPr>
                          <w:tabs>
                            <w:tab w:val="left" w:pos="3172"/>
                          </w:tabs>
                          <w:spacing w:line="180" w:lineRule="exact"/>
                          <w:rPr>
                            <w:rFonts w:ascii="Calibri"/>
                            <w:sz w:val="18"/>
                          </w:rPr>
                        </w:pPr>
                        <w:r>
                          <w:rPr>
                            <w:rFonts w:ascii="Calibri"/>
                            <w:color w:val="585858"/>
                            <w:sz w:val="18"/>
                          </w:rPr>
                          <w:t>average</w:t>
                        </w:r>
                        <w:r>
                          <w:rPr>
                            <w:rFonts w:ascii="Calibri"/>
                            <w:color w:val="585858"/>
                            <w:spacing w:val="-3"/>
                            <w:sz w:val="18"/>
                          </w:rPr>
                          <w:t xml:space="preserve"> </w:t>
                        </w:r>
                        <w:r>
                          <w:rPr>
                            <w:rFonts w:ascii="Calibri"/>
                            <w:color w:val="585858"/>
                            <w:sz w:val="18"/>
                          </w:rPr>
                          <w:t>separation</w:t>
                        </w:r>
                        <w:r>
                          <w:rPr>
                            <w:rFonts w:ascii="Calibri"/>
                            <w:color w:val="585858"/>
                            <w:spacing w:val="-2"/>
                            <w:sz w:val="18"/>
                          </w:rPr>
                          <w:t xml:space="preserve"> </w:t>
                        </w:r>
                        <w:r>
                          <w:rPr>
                            <w:rFonts w:ascii="Calibri"/>
                            <w:color w:val="585858"/>
                            <w:sz w:val="18"/>
                          </w:rPr>
                          <w:t>efficiency%</w:t>
                        </w:r>
                        <w:r>
                          <w:rPr>
                            <w:rFonts w:ascii="Calibri"/>
                            <w:color w:val="585858"/>
                            <w:sz w:val="18"/>
                          </w:rPr>
                          <w:tab/>
                          <w:t>Blank</w:t>
                        </w:r>
                      </w:p>
                    </w:txbxContent>
                  </v:textbox>
                </v:shape>
                <w10:wrap anchorx="page"/>
              </v:group>
            </w:pict>
          </mc:Fallback>
        </mc:AlternateContent>
      </w:r>
    </w:p>
    <w:p w14:paraId="653BC6D6" w14:textId="77777777" w:rsidR="00620AF0" w:rsidRDefault="00620AF0">
      <w:pPr>
        <w:pStyle w:val="BodyText"/>
        <w:jc w:val="center"/>
        <w:rPr>
          <w:sz w:val="20"/>
        </w:rPr>
      </w:pPr>
    </w:p>
    <w:p w14:paraId="4147F0F6" w14:textId="77777777" w:rsidR="00620AF0" w:rsidRDefault="00620AF0">
      <w:pPr>
        <w:pStyle w:val="BodyText"/>
        <w:jc w:val="center"/>
        <w:rPr>
          <w:sz w:val="20"/>
        </w:rPr>
      </w:pPr>
    </w:p>
    <w:p w14:paraId="7FF3D273" w14:textId="77777777" w:rsidR="00620AF0" w:rsidRDefault="00620AF0">
      <w:pPr>
        <w:pStyle w:val="BodyText"/>
        <w:jc w:val="center"/>
        <w:rPr>
          <w:sz w:val="20"/>
        </w:rPr>
      </w:pPr>
    </w:p>
    <w:p w14:paraId="47DD71C0" w14:textId="77777777" w:rsidR="00620AF0" w:rsidRDefault="00620AF0">
      <w:pPr>
        <w:pStyle w:val="BodyText"/>
        <w:jc w:val="center"/>
        <w:rPr>
          <w:sz w:val="20"/>
        </w:rPr>
      </w:pPr>
    </w:p>
    <w:p w14:paraId="1561A2DA" w14:textId="77777777" w:rsidR="00620AF0" w:rsidRDefault="00620AF0">
      <w:pPr>
        <w:pStyle w:val="BodyText"/>
        <w:jc w:val="center"/>
        <w:rPr>
          <w:sz w:val="20"/>
        </w:rPr>
      </w:pPr>
    </w:p>
    <w:p w14:paraId="5DB13F57" w14:textId="77777777" w:rsidR="00620AF0" w:rsidRDefault="00620AF0">
      <w:pPr>
        <w:pStyle w:val="BodyText"/>
        <w:jc w:val="center"/>
        <w:rPr>
          <w:sz w:val="20"/>
        </w:rPr>
      </w:pPr>
    </w:p>
    <w:p w14:paraId="73D7C4A5" w14:textId="77777777" w:rsidR="00620AF0" w:rsidRDefault="00620AF0">
      <w:pPr>
        <w:pStyle w:val="BodyText"/>
        <w:jc w:val="center"/>
        <w:rPr>
          <w:sz w:val="20"/>
        </w:rPr>
      </w:pPr>
    </w:p>
    <w:p w14:paraId="379FD831" w14:textId="77777777" w:rsidR="00620AF0" w:rsidRDefault="00620AF0">
      <w:pPr>
        <w:pStyle w:val="BodyText"/>
        <w:jc w:val="center"/>
        <w:rPr>
          <w:sz w:val="20"/>
        </w:rPr>
      </w:pPr>
    </w:p>
    <w:p w14:paraId="0A359929" w14:textId="77777777" w:rsidR="00620AF0" w:rsidRDefault="00620AF0">
      <w:pPr>
        <w:pStyle w:val="BodyText"/>
        <w:jc w:val="center"/>
        <w:rPr>
          <w:sz w:val="20"/>
        </w:rPr>
      </w:pPr>
    </w:p>
    <w:p w14:paraId="454166B4" w14:textId="77777777" w:rsidR="00620AF0" w:rsidRDefault="00620AF0">
      <w:pPr>
        <w:pStyle w:val="BodyText"/>
        <w:jc w:val="center"/>
        <w:rPr>
          <w:sz w:val="20"/>
        </w:rPr>
      </w:pPr>
    </w:p>
    <w:p w14:paraId="790DD2B1" w14:textId="77777777" w:rsidR="00620AF0" w:rsidRDefault="00620AF0">
      <w:pPr>
        <w:pStyle w:val="BodyText"/>
        <w:jc w:val="center"/>
        <w:rPr>
          <w:sz w:val="20"/>
        </w:rPr>
      </w:pPr>
    </w:p>
    <w:p w14:paraId="2258BF32" w14:textId="77777777" w:rsidR="00620AF0" w:rsidRDefault="00620AF0">
      <w:pPr>
        <w:pStyle w:val="BodyText"/>
        <w:jc w:val="center"/>
        <w:rPr>
          <w:sz w:val="20"/>
        </w:rPr>
      </w:pPr>
    </w:p>
    <w:p w14:paraId="41ABB469" w14:textId="77777777" w:rsidR="00620AF0" w:rsidRDefault="00620AF0">
      <w:pPr>
        <w:pStyle w:val="BodyText"/>
        <w:jc w:val="center"/>
        <w:rPr>
          <w:sz w:val="20"/>
        </w:rPr>
      </w:pPr>
    </w:p>
    <w:p w14:paraId="7334F26A" w14:textId="77777777" w:rsidR="00620AF0" w:rsidRDefault="00620AF0">
      <w:pPr>
        <w:pStyle w:val="BodyText"/>
        <w:jc w:val="center"/>
        <w:rPr>
          <w:sz w:val="20"/>
        </w:rPr>
      </w:pPr>
    </w:p>
    <w:p w14:paraId="5144B748" w14:textId="77777777" w:rsidR="00620AF0" w:rsidRDefault="00620AF0">
      <w:pPr>
        <w:pStyle w:val="BodyText"/>
        <w:jc w:val="center"/>
        <w:rPr>
          <w:sz w:val="20"/>
        </w:rPr>
      </w:pPr>
    </w:p>
    <w:p w14:paraId="543818DA" w14:textId="77777777" w:rsidR="00620AF0" w:rsidRDefault="00620AF0">
      <w:pPr>
        <w:pStyle w:val="BodyText"/>
        <w:jc w:val="center"/>
        <w:rPr>
          <w:sz w:val="20"/>
        </w:rPr>
      </w:pPr>
    </w:p>
    <w:p w14:paraId="071E38EB" w14:textId="77777777" w:rsidR="00620AF0" w:rsidRDefault="00620AF0">
      <w:pPr>
        <w:pStyle w:val="BodyText"/>
        <w:jc w:val="center"/>
        <w:rPr>
          <w:sz w:val="20"/>
        </w:rPr>
      </w:pPr>
    </w:p>
    <w:p w14:paraId="2D7A3B0E" w14:textId="77777777" w:rsidR="00620AF0" w:rsidRDefault="00620AF0">
      <w:pPr>
        <w:pStyle w:val="BodyText"/>
        <w:jc w:val="center"/>
        <w:rPr>
          <w:sz w:val="20"/>
        </w:rPr>
      </w:pPr>
    </w:p>
    <w:p w14:paraId="45385DF4" w14:textId="77777777" w:rsidR="00620AF0" w:rsidRDefault="00620AF0">
      <w:pPr>
        <w:pStyle w:val="BodyText"/>
        <w:jc w:val="center"/>
        <w:rPr>
          <w:sz w:val="20"/>
        </w:rPr>
      </w:pPr>
    </w:p>
    <w:p w14:paraId="1E7939A0" w14:textId="77777777" w:rsidR="00620AF0" w:rsidRDefault="00620AF0">
      <w:pPr>
        <w:pStyle w:val="BodyText"/>
        <w:jc w:val="center"/>
        <w:rPr>
          <w:sz w:val="20"/>
        </w:rPr>
      </w:pPr>
    </w:p>
    <w:p w14:paraId="2BA47CC1" w14:textId="77777777" w:rsidR="00620AF0" w:rsidRDefault="00620AF0">
      <w:pPr>
        <w:pStyle w:val="BodyText"/>
        <w:spacing w:before="1"/>
        <w:rPr>
          <w:sz w:val="21"/>
        </w:rPr>
      </w:pPr>
    </w:p>
    <w:p w14:paraId="6052B27B" w14:textId="77777777" w:rsidR="00620AF0" w:rsidRDefault="00000000">
      <w:pPr>
        <w:pStyle w:val="BodyText"/>
        <w:spacing w:before="90"/>
        <w:rPr>
          <w:b/>
          <w:bCs/>
          <w:color w:val="2D2D2D"/>
        </w:rPr>
      </w:pPr>
      <w:r>
        <w:rPr>
          <w:b/>
          <w:bCs/>
          <w:noProof/>
        </w:rPr>
        <mc:AlternateContent>
          <mc:Choice Requires="wps">
            <w:drawing>
              <wp:anchor distT="0" distB="0" distL="114300" distR="114300" simplePos="0" relativeHeight="251673600" behindDoc="0" locked="0" layoutInCell="1" allowOverlap="1" wp14:anchorId="4D7AEF75" wp14:editId="00414455">
                <wp:simplePos x="0" y="0"/>
                <wp:positionH relativeFrom="page">
                  <wp:posOffset>943610</wp:posOffset>
                </wp:positionH>
                <wp:positionV relativeFrom="paragraph">
                  <wp:posOffset>-2371090</wp:posOffset>
                </wp:positionV>
                <wp:extent cx="139700" cy="1280160"/>
                <wp:effectExtent l="0" t="0" r="0" b="0"/>
                <wp:wrapNone/>
                <wp:docPr id="123944968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280160"/>
                        </a:xfrm>
                        <a:prstGeom prst="rect">
                          <a:avLst/>
                        </a:prstGeom>
                        <a:noFill/>
                        <a:ln>
                          <a:noFill/>
                        </a:ln>
                      </wps:spPr>
                      <wps:txbx>
                        <w:txbxContent>
                          <w:p w14:paraId="05A584C3" w14:textId="77777777" w:rsidR="00620AF0" w:rsidRDefault="00000000">
                            <w:pPr>
                              <w:spacing w:line="203" w:lineRule="exact"/>
                              <w:ind w:left="20"/>
                              <w:rPr>
                                <w:rFonts w:ascii="Calibri"/>
                                <w:sz w:val="18"/>
                              </w:rPr>
                            </w:pPr>
                            <w:r>
                              <w:rPr>
                                <w:rFonts w:ascii="Calibri"/>
                                <w:color w:val="585858"/>
                                <w:sz w:val="18"/>
                              </w:rPr>
                              <w:t>SEPARATION</w:t>
                            </w:r>
                            <w:r>
                              <w:rPr>
                                <w:rFonts w:ascii="Calibri"/>
                                <w:color w:val="585858"/>
                                <w:spacing w:val="-5"/>
                                <w:sz w:val="18"/>
                              </w:rPr>
                              <w:t xml:space="preserve"> </w:t>
                            </w:r>
                            <w:r>
                              <w:rPr>
                                <w:rFonts w:ascii="Calibri"/>
                                <w:color w:val="585858"/>
                                <w:sz w:val="18"/>
                              </w:rPr>
                              <w:t>EFFICIENCY</w:t>
                            </w:r>
                            <w:r>
                              <w:rPr>
                                <w:rFonts w:ascii="Calibri"/>
                                <w:color w:val="585858"/>
                                <w:spacing w:val="-2"/>
                                <w:sz w:val="18"/>
                              </w:rPr>
                              <w:t xml:space="preserve"> </w:t>
                            </w:r>
                            <w:r>
                              <w:rPr>
                                <w:rFonts w:ascii="Calibri"/>
                                <w:color w:val="585858"/>
                                <w:sz w:val="18"/>
                              </w:rPr>
                              <w:t>%</w:t>
                            </w:r>
                          </w:p>
                        </w:txbxContent>
                      </wps:txbx>
                      <wps:bodyPr rot="0" vert="vert270" wrap="square" lIns="0" tIns="0" rIns="0" bIns="0" anchor="t" anchorCtr="0" upright="1">
                        <a:noAutofit/>
                      </wps:bodyPr>
                    </wps:wsp>
                  </a:graphicData>
                </a:graphic>
              </wp:anchor>
            </w:drawing>
          </mc:Choice>
          <mc:Fallback>
            <w:pict>
              <v:shape w14:anchorId="4D7AEF75" id="Text Box 73" o:spid="_x0000_s1130" type="#_x0000_t202" style="position:absolute;margin-left:74.3pt;margin-top:-186.7pt;width:11pt;height:100.8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" filled="f" stroked="f">
                <v:textbox style="layout-flow:vertical;mso-layout-flow-alt:bottom-to-top" inset="0,0,0,0">
                  <w:txbxContent>
                    <w:p w14:paraId="05A584C3" w14:textId="77777777" w:rsidR="00620AF0" w:rsidRDefault="00000000">
                      <w:pPr>
                        <w:spacing w:line="203" w:lineRule="exact"/>
                        <w:ind w:left="20"/>
                        <w:rPr>
                          <w:rFonts w:ascii="Calibri"/>
                          <w:sz w:val="18"/>
                        </w:rPr>
                      </w:pPr>
                      <w:r>
                        <w:rPr>
                          <w:rFonts w:ascii="Calibri"/>
                          <w:color w:val="585858"/>
                          <w:sz w:val="18"/>
                        </w:rPr>
                        <w:t>SEPARATION</w:t>
                      </w:r>
                      <w:r>
                        <w:rPr>
                          <w:rFonts w:ascii="Calibri"/>
                          <w:color w:val="585858"/>
                          <w:spacing w:val="-5"/>
                          <w:sz w:val="18"/>
                        </w:rPr>
                        <w:t xml:space="preserve"> </w:t>
                      </w:r>
                      <w:r>
                        <w:rPr>
                          <w:rFonts w:ascii="Calibri"/>
                          <w:color w:val="585858"/>
                          <w:sz w:val="18"/>
                        </w:rPr>
                        <w:t>EFFICIENCY</w:t>
                      </w:r>
                      <w:r>
                        <w:rPr>
                          <w:rFonts w:ascii="Calibri"/>
                          <w:color w:val="585858"/>
                          <w:spacing w:val="-2"/>
                          <w:sz w:val="18"/>
                        </w:rPr>
                        <w:t xml:space="preserve"> </w:t>
                      </w:r>
                      <w:r>
                        <w:rPr>
                          <w:rFonts w:ascii="Calibri"/>
                          <w:color w:val="585858"/>
                          <w:sz w:val="18"/>
                        </w:rPr>
                        <w:t>%</w:t>
                      </w:r>
                    </w:p>
                  </w:txbxContent>
                </v:textbox>
                <w10:wrap anchorx="page"/>
              </v:shape>
            </w:pict>
          </mc:Fallback>
        </mc:AlternateContent>
      </w:r>
      <w:r>
        <w:rPr>
          <w:b/>
          <w:bCs/>
          <w:color w:val="2D2D2D"/>
        </w:rPr>
        <w:t xml:space="preserve">                  Fig</w:t>
      </w:r>
      <w:r>
        <w:rPr>
          <w:b/>
          <w:bCs/>
          <w:color w:val="2D2D2D"/>
          <w:spacing w:val="-1"/>
        </w:rPr>
        <w:t xml:space="preserve"> </w:t>
      </w:r>
      <w:r>
        <w:rPr>
          <w:b/>
          <w:bCs/>
          <w:color w:val="2D2D2D"/>
          <w:spacing w:val="-1"/>
          <w:lang w:val="en-IN"/>
        </w:rPr>
        <w:t>4.5</w:t>
      </w:r>
      <w:r>
        <w:rPr>
          <w:b/>
          <w:bCs/>
          <w:color w:val="2D2D2D"/>
          <w:spacing w:val="-1"/>
        </w:rPr>
        <w:t xml:space="preserve"> </w:t>
      </w:r>
      <w:r>
        <w:rPr>
          <w:b/>
          <w:bCs/>
          <w:color w:val="2D2D2D"/>
        </w:rPr>
        <w:t>Average</w:t>
      </w:r>
      <w:r>
        <w:rPr>
          <w:b/>
          <w:bCs/>
          <w:color w:val="2D2D2D"/>
          <w:spacing w:val="-1"/>
        </w:rPr>
        <w:t xml:space="preserve"> </w:t>
      </w:r>
      <w:r>
        <w:rPr>
          <w:b/>
          <w:bCs/>
          <w:color w:val="2D2D2D"/>
        </w:rPr>
        <w:t>separation</w:t>
      </w:r>
      <w:r>
        <w:rPr>
          <w:b/>
          <w:bCs/>
          <w:color w:val="2D2D2D"/>
          <w:spacing w:val="-1"/>
        </w:rPr>
        <w:t xml:space="preserve"> </w:t>
      </w:r>
      <w:r>
        <w:rPr>
          <w:b/>
          <w:bCs/>
          <w:color w:val="2D2D2D"/>
        </w:rPr>
        <w:t>efficiency (%) of</w:t>
      </w:r>
      <w:r>
        <w:rPr>
          <w:b/>
          <w:bCs/>
          <w:color w:val="2D2D2D"/>
          <w:spacing w:val="-1"/>
        </w:rPr>
        <w:t xml:space="preserve"> </w:t>
      </w:r>
      <w:r>
        <w:rPr>
          <w:b/>
          <w:bCs/>
          <w:color w:val="2D2D2D"/>
        </w:rPr>
        <w:t>emulsion</w:t>
      </w:r>
      <w:r>
        <w:rPr>
          <w:b/>
          <w:bCs/>
          <w:color w:val="2D2D2D"/>
          <w:spacing w:val="-1"/>
        </w:rPr>
        <w:t xml:space="preserve"> </w:t>
      </w:r>
      <w:r>
        <w:rPr>
          <w:b/>
          <w:bCs/>
          <w:color w:val="2D2D2D"/>
        </w:rPr>
        <w:t>vs time (h)</w:t>
      </w:r>
    </w:p>
    <w:p w14:paraId="5F9605A1" w14:textId="77777777" w:rsidR="00620AF0" w:rsidRDefault="00620AF0">
      <w:pPr>
        <w:pStyle w:val="BodyText"/>
        <w:spacing w:before="90"/>
        <w:rPr>
          <w:b/>
          <w:bCs/>
          <w:color w:val="2D2D2D"/>
        </w:rPr>
      </w:pPr>
    </w:p>
    <w:p w14:paraId="1962CF60" w14:textId="77777777" w:rsidR="00620AF0" w:rsidRDefault="00620AF0">
      <w:pPr>
        <w:tabs>
          <w:tab w:val="left" w:pos="492"/>
        </w:tabs>
        <w:rPr>
          <w:b/>
        </w:rPr>
      </w:pPr>
    </w:p>
    <w:p w14:paraId="7EBA6033" w14:textId="77777777" w:rsidR="00620AF0" w:rsidRDefault="00620AF0">
      <w:pPr>
        <w:tabs>
          <w:tab w:val="left" w:pos="492"/>
        </w:tabs>
        <w:rPr>
          <w:b/>
        </w:rPr>
      </w:pPr>
    </w:p>
    <w:p w14:paraId="4F098BEC" w14:textId="77777777" w:rsidR="00620AF0" w:rsidRDefault="00620AF0">
      <w:pPr>
        <w:tabs>
          <w:tab w:val="left" w:pos="492"/>
        </w:tabs>
        <w:rPr>
          <w:b/>
        </w:rPr>
      </w:pPr>
    </w:p>
    <w:p w14:paraId="3C49BF44" w14:textId="77777777" w:rsidR="00620AF0" w:rsidRDefault="00620AF0">
      <w:pPr>
        <w:tabs>
          <w:tab w:val="left" w:pos="492"/>
        </w:tabs>
        <w:rPr>
          <w:b/>
        </w:rPr>
      </w:pPr>
    </w:p>
    <w:p w14:paraId="743B6812" w14:textId="77777777" w:rsidR="00620AF0" w:rsidRDefault="00620AF0">
      <w:pPr>
        <w:tabs>
          <w:tab w:val="left" w:pos="492"/>
        </w:tabs>
        <w:rPr>
          <w:b/>
        </w:rPr>
      </w:pPr>
    </w:p>
    <w:p w14:paraId="2614689C" w14:textId="77777777" w:rsidR="00620AF0" w:rsidRDefault="00620AF0">
      <w:pPr>
        <w:tabs>
          <w:tab w:val="left" w:pos="492"/>
        </w:tabs>
        <w:rPr>
          <w:b/>
        </w:rPr>
      </w:pPr>
    </w:p>
    <w:p w14:paraId="77FDFC10" w14:textId="77777777" w:rsidR="00620AF0" w:rsidRDefault="00620AF0">
      <w:pPr>
        <w:tabs>
          <w:tab w:val="left" w:pos="492"/>
        </w:tabs>
        <w:rPr>
          <w:b/>
        </w:rPr>
      </w:pPr>
    </w:p>
    <w:p w14:paraId="65BBF862" w14:textId="77777777" w:rsidR="00620AF0" w:rsidRDefault="00620AF0">
      <w:pPr>
        <w:tabs>
          <w:tab w:val="left" w:pos="492"/>
        </w:tabs>
        <w:rPr>
          <w:b/>
        </w:rPr>
      </w:pPr>
    </w:p>
    <w:p w14:paraId="7734AA21" w14:textId="77777777" w:rsidR="00620AF0" w:rsidRDefault="00620AF0">
      <w:pPr>
        <w:tabs>
          <w:tab w:val="left" w:pos="492"/>
        </w:tabs>
        <w:rPr>
          <w:b/>
        </w:rPr>
      </w:pPr>
    </w:p>
    <w:p w14:paraId="3A6FAEB9" w14:textId="77777777" w:rsidR="00620AF0" w:rsidRDefault="00620AF0">
      <w:pPr>
        <w:tabs>
          <w:tab w:val="left" w:pos="492"/>
        </w:tabs>
        <w:rPr>
          <w:b/>
        </w:rPr>
      </w:pPr>
    </w:p>
    <w:p w14:paraId="698EB710" w14:textId="77777777" w:rsidR="00620AF0" w:rsidRDefault="00620AF0">
      <w:pPr>
        <w:tabs>
          <w:tab w:val="left" w:pos="492"/>
        </w:tabs>
        <w:rPr>
          <w:b/>
        </w:rPr>
      </w:pPr>
    </w:p>
    <w:p w14:paraId="2311C212" w14:textId="77777777" w:rsidR="00620AF0" w:rsidRDefault="00620AF0">
      <w:pPr>
        <w:tabs>
          <w:tab w:val="left" w:pos="492"/>
        </w:tabs>
        <w:rPr>
          <w:b/>
        </w:rPr>
      </w:pPr>
    </w:p>
    <w:p w14:paraId="7B4EFD89" w14:textId="77777777" w:rsidR="00620AF0" w:rsidRDefault="00620AF0">
      <w:pPr>
        <w:tabs>
          <w:tab w:val="left" w:pos="492"/>
        </w:tabs>
        <w:rPr>
          <w:b/>
        </w:rPr>
      </w:pPr>
    </w:p>
    <w:p w14:paraId="2061582C" w14:textId="77777777" w:rsidR="00620AF0" w:rsidRDefault="00620AF0">
      <w:pPr>
        <w:tabs>
          <w:tab w:val="left" w:pos="492"/>
        </w:tabs>
        <w:rPr>
          <w:b/>
        </w:rPr>
      </w:pPr>
    </w:p>
    <w:p w14:paraId="51805CEF" w14:textId="77777777" w:rsidR="00620AF0" w:rsidRDefault="00620AF0">
      <w:pPr>
        <w:tabs>
          <w:tab w:val="left" w:pos="492"/>
        </w:tabs>
        <w:rPr>
          <w:b/>
        </w:rPr>
      </w:pPr>
    </w:p>
    <w:p w14:paraId="447A2B91" w14:textId="77777777" w:rsidR="00620AF0" w:rsidRDefault="00620AF0">
      <w:pPr>
        <w:tabs>
          <w:tab w:val="left" w:pos="492"/>
        </w:tabs>
        <w:rPr>
          <w:b/>
        </w:rPr>
      </w:pPr>
    </w:p>
    <w:p w14:paraId="1DE6455A" w14:textId="77EF7DB7" w:rsidR="00620AF0" w:rsidRDefault="00000000">
      <w:pPr>
        <w:tabs>
          <w:tab w:val="left" w:pos="492"/>
        </w:tabs>
        <w:rPr>
          <w:b/>
        </w:rPr>
      </w:pPr>
      <w:r>
        <w:rPr>
          <w:b/>
          <w:lang w:val="en-IN"/>
        </w:rPr>
        <w:lastRenderedPageBreak/>
        <w:t>4.</w:t>
      </w:r>
      <w:r w:rsidR="0000360C">
        <w:rPr>
          <w:b/>
          <w:lang w:val="en-IN"/>
        </w:rPr>
        <w:t>2.3</w:t>
      </w:r>
      <w:r>
        <w:rPr>
          <w:b/>
          <w:lang w:val="en-IN"/>
        </w:rPr>
        <w:t xml:space="preserve"> </w:t>
      </w:r>
      <w:r>
        <w:rPr>
          <w:b/>
        </w:rPr>
        <w:t>INFLUENCE</w:t>
      </w:r>
      <w:r>
        <w:rPr>
          <w:b/>
          <w:spacing w:val="-4"/>
        </w:rPr>
        <w:t xml:space="preserve"> </w:t>
      </w:r>
      <w:r>
        <w:rPr>
          <w:b/>
        </w:rPr>
        <w:t>OF</w:t>
      </w:r>
      <w:r>
        <w:rPr>
          <w:b/>
          <w:spacing w:val="-2"/>
        </w:rPr>
        <w:t xml:space="preserve"> </w:t>
      </w:r>
      <w:r>
        <w:rPr>
          <w:b/>
        </w:rPr>
        <w:t>TEMPARATURE</w:t>
      </w:r>
      <w:r>
        <w:rPr>
          <w:b/>
          <w:spacing w:val="-2"/>
        </w:rPr>
        <w:t xml:space="preserve"> </w:t>
      </w:r>
      <w:r>
        <w:rPr>
          <w:b/>
        </w:rPr>
        <w:t>ON</w:t>
      </w:r>
      <w:r>
        <w:rPr>
          <w:b/>
          <w:spacing w:val="-3"/>
        </w:rPr>
        <w:t xml:space="preserve"> </w:t>
      </w:r>
      <w:r>
        <w:rPr>
          <w:b/>
        </w:rPr>
        <w:t>THE</w:t>
      </w:r>
      <w:r>
        <w:rPr>
          <w:b/>
          <w:spacing w:val="-4"/>
        </w:rPr>
        <w:t xml:space="preserve"> </w:t>
      </w:r>
      <w:r>
        <w:rPr>
          <w:b/>
        </w:rPr>
        <w:t>SEPARATION</w:t>
      </w:r>
      <w:r>
        <w:rPr>
          <w:b/>
          <w:spacing w:val="-3"/>
        </w:rPr>
        <w:t xml:space="preserve"> </w:t>
      </w:r>
      <w:r>
        <w:rPr>
          <w:b/>
        </w:rPr>
        <w:t>PERFORMANCE</w:t>
      </w:r>
    </w:p>
    <w:p w14:paraId="25FF41D9" w14:textId="77777777" w:rsidR="00620AF0" w:rsidRDefault="00620AF0">
      <w:pPr>
        <w:pStyle w:val="BodyText"/>
        <w:spacing w:before="10"/>
        <w:rPr>
          <w:b/>
        </w:rPr>
      </w:pPr>
    </w:p>
    <w:p w14:paraId="4C8DE57E" w14:textId="77777777" w:rsidR="00620AF0" w:rsidRDefault="00000000">
      <w:pPr>
        <w:pStyle w:val="BodyText"/>
        <w:spacing w:line="360" w:lineRule="auto"/>
        <w:ind w:left="160" w:right="1095" w:firstLine="719"/>
        <w:jc w:val="both"/>
      </w:pPr>
      <w:r>
        <w:rPr>
          <w:color w:val="2D2D2D"/>
        </w:rPr>
        <w:t>The emulsion can also be demulsified using heat. The demulsification process is one of many chemical processes where temperature is important. Factors that hinder crude oil's capacity to create the film can affect the stability of the emulsions (</w:t>
      </w:r>
      <w:r>
        <w:rPr>
          <w:lang w:val="en-IN" w:bidi="ta-IN"/>
        </w:rPr>
        <w:t>Kokal S</w:t>
      </w:r>
      <w:r>
        <w:rPr>
          <w:color w:val="2D2D2D"/>
        </w:rPr>
        <w:t>, et al 2019</w:t>
      </w:r>
      <w:proofErr w:type="gramStart"/>
      <w:r>
        <w:rPr>
          <w:color w:val="2D2D2D"/>
        </w:rPr>
        <w:t>).The</w:t>
      </w:r>
      <w:proofErr w:type="gramEnd"/>
      <w:r>
        <w:rPr>
          <w:color w:val="2D2D2D"/>
        </w:rPr>
        <w:t xml:space="preserve"> viscosity of these films can then be continuously reduced by raising the temperature, which facilitates the kinetic motion of the dispersed water droplets. This causes the film to relax more, rupture, and coalesce more, as well as change its physical properties. heating's impact on the demulsification procedure. With a change in temperature, the amount of water that progressively separated from the emulsion increased. The process of separating the water from the</w:t>
      </w:r>
      <w:r>
        <w:rPr>
          <w:color w:val="2D2D2D"/>
          <w:spacing w:val="1"/>
        </w:rPr>
        <w:t xml:space="preserve"> </w:t>
      </w:r>
      <w:r>
        <w:rPr>
          <w:color w:val="2D2D2D"/>
        </w:rPr>
        <w:t>emulsion was faster than the experiments conducted at room temperature. Same amount of</w:t>
      </w:r>
      <w:r>
        <w:rPr>
          <w:color w:val="2D2D2D"/>
          <w:spacing w:val="1"/>
        </w:rPr>
        <w:t xml:space="preserve"> </w:t>
      </w:r>
      <w:proofErr w:type="spellStart"/>
      <w:r>
        <w:t>demulsifier</w:t>
      </w:r>
      <w:proofErr w:type="spellEnd"/>
      <w:r>
        <w:t xml:space="preserve"> concentration of</w:t>
      </w:r>
      <w:r>
        <w:rPr>
          <w:spacing w:val="1"/>
        </w:rPr>
        <w:t xml:space="preserve"> </w:t>
      </w:r>
      <w:r>
        <w:t>2.5 mL was applied to every 10 mL of the emulsion prepared. By</w:t>
      </w:r>
      <w:r>
        <w:rPr>
          <w:spacing w:val="1"/>
        </w:rPr>
        <w:t xml:space="preserve"> </w:t>
      </w:r>
      <w:r>
        <w:t xml:space="preserve">keeping the </w:t>
      </w:r>
      <w:proofErr w:type="spellStart"/>
      <w:r>
        <w:t>demulisifier</w:t>
      </w:r>
      <w:proofErr w:type="spellEnd"/>
      <w:r>
        <w:t xml:space="preserve"> dosage, volume constant the temperature of the water bath was varied</w:t>
      </w:r>
      <w:r>
        <w:rPr>
          <w:spacing w:val="1"/>
        </w:rPr>
        <w:t xml:space="preserve"> </w:t>
      </w:r>
      <w:r>
        <w:t>(70°</w:t>
      </w:r>
      <w:proofErr w:type="gramStart"/>
      <w:r>
        <w:t>C</w:t>
      </w:r>
      <w:r>
        <w:rPr>
          <w:spacing w:val="-1"/>
        </w:rPr>
        <w:t xml:space="preserve"> </w:t>
      </w:r>
      <w:r>
        <w:t>,</w:t>
      </w:r>
      <w:proofErr w:type="gramEnd"/>
      <w:r>
        <w:t xml:space="preserve"> 80°C and 90°C).</w:t>
      </w:r>
    </w:p>
    <w:p w14:paraId="7AA9ED6F" w14:textId="77777777" w:rsidR="00620AF0" w:rsidRDefault="00000000">
      <w:pPr>
        <w:pStyle w:val="BodyText"/>
        <w:spacing w:line="360" w:lineRule="auto"/>
        <w:ind w:left="160" w:right="1095" w:firstLine="719"/>
        <w:jc w:val="both"/>
        <w:rPr>
          <w:color w:val="2D2D2D"/>
          <w:spacing w:val="1"/>
        </w:rPr>
      </w:pPr>
      <w:r>
        <w:rPr>
          <w:color w:val="2D2D2D"/>
        </w:rPr>
        <w:t xml:space="preserve"> It was noted that the separation of phases was a function of time. Results show the emulsion's ability to separate as a function of temperature when lubricating oil is applied to act as a </w:t>
      </w:r>
      <w:proofErr w:type="spellStart"/>
      <w:r>
        <w:rPr>
          <w:color w:val="2D2D2D"/>
        </w:rPr>
        <w:t>demulsifier</w:t>
      </w:r>
      <w:proofErr w:type="spellEnd"/>
      <w:r>
        <w:rPr>
          <w:color w:val="2D2D2D"/>
        </w:rPr>
        <w:t>. The separation efficiency was shown in the figure to rise with temperature, and water separated more quickly than in studies done at room temperature (</w:t>
      </w:r>
      <w:r>
        <w:rPr>
          <w:lang w:val="en-IN" w:bidi="ta-IN"/>
        </w:rPr>
        <w:t>Zhang H, et al 2015).</w:t>
      </w:r>
      <w:r>
        <w:rPr>
          <w:color w:val="2D2D2D"/>
        </w:rPr>
        <w:t xml:space="preserve"> As previously mentioned, when the temperature was raised from 70 °C to 90 °C, the amount of water eliminated increased significantly within the first 6 h and then gradually until demulsification was complete. The values then reached 94 and 96% at temperatures of 70 and 80 °C. No further separation was</w:t>
      </w:r>
      <w:r>
        <w:rPr>
          <w:color w:val="2D2D2D"/>
          <w:spacing w:val="1"/>
        </w:rPr>
        <w:t xml:space="preserve"> </w:t>
      </w:r>
      <w:r>
        <w:rPr>
          <w:color w:val="2D2D2D"/>
        </w:rPr>
        <w:t>seen during this period.</w:t>
      </w:r>
      <w:r>
        <w:rPr>
          <w:color w:val="2D2D2D"/>
          <w:spacing w:val="1"/>
        </w:rPr>
        <w:t xml:space="preserve"> </w:t>
      </w:r>
      <w:r>
        <w:rPr>
          <w:color w:val="2D2D2D"/>
        </w:rPr>
        <w:t>Same procedure is followed with using additive added lubricating oil as</w:t>
      </w:r>
      <w:r>
        <w:rPr>
          <w:color w:val="2D2D2D"/>
          <w:spacing w:val="1"/>
        </w:rPr>
        <w:t xml:space="preserve"> </w:t>
      </w:r>
      <w:proofErr w:type="spellStart"/>
      <w:r>
        <w:rPr>
          <w:color w:val="2D2D2D"/>
        </w:rPr>
        <w:t>demulsifier</w:t>
      </w:r>
      <w:proofErr w:type="spellEnd"/>
      <w:r>
        <w:rPr>
          <w:color w:val="2D2D2D"/>
        </w:rPr>
        <w:t xml:space="preserve"> of 2.8 mL concentration by varying temperature from 80 to 90°C. The highest value</w:t>
      </w:r>
      <w:r>
        <w:rPr>
          <w:color w:val="2D2D2D"/>
          <w:spacing w:val="1"/>
        </w:rPr>
        <w:t xml:space="preserve"> </w:t>
      </w:r>
      <w:r>
        <w:rPr>
          <w:color w:val="2D2D2D"/>
        </w:rPr>
        <w:t xml:space="preserve">98% was obtained at the </w:t>
      </w:r>
      <w:proofErr w:type="gramStart"/>
      <w:r>
        <w:rPr>
          <w:color w:val="2D2D2D"/>
        </w:rPr>
        <w:t>42 h</w:t>
      </w:r>
      <w:proofErr w:type="gramEnd"/>
      <w:r>
        <w:rPr>
          <w:color w:val="2D2D2D"/>
        </w:rPr>
        <w:t xml:space="preserve"> period at 90°C itself i.e., it got separated at the faster rate than the</w:t>
      </w:r>
      <w:r>
        <w:rPr>
          <w:color w:val="2D2D2D"/>
          <w:spacing w:val="1"/>
        </w:rPr>
        <w:t xml:space="preserve"> </w:t>
      </w:r>
      <w:r>
        <w:rPr>
          <w:color w:val="2D2D2D"/>
        </w:rPr>
        <w:t xml:space="preserve">lubricating oil </w:t>
      </w:r>
      <w:proofErr w:type="spellStart"/>
      <w:r>
        <w:rPr>
          <w:color w:val="2D2D2D"/>
        </w:rPr>
        <w:t>demulsifier</w:t>
      </w:r>
      <w:proofErr w:type="spellEnd"/>
      <w:r>
        <w:rPr>
          <w:color w:val="2D2D2D"/>
        </w:rPr>
        <w:t>.</w:t>
      </w:r>
      <w:r>
        <w:t xml:space="preserve"> </w:t>
      </w:r>
      <w:r>
        <w:rPr>
          <w:color w:val="2D2D2D"/>
        </w:rPr>
        <w:t>The demulsification of water in an oil emulsion is supported by heating. The time required for settling was shortened by the use of heat during the demulsification of the emulsion.</w:t>
      </w:r>
      <w:r>
        <w:rPr>
          <w:color w:val="2D2D2D"/>
          <w:spacing w:val="1"/>
        </w:rPr>
        <w:t xml:space="preserve"> </w:t>
      </w:r>
    </w:p>
    <w:p w14:paraId="6406B348" w14:textId="77777777" w:rsidR="00620AF0" w:rsidRDefault="00620AF0">
      <w:pPr>
        <w:pStyle w:val="BodyText"/>
        <w:spacing w:line="360" w:lineRule="auto"/>
        <w:ind w:left="160" w:right="1095" w:firstLine="719"/>
        <w:jc w:val="both"/>
        <w:rPr>
          <w:color w:val="2D2D2D"/>
          <w:spacing w:val="1"/>
        </w:rPr>
      </w:pPr>
    </w:p>
    <w:p w14:paraId="7018CA03" w14:textId="77777777" w:rsidR="00620AF0" w:rsidRDefault="00620AF0">
      <w:pPr>
        <w:pStyle w:val="BodyText"/>
        <w:spacing w:line="360" w:lineRule="auto"/>
        <w:ind w:left="160" w:right="1095" w:firstLine="719"/>
        <w:jc w:val="both"/>
        <w:rPr>
          <w:color w:val="2D2D2D"/>
          <w:spacing w:val="1"/>
        </w:rPr>
      </w:pPr>
    </w:p>
    <w:p w14:paraId="020AD4C6" w14:textId="77777777" w:rsidR="00620AF0" w:rsidRDefault="00620AF0">
      <w:pPr>
        <w:pStyle w:val="BodyText"/>
        <w:spacing w:line="360" w:lineRule="auto"/>
        <w:ind w:left="160" w:right="1095" w:firstLine="719"/>
        <w:jc w:val="both"/>
        <w:rPr>
          <w:color w:val="2D2D2D"/>
          <w:spacing w:val="1"/>
        </w:rPr>
      </w:pPr>
    </w:p>
    <w:p w14:paraId="749150D2" w14:textId="77777777" w:rsidR="00620AF0" w:rsidRDefault="00620AF0">
      <w:pPr>
        <w:pStyle w:val="BodyText"/>
        <w:spacing w:line="360" w:lineRule="auto"/>
        <w:ind w:left="160" w:right="1095" w:firstLine="719"/>
        <w:jc w:val="both"/>
        <w:rPr>
          <w:color w:val="2D2D2D"/>
          <w:spacing w:val="1"/>
        </w:rPr>
      </w:pPr>
    </w:p>
    <w:p w14:paraId="05D67E88" w14:textId="77777777" w:rsidR="00620AF0" w:rsidRDefault="00620AF0">
      <w:pPr>
        <w:pStyle w:val="BodyText"/>
        <w:spacing w:line="360" w:lineRule="auto"/>
        <w:ind w:left="160" w:right="1095" w:firstLine="719"/>
        <w:jc w:val="both"/>
        <w:rPr>
          <w:color w:val="2D2D2D"/>
          <w:spacing w:val="1"/>
        </w:rPr>
      </w:pPr>
    </w:p>
    <w:p w14:paraId="10C0E3BA" w14:textId="77777777" w:rsidR="00620AF0" w:rsidRDefault="00620AF0">
      <w:pPr>
        <w:pStyle w:val="BodyText"/>
        <w:spacing w:line="360" w:lineRule="auto"/>
        <w:ind w:left="160" w:right="1095" w:firstLine="719"/>
        <w:jc w:val="both"/>
        <w:rPr>
          <w:color w:val="2D2D2D"/>
          <w:spacing w:val="1"/>
        </w:rPr>
      </w:pPr>
    </w:p>
    <w:p w14:paraId="52ED1283" w14:textId="77777777" w:rsidR="00620AF0" w:rsidRDefault="00620AF0">
      <w:pPr>
        <w:pStyle w:val="BodyText"/>
        <w:spacing w:line="360" w:lineRule="auto"/>
        <w:ind w:left="160" w:right="1095" w:firstLine="719"/>
        <w:jc w:val="both"/>
        <w:rPr>
          <w:color w:val="2D2D2D"/>
          <w:spacing w:val="1"/>
        </w:rPr>
      </w:pPr>
    </w:p>
    <w:p w14:paraId="6BEC116A" w14:textId="77777777" w:rsidR="00620AF0" w:rsidRDefault="00620AF0">
      <w:pPr>
        <w:pStyle w:val="BodyText"/>
        <w:spacing w:line="360" w:lineRule="auto"/>
        <w:ind w:left="160" w:right="1095" w:firstLine="719"/>
        <w:jc w:val="both"/>
        <w:rPr>
          <w:sz w:val="38"/>
        </w:rPr>
      </w:pPr>
    </w:p>
    <w:p w14:paraId="5A6509F0" w14:textId="77777777" w:rsidR="00620AF0" w:rsidRDefault="00000000">
      <w:pPr>
        <w:pStyle w:val="BodyText"/>
        <w:spacing w:line="570" w:lineRule="atLeast"/>
        <w:ind w:left="160" w:right="1820"/>
        <w:rPr>
          <w:b/>
          <w:bCs/>
        </w:rPr>
      </w:pPr>
      <w:r>
        <w:rPr>
          <w:b/>
          <w:color w:val="2D2D2D"/>
        </w:rPr>
        <w:lastRenderedPageBreak/>
        <w:t>Table</w:t>
      </w:r>
      <w:r>
        <w:rPr>
          <w:b/>
          <w:color w:val="2D2D2D"/>
          <w:lang w:val="en-IN"/>
        </w:rPr>
        <w:t>4.</w:t>
      </w:r>
      <w:r>
        <w:rPr>
          <w:b/>
          <w:color w:val="2D2D2D"/>
        </w:rPr>
        <w:t>3</w:t>
      </w:r>
      <w:r>
        <w:rPr>
          <w:b/>
          <w:color w:val="2D2D2D"/>
          <w:spacing w:val="-1"/>
        </w:rPr>
        <w:t xml:space="preserve"> </w:t>
      </w:r>
      <w:r>
        <w:rPr>
          <w:b/>
          <w:bCs/>
          <w:color w:val="2D2D2D"/>
        </w:rPr>
        <w:t>Influence</w:t>
      </w:r>
      <w:r>
        <w:rPr>
          <w:b/>
          <w:bCs/>
          <w:color w:val="2D2D2D"/>
          <w:spacing w:val="-2"/>
        </w:rPr>
        <w:t xml:space="preserve"> </w:t>
      </w:r>
      <w:r>
        <w:rPr>
          <w:b/>
          <w:bCs/>
          <w:color w:val="2D2D2D"/>
        </w:rPr>
        <w:t>of</w:t>
      </w:r>
      <w:r>
        <w:rPr>
          <w:b/>
          <w:bCs/>
          <w:color w:val="2D2D2D"/>
          <w:spacing w:val="-1"/>
        </w:rPr>
        <w:t xml:space="preserve"> </w:t>
      </w:r>
      <w:r>
        <w:rPr>
          <w:b/>
          <w:bCs/>
          <w:color w:val="2D2D2D"/>
        </w:rPr>
        <w:t>temperature</w:t>
      </w:r>
      <w:r>
        <w:rPr>
          <w:b/>
          <w:bCs/>
          <w:color w:val="2D2D2D"/>
          <w:spacing w:val="-2"/>
        </w:rPr>
        <w:t xml:space="preserve"> </w:t>
      </w:r>
      <w:r>
        <w:rPr>
          <w:b/>
          <w:bCs/>
          <w:color w:val="2D2D2D"/>
        </w:rPr>
        <w:t>for</w:t>
      </w:r>
      <w:r>
        <w:rPr>
          <w:b/>
          <w:bCs/>
          <w:color w:val="2D2D2D"/>
          <w:spacing w:val="57"/>
        </w:rPr>
        <w:t xml:space="preserve"> </w:t>
      </w:r>
      <w:r>
        <w:rPr>
          <w:b/>
          <w:bCs/>
          <w:color w:val="2D2D2D"/>
        </w:rPr>
        <w:t>lubricating</w:t>
      </w:r>
      <w:r>
        <w:rPr>
          <w:b/>
          <w:bCs/>
          <w:color w:val="2D2D2D"/>
          <w:spacing w:val="-1"/>
        </w:rPr>
        <w:t xml:space="preserve"> </w:t>
      </w:r>
      <w:r>
        <w:rPr>
          <w:b/>
          <w:bCs/>
          <w:color w:val="2D2D2D"/>
        </w:rPr>
        <w:t>oil</w:t>
      </w:r>
      <w:r>
        <w:rPr>
          <w:b/>
          <w:bCs/>
          <w:color w:val="2D2D2D"/>
          <w:spacing w:val="-1"/>
        </w:rPr>
        <w:t xml:space="preserve"> </w:t>
      </w:r>
      <w:proofErr w:type="spellStart"/>
      <w:r>
        <w:rPr>
          <w:b/>
          <w:bCs/>
          <w:color w:val="2D2D2D"/>
        </w:rPr>
        <w:t>demulsifier</w:t>
      </w:r>
      <w:proofErr w:type="spellEnd"/>
      <w:r>
        <w:rPr>
          <w:b/>
          <w:bCs/>
          <w:color w:val="2D2D2D"/>
          <w:spacing w:val="-3"/>
        </w:rPr>
        <w:t xml:space="preserve"> </w:t>
      </w:r>
      <w:r>
        <w:rPr>
          <w:b/>
          <w:bCs/>
          <w:color w:val="2D2D2D"/>
        </w:rPr>
        <w:t>at varying</w:t>
      </w:r>
      <w:r>
        <w:rPr>
          <w:b/>
          <w:bCs/>
          <w:color w:val="2D2D2D"/>
          <w:spacing w:val="-1"/>
        </w:rPr>
        <w:t xml:space="preserve"> </w:t>
      </w:r>
      <w:r>
        <w:rPr>
          <w:b/>
          <w:bCs/>
          <w:color w:val="2D2D2D"/>
        </w:rPr>
        <w:t>temperature</w:t>
      </w:r>
      <w:r>
        <w:rPr>
          <w:b/>
          <w:bCs/>
          <w:color w:val="2D2D2D"/>
          <w:spacing w:val="-57"/>
        </w:rPr>
        <w:t xml:space="preserve"> </w:t>
      </w:r>
      <w:r>
        <w:rPr>
          <w:b/>
          <w:bCs/>
          <w:color w:val="2D2D2D"/>
        </w:rPr>
        <w:t>(</w:t>
      </w:r>
      <w:r>
        <w:rPr>
          <w:b/>
          <w:bCs/>
        </w:rPr>
        <w:t>70</w:t>
      </w:r>
      <w:r>
        <w:rPr>
          <w:b/>
          <w:bCs/>
          <w:color w:val="2D2D2D"/>
        </w:rPr>
        <w:t>°C</w:t>
      </w:r>
      <w:r>
        <w:rPr>
          <w:b/>
          <w:bCs/>
        </w:rPr>
        <w:t>,</w:t>
      </w:r>
      <w:r>
        <w:rPr>
          <w:b/>
          <w:bCs/>
          <w:spacing w:val="-1"/>
        </w:rPr>
        <w:t xml:space="preserve"> </w:t>
      </w:r>
      <w:r>
        <w:rPr>
          <w:b/>
          <w:bCs/>
        </w:rPr>
        <w:t>80</w:t>
      </w:r>
      <w:r>
        <w:rPr>
          <w:b/>
          <w:bCs/>
          <w:color w:val="2D2D2D"/>
        </w:rPr>
        <w:t>°C</w:t>
      </w:r>
      <w:r>
        <w:rPr>
          <w:b/>
          <w:bCs/>
        </w:rPr>
        <w:t>, and 90</w:t>
      </w:r>
      <w:r>
        <w:rPr>
          <w:b/>
          <w:bCs/>
          <w:color w:val="2D2D2D"/>
        </w:rPr>
        <w:t>°C)</w:t>
      </w:r>
    </w:p>
    <w:p w14:paraId="713B34E5" w14:textId="77777777" w:rsidR="00620AF0" w:rsidRDefault="00620AF0">
      <w:pPr>
        <w:pStyle w:val="BodyText"/>
        <w:spacing w:before="10"/>
        <w:rPr>
          <w:sz w:val="17"/>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070"/>
        <w:gridCol w:w="1111"/>
        <w:gridCol w:w="1430"/>
        <w:gridCol w:w="1073"/>
        <w:gridCol w:w="1430"/>
        <w:gridCol w:w="1075"/>
        <w:gridCol w:w="1427"/>
        <w:gridCol w:w="1077"/>
      </w:tblGrid>
      <w:tr w:rsidR="00620AF0" w14:paraId="64C7DBB0" w14:textId="77777777">
        <w:trPr>
          <w:trHeight w:val="335"/>
        </w:trPr>
        <w:tc>
          <w:tcPr>
            <w:tcW w:w="1070" w:type="dxa"/>
          </w:tcPr>
          <w:p w14:paraId="076926F0" w14:textId="77777777" w:rsidR="00620AF0" w:rsidRDefault="00620AF0">
            <w:pPr>
              <w:pStyle w:val="TableParagraph"/>
            </w:pPr>
          </w:p>
        </w:tc>
        <w:tc>
          <w:tcPr>
            <w:tcW w:w="1111" w:type="dxa"/>
          </w:tcPr>
          <w:p w14:paraId="68076E79" w14:textId="77777777" w:rsidR="00620AF0" w:rsidRDefault="00620AF0">
            <w:pPr>
              <w:pStyle w:val="TableParagraph"/>
            </w:pPr>
          </w:p>
        </w:tc>
        <w:tc>
          <w:tcPr>
            <w:tcW w:w="2503" w:type="dxa"/>
            <w:gridSpan w:val="2"/>
          </w:tcPr>
          <w:p w14:paraId="0025F506" w14:textId="77777777" w:rsidR="00620AF0" w:rsidRDefault="00000000">
            <w:pPr>
              <w:pStyle w:val="TableParagraph"/>
              <w:spacing w:before="39"/>
              <w:ind w:left="999" w:right="977"/>
              <w:jc w:val="center"/>
              <w:rPr>
                <w:b/>
              </w:rPr>
            </w:pPr>
            <w:r>
              <w:rPr>
                <w:b/>
              </w:rPr>
              <w:t>70°C</w:t>
            </w:r>
          </w:p>
        </w:tc>
        <w:tc>
          <w:tcPr>
            <w:tcW w:w="2505" w:type="dxa"/>
            <w:gridSpan w:val="2"/>
          </w:tcPr>
          <w:p w14:paraId="4B358B38" w14:textId="77777777" w:rsidR="00620AF0" w:rsidRDefault="00000000">
            <w:pPr>
              <w:pStyle w:val="TableParagraph"/>
              <w:spacing w:before="39"/>
              <w:ind w:left="999" w:right="978"/>
              <w:jc w:val="center"/>
              <w:rPr>
                <w:b/>
              </w:rPr>
            </w:pPr>
            <w:r>
              <w:rPr>
                <w:b/>
              </w:rPr>
              <w:t>80°C</w:t>
            </w:r>
          </w:p>
        </w:tc>
        <w:tc>
          <w:tcPr>
            <w:tcW w:w="2504" w:type="dxa"/>
            <w:gridSpan w:val="2"/>
          </w:tcPr>
          <w:p w14:paraId="602ACB58" w14:textId="77777777" w:rsidR="00620AF0" w:rsidRDefault="00000000">
            <w:pPr>
              <w:pStyle w:val="TableParagraph"/>
              <w:spacing w:before="39"/>
              <w:ind w:left="1000" w:right="976"/>
              <w:jc w:val="center"/>
              <w:rPr>
                <w:b/>
              </w:rPr>
            </w:pPr>
            <w:r>
              <w:rPr>
                <w:b/>
              </w:rPr>
              <w:t>90°C</w:t>
            </w:r>
          </w:p>
        </w:tc>
      </w:tr>
      <w:tr w:rsidR="00620AF0" w14:paraId="5EFF3E00" w14:textId="77777777">
        <w:trPr>
          <w:trHeight w:val="847"/>
        </w:trPr>
        <w:tc>
          <w:tcPr>
            <w:tcW w:w="1070" w:type="dxa"/>
            <w:vMerge w:val="restart"/>
          </w:tcPr>
          <w:p w14:paraId="6243DE47" w14:textId="77777777" w:rsidR="00620AF0" w:rsidRDefault="00620AF0">
            <w:pPr>
              <w:pStyle w:val="TableParagraph"/>
              <w:spacing w:before="9"/>
              <w:rPr>
                <w:sz w:val="33"/>
              </w:rPr>
            </w:pPr>
          </w:p>
          <w:p w14:paraId="60B346D9" w14:textId="77777777" w:rsidR="00620AF0" w:rsidRDefault="00000000">
            <w:pPr>
              <w:pStyle w:val="TableParagraph"/>
              <w:spacing w:before="1"/>
              <w:ind w:left="350" w:right="254" w:hanging="63"/>
              <w:rPr>
                <w:b/>
              </w:rPr>
            </w:pPr>
            <w:r>
              <w:rPr>
                <w:b/>
              </w:rPr>
              <w:t>Time</w:t>
            </w:r>
            <w:r>
              <w:rPr>
                <w:b/>
                <w:spacing w:val="-52"/>
              </w:rPr>
              <w:t xml:space="preserve"> </w:t>
            </w:r>
            <w:r>
              <w:rPr>
                <w:b/>
              </w:rPr>
              <w:t>(</w:t>
            </w:r>
            <w:proofErr w:type="spellStart"/>
            <w:r>
              <w:rPr>
                <w:b/>
              </w:rPr>
              <w:t>hr</w:t>
            </w:r>
            <w:proofErr w:type="spellEnd"/>
            <w:r>
              <w:rPr>
                <w:b/>
              </w:rPr>
              <w:t>)</w:t>
            </w:r>
          </w:p>
        </w:tc>
        <w:tc>
          <w:tcPr>
            <w:tcW w:w="1111" w:type="dxa"/>
            <w:vMerge w:val="restart"/>
          </w:tcPr>
          <w:p w14:paraId="58B1D2BD" w14:textId="77777777" w:rsidR="00620AF0" w:rsidRDefault="00620AF0">
            <w:pPr>
              <w:pStyle w:val="TableParagraph"/>
              <w:rPr>
                <w:sz w:val="24"/>
              </w:rPr>
            </w:pPr>
          </w:p>
          <w:p w14:paraId="38EE89AE" w14:textId="77777777" w:rsidR="00620AF0" w:rsidRDefault="00620AF0">
            <w:pPr>
              <w:pStyle w:val="TableParagraph"/>
              <w:spacing w:before="10"/>
              <w:rPr>
                <w:sz w:val="20"/>
              </w:rPr>
            </w:pPr>
          </w:p>
          <w:p w14:paraId="3224BD11" w14:textId="77777777" w:rsidR="00620AF0" w:rsidRDefault="00000000">
            <w:pPr>
              <w:pStyle w:val="TableParagraph"/>
              <w:ind w:left="273"/>
              <w:rPr>
                <w:b/>
              </w:rPr>
            </w:pPr>
            <w:r>
              <w:rPr>
                <w:b/>
              </w:rPr>
              <w:t>Blank</w:t>
            </w:r>
          </w:p>
        </w:tc>
        <w:tc>
          <w:tcPr>
            <w:tcW w:w="1430" w:type="dxa"/>
            <w:tcBorders>
              <w:bottom w:val="nil"/>
            </w:tcBorders>
          </w:tcPr>
          <w:p w14:paraId="4675FB62" w14:textId="77777777" w:rsidR="00620AF0" w:rsidRDefault="00000000">
            <w:pPr>
              <w:pStyle w:val="TableParagraph"/>
              <w:spacing w:before="212"/>
              <w:ind w:left="255" w:right="218" w:firstLine="160"/>
              <w:rPr>
                <w:b/>
              </w:rPr>
            </w:pPr>
            <w:r>
              <w:rPr>
                <w:b/>
              </w:rPr>
              <w:t>Water</w:t>
            </w:r>
            <w:r>
              <w:rPr>
                <w:b/>
                <w:spacing w:val="1"/>
              </w:rPr>
              <w:t xml:space="preserve"> </w:t>
            </w:r>
            <w:r>
              <w:rPr>
                <w:b/>
              </w:rPr>
              <w:t>separated</w:t>
            </w:r>
          </w:p>
        </w:tc>
        <w:tc>
          <w:tcPr>
            <w:tcW w:w="1073" w:type="dxa"/>
            <w:vMerge w:val="restart"/>
          </w:tcPr>
          <w:p w14:paraId="3739C002" w14:textId="77777777" w:rsidR="00620AF0" w:rsidRDefault="00620AF0">
            <w:pPr>
              <w:pStyle w:val="TableParagraph"/>
              <w:rPr>
                <w:sz w:val="24"/>
              </w:rPr>
            </w:pPr>
          </w:p>
          <w:p w14:paraId="3D87EBA9" w14:textId="77777777" w:rsidR="00620AF0" w:rsidRDefault="00620AF0">
            <w:pPr>
              <w:pStyle w:val="TableParagraph"/>
              <w:spacing w:before="10"/>
              <w:rPr>
                <w:sz w:val="20"/>
              </w:rPr>
            </w:pPr>
          </w:p>
          <w:p w14:paraId="2268918E" w14:textId="77777777" w:rsidR="00620AF0" w:rsidRDefault="00000000">
            <w:pPr>
              <w:pStyle w:val="TableParagraph"/>
              <w:ind w:left="291"/>
              <w:rPr>
                <w:b/>
              </w:rPr>
            </w:pPr>
            <w:r>
              <w:rPr>
                <w:b/>
              </w:rPr>
              <w:t>SE%</w:t>
            </w:r>
          </w:p>
        </w:tc>
        <w:tc>
          <w:tcPr>
            <w:tcW w:w="1430" w:type="dxa"/>
            <w:tcBorders>
              <w:bottom w:val="nil"/>
            </w:tcBorders>
          </w:tcPr>
          <w:p w14:paraId="20A4C24A" w14:textId="77777777" w:rsidR="00620AF0" w:rsidRDefault="00000000">
            <w:pPr>
              <w:pStyle w:val="TableParagraph"/>
              <w:spacing w:before="212"/>
              <w:ind w:left="258" w:right="215" w:firstLine="158"/>
              <w:rPr>
                <w:b/>
              </w:rPr>
            </w:pPr>
            <w:r>
              <w:rPr>
                <w:b/>
              </w:rPr>
              <w:t>Water</w:t>
            </w:r>
            <w:r>
              <w:rPr>
                <w:b/>
                <w:spacing w:val="1"/>
              </w:rPr>
              <w:t xml:space="preserve"> </w:t>
            </w:r>
            <w:r>
              <w:rPr>
                <w:b/>
              </w:rPr>
              <w:t>separated</w:t>
            </w:r>
          </w:p>
        </w:tc>
        <w:tc>
          <w:tcPr>
            <w:tcW w:w="1075" w:type="dxa"/>
            <w:vMerge w:val="restart"/>
          </w:tcPr>
          <w:p w14:paraId="6BBE5238" w14:textId="77777777" w:rsidR="00620AF0" w:rsidRDefault="00620AF0">
            <w:pPr>
              <w:pStyle w:val="TableParagraph"/>
              <w:rPr>
                <w:sz w:val="24"/>
              </w:rPr>
            </w:pPr>
          </w:p>
          <w:p w14:paraId="7F65172A" w14:textId="77777777" w:rsidR="00620AF0" w:rsidRDefault="00620AF0">
            <w:pPr>
              <w:pStyle w:val="TableParagraph"/>
              <w:spacing w:before="10"/>
              <w:rPr>
                <w:sz w:val="20"/>
              </w:rPr>
            </w:pPr>
          </w:p>
          <w:p w14:paraId="6436AAF4" w14:textId="77777777" w:rsidR="00620AF0" w:rsidRDefault="00000000">
            <w:pPr>
              <w:pStyle w:val="TableParagraph"/>
              <w:ind w:left="292"/>
              <w:rPr>
                <w:b/>
              </w:rPr>
            </w:pPr>
            <w:r>
              <w:rPr>
                <w:b/>
              </w:rPr>
              <w:t>SE%</w:t>
            </w:r>
          </w:p>
        </w:tc>
        <w:tc>
          <w:tcPr>
            <w:tcW w:w="1427" w:type="dxa"/>
            <w:tcBorders>
              <w:bottom w:val="nil"/>
            </w:tcBorders>
          </w:tcPr>
          <w:p w14:paraId="204946DB" w14:textId="77777777" w:rsidR="00620AF0" w:rsidRDefault="00000000">
            <w:pPr>
              <w:pStyle w:val="TableParagraph"/>
              <w:spacing w:before="212"/>
              <w:ind w:left="259" w:right="211" w:firstLine="158"/>
              <w:rPr>
                <w:b/>
              </w:rPr>
            </w:pPr>
            <w:r>
              <w:rPr>
                <w:b/>
              </w:rPr>
              <w:t>Water</w:t>
            </w:r>
            <w:r>
              <w:rPr>
                <w:b/>
                <w:spacing w:val="1"/>
              </w:rPr>
              <w:t xml:space="preserve"> </w:t>
            </w:r>
            <w:r>
              <w:rPr>
                <w:b/>
              </w:rPr>
              <w:t>separated</w:t>
            </w:r>
          </w:p>
        </w:tc>
        <w:tc>
          <w:tcPr>
            <w:tcW w:w="1077" w:type="dxa"/>
            <w:vMerge w:val="restart"/>
          </w:tcPr>
          <w:p w14:paraId="36300ED5" w14:textId="77777777" w:rsidR="00620AF0" w:rsidRDefault="00620AF0">
            <w:pPr>
              <w:pStyle w:val="TableParagraph"/>
              <w:rPr>
                <w:sz w:val="24"/>
              </w:rPr>
            </w:pPr>
          </w:p>
          <w:p w14:paraId="6CB5E1F6" w14:textId="77777777" w:rsidR="00620AF0" w:rsidRDefault="00620AF0">
            <w:pPr>
              <w:pStyle w:val="TableParagraph"/>
              <w:spacing w:before="10"/>
              <w:rPr>
                <w:sz w:val="20"/>
              </w:rPr>
            </w:pPr>
          </w:p>
          <w:p w14:paraId="18AA7961" w14:textId="77777777" w:rsidR="00620AF0" w:rsidRDefault="00000000">
            <w:pPr>
              <w:pStyle w:val="TableParagraph"/>
              <w:ind w:left="296"/>
              <w:rPr>
                <w:b/>
              </w:rPr>
            </w:pPr>
            <w:r>
              <w:rPr>
                <w:b/>
              </w:rPr>
              <w:t>SE%</w:t>
            </w:r>
          </w:p>
        </w:tc>
      </w:tr>
      <w:tr w:rsidR="00620AF0" w14:paraId="26CBCAD3" w14:textId="77777777">
        <w:trPr>
          <w:trHeight w:val="418"/>
        </w:trPr>
        <w:tc>
          <w:tcPr>
            <w:tcW w:w="1070" w:type="dxa"/>
            <w:vMerge/>
            <w:tcBorders>
              <w:top w:val="nil"/>
            </w:tcBorders>
          </w:tcPr>
          <w:p w14:paraId="00FA75F2" w14:textId="77777777" w:rsidR="00620AF0" w:rsidRDefault="00620AF0">
            <w:pPr>
              <w:rPr>
                <w:sz w:val="2"/>
                <w:szCs w:val="2"/>
              </w:rPr>
            </w:pPr>
          </w:p>
        </w:tc>
        <w:tc>
          <w:tcPr>
            <w:tcW w:w="1111" w:type="dxa"/>
            <w:vMerge/>
            <w:tcBorders>
              <w:top w:val="nil"/>
            </w:tcBorders>
          </w:tcPr>
          <w:p w14:paraId="238B86A1" w14:textId="77777777" w:rsidR="00620AF0" w:rsidRDefault="00620AF0">
            <w:pPr>
              <w:rPr>
                <w:sz w:val="2"/>
                <w:szCs w:val="2"/>
              </w:rPr>
            </w:pPr>
          </w:p>
        </w:tc>
        <w:tc>
          <w:tcPr>
            <w:tcW w:w="1430" w:type="dxa"/>
            <w:tcBorders>
              <w:top w:val="nil"/>
            </w:tcBorders>
          </w:tcPr>
          <w:p w14:paraId="3AB88D6E" w14:textId="77777777" w:rsidR="00620AF0" w:rsidRDefault="00000000">
            <w:pPr>
              <w:pStyle w:val="TableParagraph"/>
              <w:spacing w:before="122"/>
              <w:ind w:left="531" w:right="508"/>
              <w:jc w:val="center"/>
              <w:rPr>
                <w:b/>
              </w:rPr>
            </w:pPr>
            <w:r>
              <w:rPr>
                <w:b/>
              </w:rPr>
              <w:t>mL</w:t>
            </w:r>
          </w:p>
        </w:tc>
        <w:tc>
          <w:tcPr>
            <w:tcW w:w="1073" w:type="dxa"/>
            <w:vMerge/>
            <w:tcBorders>
              <w:top w:val="nil"/>
            </w:tcBorders>
          </w:tcPr>
          <w:p w14:paraId="55168A1E" w14:textId="77777777" w:rsidR="00620AF0" w:rsidRDefault="00620AF0">
            <w:pPr>
              <w:rPr>
                <w:sz w:val="2"/>
                <w:szCs w:val="2"/>
              </w:rPr>
            </w:pPr>
          </w:p>
        </w:tc>
        <w:tc>
          <w:tcPr>
            <w:tcW w:w="1430" w:type="dxa"/>
            <w:tcBorders>
              <w:top w:val="nil"/>
            </w:tcBorders>
          </w:tcPr>
          <w:p w14:paraId="5CBD7843" w14:textId="77777777" w:rsidR="00620AF0" w:rsidRDefault="00000000">
            <w:pPr>
              <w:pStyle w:val="TableParagraph"/>
              <w:spacing w:before="122"/>
              <w:ind w:left="550"/>
              <w:rPr>
                <w:b/>
              </w:rPr>
            </w:pPr>
            <w:r>
              <w:rPr>
                <w:b/>
              </w:rPr>
              <w:t>mL</w:t>
            </w:r>
          </w:p>
        </w:tc>
        <w:tc>
          <w:tcPr>
            <w:tcW w:w="1075" w:type="dxa"/>
            <w:vMerge/>
            <w:tcBorders>
              <w:top w:val="nil"/>
            </w:tcBorders>
          </w:tcPr>
          <w:p w14:paraId="6BBB9A99" w14:textId="77777777" w:rsidR="00620AF0" w:rsidRDefault="00620AF0">
            <w:pPr>
              <w:rPr>
                <w:sz w:val="2"/>
                <w:szCs w:val="2"/>
              </w:rPr>
            </w:pPr>
          </w:p>
        </w:tc>
        <w:tc>
          <w:tcPr>
            <w:tcW w:w="1427" w:type="dxa"/>
            <w:tcBorders>
              <w:top w:val="nil"/>
            </w:tcBorders>
          </w:tcPr>
          <w:p w14:paraId="1726CDE1" w14:textId="77777777" w:rsidR="00620AF0" w:rsidRDefault="00000000">
            <w:pPr>
              <w:pStyle w:val="TableParagraph"/>
              <w:spacing w:before="122"/>
              <w:ind w:left="533" w:right="503"/>
              <w:jc w:val="center"/>
              <w:rPr>
                <w:b/>
              </w:rPr>
            </w:pPr>
            <w:r>
              <w:rPr>
                <w:b/>
              </w:rPr>
              <w:t>mL</w:t>
            </w:r>
          </w:p>
        </w:tc>
        <w:tc>
          <w:tcPr>
            <w:tcW w:w="1077" w:type="dxa"/>
            <w:vMerge/>
            <w:tcBorders>
              <w:top w:val="nil"/>
            </w:tcBorders>
          </w:tcPr>
          <w:p w14:paraId="46B4F29A" w14:textId="77777777" w:rsidR="00620AF0" w:rsidRDefault="00620AF0">
            <w:pPr>
              <w:rPr>
                <w:sz w:val="2"/>
                <w:szCs w:val="2"/>
              </w:rPr>
            </w:pPr>
          </w:p>
        </w:tc>
      </w:tr>
      <w:tr w:rsidR="00620AF0" w14:paraId="499FDB93" w14:textId="77777777">
        <w:trPr>
          <w:trHeight w:val="335"/>
        </w:trPr>
        <w:tc>
          <w:tcPr>
            <w:tcW w:w="1070" w:type="dxa"/>
          </w:tcPr>
          <w:p w14:paraId="7330C210" w14:textId="77777777" w:rsidR="00620AF0" w:rsidRDefault="00000000">
            <w:pPr>
              <w:pStyle w:val="TableParagraph"/>
              <w:spacing w:before="42"/>
              <w:ind w:right="459"/>
              <w:jc w:val="right"/>
              <w:rPr>
                <w:b/>
              </w:rPr>
            </w:pPr>
            <w:r>
              <w:rPr>
                <w:b/>
              </w:rPr>
              <w:t>0</w:t>
            </w:r>
          </w:p>
        </w:tc>
        <w:tc>
          <w:tcPr>
            <w:tcW w:w="1111" w:type="dxa"/>
          </w:tcPr>
          <w:p w14:paraId="3091CF9B" w14:textId="77777777" w:rsidR="00620AF0" w:rsidRDefault="00000000">
            <w:pPr>
              <w:pStyle w:val="TableParagraph"/>
              <w:spacing w:before="42"/>
              <w:ind w:left="17"/>
              <w:jc w:val="center"/>
            </w:pPr>
            <w:r>
              <w:t>0</w:t>
            </w:r>
          </w:p>
        </w:tc>
        <w:tc>
          <w:tcPr>
            <w:tcW w:w="1430" w:type="dxa"/>
          </w:tcPr>
          <w:p w14:paraId="64D64772" w14:textId="77777777" w:rsidR="00620AF0" w:rsidRDefault="00000000">
            <w:pPr>
              <w:pStyle w:val="TableParagraph"/>
              <w:spacing w:before="42"/>
              <w:ind w:left="21"/>
              <w:jc w:val="center"/>
            </w:pPr>
            <w:r>
              <w:t>0</w:t>
            </w:r>
          </w:p>
        </w:tc>
        <w:tc>
          <w:tcPr>
            <w:tcW w:w="1073" w:type="dxa"/>
          </w:tcPr>
          <w:p w14:paraId="0B7FCDF6" w14:textId="77777777" w:rsidR="00620AF0" w:rsidRDefault="00000000">
            <w:pPr>
              <w:pStyle w:val="TableParagraph"/>
              <w:spacing w:before="83" w:line="233" w:lineRule="exact"/>
              <w:ind w:left="19"/>
              <w:jc w:val="center"/>
            </w:pPr>
            <w:r>
              <w:t>0</w:t>
            </w:r>
          </w:p>
        </w:tc>
        <w:tc>
          <w:tcPr>
            <w:tcW w:w="1430" w:type="dxa"/>
          </w:tcPr>
          <w:p w14:paraId="410D1F46" w14:textId="77777777" w:rsidR="00620AF0" w:rsidRDefault="00000000">
            <w:pPr>
              <w:pStyle w:val="TableParagraph"/>
              <w:spacing w:before="42"/>
              <w:ind w:left="661"/>
            </w:pPr>
            <w:r>
              <w:t>0</w:t>
            </w:r>
          </w:p>
        </w:tc>
        <w:tc>
          <w:tcPr>
            <w:tcW w:w="1075" w:type="dxa"/>
          </w:tcPr>
          <w:p w14:paraId="2F759028" w14:textId="77777777" w:rsidR="00620AF0" w:rsidRDefault="00000000">
            <w:pPr>
              <w:pStyle w:val="TableParagraph"/>
              <w:spacing w:before="83" w:line="233" w:lineRule="exact"/>
              <w:ind w:left="18"/>
              <w:jc w:val="center"/>
            </w:pPr>
            <w:r>
              <w:t>0</w:t>
            </w:r>
          </w:p>
        </w:tc>
        <w:tc>
          <w:tcPr>
            <w:tcW w:w="1427" w:type="dxa"/>
          </w:tcPr>
          <w:p w14:paraId="4C280C32" w14:textId="77777777" w:rsidR="00620AF0" w:rsidRDefault="00000000">
            <w:pPr>
              <w:pStyle w:val="TableParagraph"/>
              <w:spacing w:before="42"/>
              <w:ind w:left="28"/>
              <w:jc w:val="center"/>
            </w:pPr>
            <w:r>
              <w:t>0</w:t>
            </w:r>
          </w:p>
        </w:tc>
        <w:tc>
          <w:tcPr>
            <w:tcW w:w="1077" w:type="dxa"/>
          </w:tcPr>
          <w:p w14:paraId="3768C6D0" w14:textId="77777777" w:rsidR="00620AF0" w:rsidRDefault="00000000">
            <w:pPr>
              <w:pStyle w:val="TableParagraph"/>
              <w:spacing w:before="83" w:line="233" w:lineRule="exact"/>
              <w:ind w:left="26"/>
              <w:jc w:val="center"/>
            </w:pPr>
            <w:r>
              <w:t>0</w:t>
            </w:r>
          </w:p>
        </w:tc>
      </w:tr>
      <w:tr w:rsidR="00620AF0" w14:paraId="00681689" w14:textId="77777777">
        <w:trPr>
          <w:trHeight w:val="337"/>
        </w:trPr>
        <w:tc>
          <w:tcPr>
            <w:tcW w:w="1070" w:type="dxa"/>
          </w:tcPr>
          <w:p w14:paraId="14B77138" w14:textId="77777777" w:rsidR="00620AF0" w:rsidRDefault="00000000">
            <w:pPr>
              <w:pStyle w:val="TableParagraph"/>
              <w:spacing w:before="41"/>
              <w:ind w:right="459"/>
              <w:jc w:val="right"/>
              <w:rPr>
                <w:b/>
              </w:rPr>
            </w:pPr>
            <w:r>
              <w:rPr>
                <w:b/>
              </w:rPr>
              <w:t>6</w:t>
            </w:r>
          </w:p>
        </w:tc>
        <w:tc>
          <w:tcPr>
            <w:tcW w:w="1111" w:type="dxa"/>
          </w:tcPr>
          <w:p w14:paraId="5C7F2A83" w14:textId="77777777" w:rsidR="00620AF0" w:rsidRDefault="00000000">
            <w:pPr>
              <w:pStyle w:val="TableParagraph"/>
              <w:spacing w:before="41"/>
              <w:ind w:left="17"/>
              <w:jc w:val="center"/>
            </w:pPr>
            <w:r>
              <w:t>0</w:t>
            </w:r>
          </w:p>
        </w:tc>
        <w:tc>
          <w:tcPr>
            <w:tcW w:w="1430" w:type="dxa"/>
          </w:tcPr>
          <w:p w14:paraId="158ED423" w14:textId="77777777" w:rsidR="00620AF0" w:rsidRDefault="00000000">
            <w:pPr>
              <w:pStyle w:val="TableParagraph"/>
              <w:spacing w:before="41"/>
              <w:ind w:left="527" w:right="508"/>
              <w:jc w:val="center"/>
            </w:pPr>
            <w:r>
              <w:t>1.2</w:t>
            </w:r>
          </w:p>
        </w:tc>
        <w:tc>
          <w:tcPr>
            <w:tcW w:w="1073" w:type="dxa"/>
          </w:tcPr>
          <w:p w14:paraId="236CEF73" w14:textId="77777777" w:rsidR="00620AF0" w:rsidRDefault="00000000">
            <w:pPr>
              <w:pStyle w:val="TableParagraph"/>
              <w:spacing w:before="82" w:line="235" w:lineRule="exact"/>
              <w:ind w:left="312" w:right="290"/>
              <w:jc w:val="center"/>
            </w:pPr>
            <w:r>
              <w:t>42.6</w:t>
            </w:r>
          </w:p>
        </w:tc>
        <w:tc>
          <w:tcPr>
            <w:tcW w:w="1430" w:type="dxa"/>
          </w:tcPr>
          <w:p w14:paraId="252AD31D" w14:textId="77777777" w:rsidR="00620AF0" w:rsidRDefault="00000000">
            <w:pPr>
              <w:pStyle w:val="TableParagraph"/>
              <w:spacing w:before="41"/>
              <w:ind w:left="577"/>
            </w:pPr>
            <w:r>
              <w:t>1.4</w:t>
            </w:r>
          </w:p>
        </w:tc>
        <w:tc>
          <w:tcPr>
            <w:tcW w:w="1075" w:type="dxa"/>
          </w:tcPr>
          <w:p w14:paraId="76F1CC2F" w14:textId="77777777" w:rsidR="00620AF0" w:rsidRDefault="00000000">
            <w:pPr>
              <w:pStyle w:val="TableParagraph"/>
              <w:spacing w:before="82" w:line="235" w:lineRule="exact"/>
              <w:ind w:left="325" w:right="304"/>
              <w:jc w:val="center"/>
            </w:pPr>
            <w:r>
              <w:t>48.2</w:t>
            </w:r>
          </w:p>
        </w:tc>
        <w:tc>
          <w:tcPr>
            <w:tcW w:w="1427" w:type="dxa"/>
          </w:tcPr>
          <w:p w14:paraId="3533204F" w14:textId="77777777" w:rsidR="00620AF0" w:rsidRDefault="00000000">
            <w:pPr>
              <w:pStyle w:val="TableParagraph"/>
              <w:spacing w:before="41"/>
              <w:ind w:left="529" w:right="503"/>
              <w:jc w:val="center"/>
            </w:pPr>
            <w:r>
              <w:t>1.5</w:t>
            </w:r>
          </w:p>
        </w:tc>
        <w:tc>
          <w:tcPr>
            <w:tcW w:w="1077" w:type="dxa"/>
          </w:tcPr>
          <w:p w14:paraId="056B4CA5" w14:textId="77777777" w:rsidR="00620AF0" w:rsidRDefault="00000000">
            <w:pPr>
              <w:pStyle w:val="TableParagraph"/>
              <w:spacing w:before="82" w:line="235" w:lineRule="exact"/>
              <w:ind w:left="330" w:right="302"/>
              <w:jc w:val="center"/>
            </w:pPr>
            <w:r>
              <w:t>51.4</w:t>
            </w:r>
          </w:p>
        </w:tc>
      </w:tr>
      <w:tr w:rsidR="00620AF0" w14:paraId="0C929DAF" w14:textId="77777777">
        <w:trPr>
          <w:trHeight w:val="335"/>
        </w:trPr>
        <w:tc>
          <w:tcPr>
            <w:tcW w:w="1070" w:type="dxa"/>
          </w:tcPr>
          <w:p w14:paraId="343528E9" w14:textId="77777777" w:rsidR="00620AF0" w:rsidRDefault="00000000">
            <w:pPr>
              <w:pStyle w:val="TableParagraph"/>
              <w:spacing w:before="39"/>
              <w:ind w:right="402"/>
              <w:jc w:val="right"/>
              <w:rPr>
                <w:b/>
              </w:rPr>
            </w:pPr>
            <w:r>
              <w:rPr>
                <w:b/>
              </w:rPr>
              <w:t>12</w:t>
            </w:r>
          </w:p>
        </w:tc>
        <w:tc>
          <w:tcPr>
            <w:tcW w:w="1111" w:type="dxa"/>
          </w:tcPr>
          <w:p w14:paraId="766F53C0" w14:textId="77777777" w:rsidR="00620AF0" w:rsidRDefault="00000000">
            <w:pPr>
              <w:pStyle w:val="TableParagraph"/>
              <w:spacing w:before="39"/>
              <w:ind w:left="17"/>
              <w:jc w:val="center"/>
            </w:pPr>
            <w:r>
              <w:t>0</w:t>
            </w:r>
          </w:p>
        </w:tc>
        <w:tc>
          <w:tcPr>
            <w:tcW w:w="1430" w:type="dxa"/>
          </w:tcPr>
          <w:p w14:paraId="27ECE490" w14:textId="77777777" w:rsidR="00620AF0" w:rsidRDefault="00000000">
            <w:pPr>
              <w:pStyle w:val="TableParagraph"/>
              <w:spacing w:before="39"/>
              <w:ind w:left="527" w:right="508"/>
              <w:jc w:val="center"/>
            </w:pPr>
            <w:r>
              <w:t>1.5</w:t>
            </w:r>
          </w:p>
        </w:tc>
        <w:tc>
          <w:tcPr>
            <w:tcW w:w="1073" w:type="dxa"/>
          </w:tcPr>
          <w:p w14:paraId="46092CDF" w14:textId="77777777" w:rsidR="00620AF0" w:rsidRDefault="00000000">
            <w:pPr>
              <w:pStyle w:val="TableParagraph"/>
              <w:spacing w:before="82" w:line="233" w:lineRule="exact"/>
              <w:ind w:left="312" w:right="290"/>
              <w:jc w:val="center"/>
            </w:pPr>
            <w:r>
              <w:t>53.3</w:t>
            </w:r>
          </w:p>
        </w:tc>
        <w:tc>
          <w:tcPr>
            <w:tcW w:w="1430" w:type="dxa"/>
          </w:tcPr>
          <w:p w14:paraId="690B4891" w14:textId="77777777" w:rsidR="00620AF0" w:rsidRDefault="00000000">
            <w:pPr>
              <w:pStyle w:val="TableParagraph"/>
              <w:spacing w:before="39"/>
              <w:ind w:left="577"/>
            </w:pPr>
            <w:r>
              <w:t>1.7</w:t>
            </w:r>
          </w:p>
        </w:tc>
        <w:tc>
          <w:tcPr>
            <w:tcW w:w="1075" w:type="dxa"/>
          </w:tcPr>
          <w:p w14:paraId="70EBCF8B" w14:textId="77777777" w:rsidR="00620AF0" w:rsidRDefault="00000000">
            <w:pPr>
              <w:pStyle w:val="TableParagraph"/>
              <w:spacing w:before="82" w:line="233" w:lineRule="exact"/>
              <w:ind w:left="325" w:right="304"/>
              <w:jc w:val="center"/>
            </w:pPr>
            <w:r>
              <w:t>57.9</w:t>
            </w:r>
          </w:p>
        </w:tc>
        <w:tc>
          <w:tcPr>
            <w:tcW w:w="1427" w:type="dxa"/>
          </w:tcPr>
          <w:p w14:paraId="218604C7" w14:textId="77777777" w:rsidR="00620AF0" w:rsidRDefault="00000000">
            <w:pPr>
              <w:pStyle w:val="TableParagraph"/>
              <w:spacing w:before="39"/>
              <w:ind w:left="529" w:right="503"/>
              <w:jc w:val="center"/>
            </w:pPr>
            <w:r>
              <w:t>1.9</w:t>
            </w:r>
          </w:p>
        </w:tc>
        <w:tc>
          <w:tcPr>
            <w:tcW w:w="1077" w:type="dxa"/>
          </w:tcPr>
          <w:p w14:paraId="2D7214BF" w14:textId="77777777" w:rsidR="00620AF0" w:rsidRDefault="00000000">
            <w:pPr>
              <w:pStyle w:val="TableParagraph"/>
              <w:spacing w:before="82" w:line="233" w:lineRule="exact"/>
              <w:ind w:left="330" w:right="302"/>
              <w:jc w:val="center"/>
            </w:pPr>
            <w:r>
              <w:t>63.7</w:t>
            </w:r>
          </w:p>
        </w:tc>
      </w:tr>
      <w:tr w:rsidR="00620AF0" w14:paraId="6D6774AC" w14:textId="77777777">
        <w:trPr>
          <w:trHeight w:val="335"/>
        </w:trPr>
        <w:tc>
          <w:tcPr>
            <w:tcW w:w="1070" w:type="dxa"/>
          </w:tcPr>
          <w:p w14:paraId="6FB80230" w14:textId="77777777" w:rsidR="00620AF0" w:rsidRDefault="00000000">
            <w:pPr>
              <w:pStyle w:val="TableParagraph"/>
              <w:spacing w:before="41"/>
              <w:ind w:right="402"/>
              <w:jc w:val="right"/>
              <w:rPr>
                <w:b/>
              </w:rPr>
            </w:pPr>
            <w:r>
              <w:rPr>
                <w:b/>
              </w:rPr>
              <w:t>18</w:t>
            </w:r>
          </w:p>
        </w:tc>
        <w:tc>
          <w:tcPr>
            <w:tcW w:w="1111" w:type="dxa"/>
          </w:tcPr>
          <w:p w14:paraId="0138CD73" w14:textId="77777777" w:rsidR="00620AF0" w:rsidRDefault="00000000">
            <w:pPr>
              <w:pStyle w:val="TableParagraph"/>
              <w:spacing w:before="41"/>
              <w:ind w:left="17"/>
              <w:jc w:val="center"/>
            </w:pPr>
            <w:r>
              <w:t>0</w:t>
            </w:r>
          </w:p>
        </w:tc>
        <w:tc>
          <w:tcPr>
            <w:tcW w:w="1430" w:type="dxa"/>
          </w:tcPr>
          <w:p w14:paraId="7B2E585D" w14:textId="77777777" w:rsidR="00620AF0" w:rsidRDefault="00000000">
            <w:pPr>
              <w:pStyle w:val="TableParagraph"/>
              <w:spacing w:before="41"/>
              <w:ind w:left="527" w:right="508"/>
              <w:jc w:val="center"/>
            </w:pPr>
            <w:r>
              <w:t>1.8</w:t>
            </w:r>
          </w:p>
        </w:tc>
        <w:tc>
          <w:tcPr>
            <w:tcW w:w="1073" w:type="dxa"/>
          </w:tcPr>
          <w:p w14:paraId="3C00F2B4" w14:textId="77777777" w:rsidR="00620AF0" w:rsidRDefault="00000000">
            <w:pPr>
              <w:pStyle w:val="TableParagraph"/>
              <w:spacing w:before="82" w:line="233" w:lineRule="exact"/>
              <w:ind w:left="312" w:right="290"/>
              <w:jc w:val="center"/>
            </w:pPr>
            <w:r>
              <w:t>63.1</w:t>
            </w:r>
          </w:p>
        </w:tc>
        <w:tc>
          <w:tcPr>
            <w:tcW w:w="1430" w:type="dxa"/>
          </w:tcPr>
          <w:p w14:paraId="0B6BBFA2" w14:textId="77777777" w:rsidR="00620AF0" w:rsidRDefault="00000000">
            <w:pPr>
              <w:pStyle w:val="TableParagraph"/>
              <w:spacing w:before="41"/>
              <w:ind w:left="661"/>
            </w:pPr>
            <w:r>
              <w:t>2</w:t>
            </w:r>
          </w:p>
        </w:tc>
        <w:tc>
          <w:tcPr>
            <w:tcW w:w="1075" w:type="dxa"/>
          </w:tcPr>
          <w:p w14:paraId="3FA34DF8" w14:textId="77777777" w:rsidR="00620AF0" w:rsidRDefault="00000000">
            <w:pPr>
              <w:pStyle w:val="TableParagraph"/>
              <w:spacing w:before="82" w:line="233" w:lineRule="exact"/>
              <w:ind w:left="325" w:right="304"/>
              <w:jc w:val="center"/>
            </w:pPr>
            <w:r>
              <w:t>69.3</w:t>
            </w:r>
          </w:p>
        </w:tc>
        <w:tc>
          <w:tcPr>
            <w:tcW w:w="1427" w:type="dxa"/>
          </w:tcPr>
          <w:p w14:paraId="76F2EBB2" w14:textId="77777777" w:rsidR="00620AF0" w:rsidRDefault="00000000">
            <w:pPr>
              <w:pStyle w:val="TableParagraph"/>
              <w:spacing w:before="41"/>
              <w:ind w:left="529" w:right="503"/>
              <w:jc w:val="center"/>
            </w:pPr>
            <w:r>
              <w:t>2.2</w:t>
            </w:r>
          </w:p>
        </w:tc>
        <w:tc>
          <w:tcPr>
            <w:tcW w:w="1077" w:type="dxa"/>
          </w:tcPr>
          <w:p w14:paraId="60490C3D" w14:textId="77777777" w:rsidR="00620AF0" w:rsidRDefault="00000000">
            <w:pPr>
              <w:pStyle w:val="TableParagraph"/>
              <w:spacing w:before="82" w:line="233" w:lineRule="exact"/>
              <w:ind w:left="328" w:right="302"/>
              <w:jc w:val="center"/>
            </w:pPr>
            <w:r>
              <w:t>74</w:t>
            </w:r>
          </w:p>
        </w:tc>
      </w:tr>
      <w:tr w:rsidR="00620AF0" w14:paraId="4F6DD123" w14:textId="77777777">
        <w:trPr>
          <w:trHeight w:val="337"/>
        </w:trPr>
        <w:tc>
          <w:tcPr>
            <w:tcW w:w="1070" w:type="dxa"/>
          </w:tcPr>
          <w:p w14:paraId="34F3D5A2" w14:textId="77777777" w:rsidR="00620AF0" w:rsidRDefault="00000000">
            <w:pPr>
              <w:pStyle w:val="TableParagraph"/>
              <w:spacing w:before="41"/>
              <w:ind w:right="402"/>
              <w:jc w:val="right"/>
              <w:rPr>
                <w:b/>
              </w:rPr>
            </w:pPr>
            <w:r>
              <w:rPr>
                <w:b/>
              </w:rPr>
              <w:t>24</w:t>
            </w:r>
          </w:p>
        </w:tc>
        <w:tc>
          <w:tcPr>
            <w:tcW w:w="1111" w:type="dxa"/>
          </w:tcPr>
          <w:p w14:paraId="0957781A" w14:textId="77777777" w:rsidR="00620AF0" w:rsidRDefault="00000000">
            <w:pPr>
              <w:pStyle w:val="TableParagraph"/>
              <w:spacing w:before="41"/>
              <w:ind w:left="17"/>
              <w:jc w:val="center"/>
            </w:pPr>
            <w:r>
              <w:t>0</w:t>
            </w:r>
          </w:p>
        </w:tc>
        <w:tc>
          <w:tcPr>
            <w:tcW w:w="1430" w:type="dxa"/>
          </w:tcPr>
          <w:p w14:paraId="7BA74586" w14:textId="77777777" w:rsidR="00620AF0" w:rsidRDefault="00000000">
            <w:pPr>
              <w:pStyle w:val="TableParagraph"/>
              <w:spacing w:before="41"/>
              <w:ind w:left="21"/>
              <w:jc w:val="center"/>
            </w:pPr>
            <w:r>
              <w:t>2</w:t>
            </w:r>
          </w:p>
        </w:tc>
        <w:tc>
          <w:tcPr>
            <w:tcW w:w="1073" w:type="dxa"/>
          </w:tcPr>
          <w:p w14:paraId="5B231BD7" w14:textId="77777777" w:rsidR="00620AF0" w:rsidRDefault="00000000">
            <w:pPr>
              <w:pStyle w:val="TableParagraph"/>
              <w:spacing w:before="82" w:line="235" w:lineRule="exact"/>
              <w:ind w:left="299" w:right="303"/>
              <w:jc w:val="center"/>
            </w:pPr>
            <w:r>
              <w:t>69.2</w:t>
            </w:r>
          </w:p>
        </w:tc>
        <w:tc>
          <w:tcPr>
            <w:tcW w:w="1430" w:type="dxa"/>
          </w:tcPr>
          <w:p w14:paraId="6CEFF22D" w14:textId="77777777" w:rsidR="00620AF0" w:rsidRDefault="00000000">
            <w:pPr>
              <w:pStyle w:val="TableParagraph"/>
              <w:spacing w:before="41"/>
              <w:ind w:left="577"/>
            </w:pPr>
            <w:r>
              <w:t>2.3</w:t>
            </w:r>
          </w:p>
        </w:tc>
        <w:tc>
          <w:tcPr>
            <w:tcW w:w="1075" w:type="dxa"/>
          </w:tcPr>
          <w:p w14:paraId="4C2A97D7" w14:textId="77777777" w:rsidR="00620AF0" w:rsidRDefault="00000000">
            <w:pPr>
              <w:pStyle w:val="TableParagraph"/>
              <w:spacing w:before="82" w:line="235" w:lineRule="exact"/>
              <w:ind w:left="325" w:right="304"/>
              <w:jc w:val="center"/>
            </w:pPr>
            <w:r>
              <w:t>76.5</w:t>
            </w:r>
          </w:p>
        </w:tc>
        <w:tc>
          <w:tcPr>
            <w:tcW w:w="1427" w:type="dxa"/>
          </w:tcPr>
          <w:p w14:paraId="190FF7BD" w14:textId="77777777" w:rsidR="00620AF0" w:rsidRDefault="00000000">
            <w:pPr>
              <w:pStyle w:val="TableParagraph"/>
              <w:spacing w:before="41"/>
              <w:ind w:left="533" w:right="450"/>
              <w:jc w:val="center"/>
            </w:pPr>
            <w:r>
              <w:t>2.4</w:t>
            </w:r>
          </w:p>
        </w:tc>
        <w:tc>
          <w:tcPr>
            <w:tcW w:w="1077" w:type="dxa"/>
          </w:tcPr>
          <w:p w14:paraId="149FBEF7" w14:textId="77777777" w:rsidR="00620AF0" w:rsidRDefault="00000000">
            <w:pPr>
              <w:pStyle w:val="TableParagraph"/>
              <w:spacing w:before="82" w:line="235" w:lineRule="exact"/>
              <w:ind w:left="328" w:right="302"/>
              <w:jc w:val="center"/>
            </w:pPr>
            <w:r>
              <w:t>83</w:t>
            </w:r>
          </w:p>
        </w:tc>
      </w:tr>
      <w:tr w:rsidR="00620AF0" w14:paraId="36B70461" w14:textId="77777777">
        <w:trPr>
          <w:trHeight w:val="335"/>
        </w:trPr>
        <w:tc>
          <w:tcPr>
            <w:tcW w:w="1070" w:type="dxa"/>
          </w:tcPr>
          <w:p w14:paraId="42FD0986" w14:textId="77777777" w:rsidR="00620AF0" w:rsidRDefault="00000000">
            <w:pPr>
              <w:pStyle w:val="TableParagraph"/>
              <w:spacing w:before="39"/>
              <w:ind w:right="402"/>
              <w:jc w:val="right"/>
              <w:rPr>
                <w:b/>
              </w:rPr>
            </w:pPr>
            <w:r>
              <w:rPr>
                <w:b/>
              </w:rPr>
              <w:t>30</w:t>
            </w:r>
          </w:p>
        </w:tc>
        <w:tc>
          <w:tcPr>
            <w:tcW w:w="1111" w:type="dxa"/>
          </w:tcPr>
          <w:p w14:paraId="00634368" w14:textId="77777777" w:rsidR="00620AF0" w:rsidRDefault="00000000">
            <w:pPr>
              <w:pStyle w:val="TableParagraph"/>
              <w:spacing w:before="39"/>
              <w:ind w:left="17"/>
              <w:jc w:val="center"/>
            </w:pPr>
            <w:r>
              <w:t>0</w:t>
            </w:r>
          </w:p>
        </w:tc>
        <w:tc>
          <w:tcPr>
            <w:tcW w:w="1430" w:type="dxa"/>
          </w:tcPr>
          <w:p w14:paraId="7B1DAB91" w14:textId="77777777" w:rsidR="00620AF0" w:rsidRDefault="00000000">
            <w:pPr>
              <w:pStyle w:val="TableParagraph"/>
              <w:spacing w:before="39"/>
              <w:ind w:left="527" w:right="508"/>
              <w:jc w:val="center"/>
            </w:pPr>
            <w:r>
              <w:t>2.3</w:t>
            </w:r>
          </w:p>
        </w:tc>
        <w:tc>
          <w:tcPr>
            <w:tcW w:w="1073" w:type="dxa"/>
          </w:tcPr>
          <w:p w14:paraId="3C4BE21F" w14:textId="77777777" w:rsidR="00620AF0" w:rsidRDefault="00000000">
            <w:pPr>
              <w:pStyle w:val="TableParagraph"/>
              <w:spacing w:before="82" w:line="233" w:lineRule="exact"/>
              <w:ind w:left="312" w:right="290"/>
              <w:jc w:val="center"/>
            </w:pPr>
            <w:r>
              <w:t>76.9</w:t>
            </w:r>
          </w:p>
        </w:tc>
        <w:tc>
          <w:tcPr>
            <w:tcW w:w="1430" w:type="dxa"/>
          </w:tcPr>
          <w:p w14:paraId="462E9EA5" w14:textId="77777777" w:rsidR="00620AF0" w:rsidRDefault="00000000">
            <w:pPr>
              <w:pStyle w:val="TableParagraph"/>
              <w:spacing w:before="39"/>
              <w:ind w:left="606"/>
            </w:pPr>
            <w:r>
              <w:t>2.5</w:t>
            </w:r>
          </w:p>
        </w:tc>
        <w:tc>
          <w:tcPr>
            <w:tcW w:w="1075" w:type="dxa"/>
          </w:tcPr>
          <w:p w14:paraId="0589028D" w14:textId="77777777" w:rsidR="00620AF0" w:rsidRDefault="00000000">
            <w:pPr>
              <w:pStyle w:val="TableParagraph"/>
              <w:spacing w:before="82" w:line="233" w:lineRule="exact"/>
              <w:ind w:left="325" w:right="304"/>
              <w:jc w:val="center"/>
            </w:pPr>
            <w:r>
              <w:t>85.3</w:t>
            </w:r>
          </w:p>
        </w:tc>
        <w:tc>
          <w:tcPr>
            <w:tcW w:w="1427" w:type="dxa"/>
          </w:tcPr>
          <w:p w14:paraId="74339032" w14:textId="77777777" w:rsidR="00620AF0" w:rsidRDefault="00000000">
            <w:pPr>
              <w:pStyle w:val="TableParagraph"/>
              <w:spacing w:before="39"/>
              <w:ind w:left="529" w:right="503"/>
              <w:jc w:val="center"/>
            </w:pPr>
            <w:r>
              <w:t>2.6</w:t>
            </w:r>
          </w:p>
        </w:tc>
        <w:tc>
          <w:tcPr>
            <w:tcW w:w="1077" w:type="dxa"/>
          </w:tcPr>
          <w:p w14:paraId="792FB81C" w14:textId="77777777" w:rsidR="00620AF0" w:rsidRDefault="00000000">
            <w:pPr>
              <w:pStyle w:val="TableParagraph"/>
              <w:spacing w:before="82" w:line="233" w:lineRule="exact"/>
              <w:ind w:left="330" w:right="302"/>
              <w:jc w:val="center"/>
            </w:pPr>
            <w:r>
              <w:t>89.1</w:t>
            </w:r>
          </w:p>
        </w:tc>
      </w:tr>
      <w:tr w:rsidR="00620AF0" w14:paraId="11774531" w14:textId="77777777">
        <w:trPr>
          <w:trHeight w:val="335"/>
        </w:trPr>
        <w:tc>
          <w:tcPr>
            <w:tcW w:w="1070" w:type="dxa"/>
          </w:tcPr>
          <w:p w14:paraId="262FE0F8" w14:textId="77777777" w:rsidR="00620AF0" w:rsidRDefault="00000000">
            <w:pPr>
              <w:pStyle w:val="TableParagraph"/>
              <w:spacing w:before="41"/>
              <w:ind w:right="402"/>
              <w:jc w:val="right"/>
              <w:rPr>
                <w:b/>
              </w:rPr>
            </w:pPr>
            <w:r>
              <w:rPr>
                <w:b/>
              </w:rPr>
              <w:t>36</w:t>
            </w:r>
          </w:p>
        </w:tc>
        <w:tc>
          <w:tcPr>
            <w:tcW w:w="1111" w:type="dxa"/>
          </w:tcPr>
          <w:p w14:paraId="15D65ADF" w14:textId="77777777" w:rsidR="00620AF0" w:rsidRDefault="00000000">
            <w:pPr>
              <w:pStyle w:val="TableParagraph"/>
              <w:spacing w:before="41"/>
              <w:ind w:left="17"/>
              <w:jc w:val="center"/>
            </w:pPr>
            <w:r>
              <w:t>0</w:t>
            </w:r>
          </w:p>
        </w:tc>
        <w:tc>
          <w:tcPr>
            <w:tcW w:w="1430" w:type="dxa"/>
          </w:tcPr>
          <w:p w14:paraId="5B68C925" w14:textId="77777777" w:rsidR="00620AF0" w:rsidRDefault="00000000">
            <w:pPr>
              <w:pStyle w:val="TableParagraph"/>
              <w:spacing w:before="41"/>
              <w:ind w:left="527" w:right="508"/>
              <w:jc w:val="center"/>
            </w:pPr>
            <w:r>
              <w:t>2.6</w:t>
            </w:r>
          </w:p>
        </w:tc>
        <w:tc>
          <w:tcPr>
            <w:tcW w:w="1073" w:type="dxa"/>
          </w:tcPr>
          <w:p w14:paraId="5DF969C1" w14:textId="77777777" w:rsidR="00620AF0" w:rsidRDefault="00000000">
            <w:pPr>
              <w:pStyle w:val="TableParagraph"/>
              <w:spacing w:before="82" w:line="233" w:lineRule="exact"/>
              <w:ind w:left="312" w:right="290"/>
              <w:jc w:val="center"/>
            </w:pPr>
            <w:r>
              <w:t>87.1</w:t>
            </w:r>
          </w:p>
        </w:tc>
        <w:tc>
          <w:tcPr>
            <w:tcW w:w="1430" w:type="dxa"/>
          </w:tcPr>
          <w:p w14:paraId="445AFEBC" w14:textId="77777777" w:rsidR="00620AF0" w:rsidRDefault="00000000">
            <w:pPr>
              <w:pStyle w:val="TableParagraph"/>
              <w:spacing w:before="41"/>
              <w:ind w:left="606"/>
            </w:pPr>
            <w:r>
              <w:t>2.7</w:t>
            </w:r>
          </w:p>
        </w:tc>
        <w:tc>
          <w:tcPr>
            <w:tcW w:w="1075" w:type="dxa"/>
          </w:tcPr>
          <w:p w14:paraId="71EB422B" w14:textId="77777777" w:rsidR="00620AF0" w:rsidRDefault="00000000">
            <w:pPr>
              <w:pStyle w:val="TableParagraph"/>
              <w:spacing w:before="82" w:line="233" w:lineRule="exact"/>
              <w:ind w:left="325" w:right="304"/>
              <w:jc w:val="center"/>
            </w:pPr>
            <w:r>
              <w:t>91.1</w:t>
            </w:r>
          </w:p>
        </w:tc>
        <w:tc>
          <w:tcPr>
            <w:tcW w:w="1427" w:type="dxa"/>
          </w:tcPr>
          <w:p w14:paraId="69565D96" w14:textId="77777777" w:rsidR="00620AF0" w:rsidRDefault="00000000">
            <w:pPr>
              <w:pStyle w:val="TableParagraph"/>
              <w:spacing w:before="41"/>
              <w:ind w:left="529" w:right="503"/>
              <w:jc w:val="center"/>
            </w:pPr>
            <w:r>
              <w:t>2.8</w:t>
            </w:r>
          </w:p>
        </w:tc>
        <w:tc>
          <w:tcPr>
            <w:tcW w:w="1077" w:type="dxa"/>
          </w:tcPr>
          <w:p w14:paraId="315127F9" w14:textId="77777777" w:rsidR="00620AF0" w:rsidRDefault="00000000">
            <w:pPr>
              <w:pStyle w:val="TableParagraph"/>
              <w:spacing w:before="82" w:line="233" w:lineRule="exact"/>
              <w:ind w:left="330" w:right="302"/>
              <w:jc w:val="center"/>
            </w:pPr>
            <w:r>
              <w:t>98.2</w:t>
            </w:r>
          </w:p>
        </w:tc>
      </w:tr>
      <w:tr w:rsidR="00620AF0" w14:paraId="7A4F4F98" w14:textId="77777777">
        <w:trPr>
          <w:trHeight w:val="337"/>
        </w:trPr>
        <w:tc>
          <w:tcPr>
            <w:tcW w:w="1070" w:type="dxa"/>
          </w:tcPr>
          <w:p w14:paraId="27A61217" w14:textId="77777777" w:rsidR="00620AF0" w:rsidRDefault="00000000">
            <w:pPr>
              <w:pStyle w:val="TableParagraph"/>
              <w:spacing w:before="41"/>
              <w:ind w:right="402"/>
              <w:jc w:val="right"/>
              <w:rPr>
                <w:b/>
              </w:rPr>
            </w:pPr>
            <w:r>
              <w:rPr>
                <w:b/>
              </w:rPr>
              <w:t>42</w:t>
            </w:r>
          </w:p>
        </w:tc>
        <w:tc>
          <w:tcPr>
            <w:tcW w:w="1111" w:type="dxa"/>
          </w:tcPr>
          <w:p w14:paraId="2910B30E" w14:textId="77777777" w:rsidR="00620AF0" w:rsidRDefault="00000000">
            <w:pPr>
              <w:pStyle w:val="TableParagraph"/>
              <w:spacing w:before="41"/>
              <w:ind w:left="17"/>
              <w:jc w:val="center"/>
            </w:pPr>
            <w:r>
              <w:t>0</w:t>
            </w:r>
          </w:p>
        </w:tc>
        <w:tc>
          <w:tcPr>
            <w:tcW w:w="1430" w:type="dxa"/>
          </w:tcPr>
          <w:p w14:paraId="00B1EA7E" w14:textId="77777777" w:rsidR="00620AF0" w:rsidRDefault="00000000">
            <w:pPr>
              <w:pStyle w:val="TableParagraph"/>
              <w:spacing w:before="41"/>
              <w:ind w:left="531" w:right="454"/>
              <w:jc w:val="center"/>
            </w:pPr>
            <w:r>
              <w:t>2.7</w:t>
            </w:r>
          </w:p>
        </w:tc>
        <w:tc>
          <w:tcPr>
            <w:tcW w:w="1073" w:type="dxa"/>
          </w:tcPr>
          <w:p w14:paraId="447DA569" w14:textId="77777777" w:rsidR="00620AF0" w:rsidRDefault="00000000">
            <w:pPr>
              <w:pStyle w:val="TableParagraph"/>
              <w:spacing w:before="82" w:line="235" w:lineRule="exact"/>
              <w:ind w:left="312" w:right="293"/>
              <w:jc w:val="center"/>
            </w:pPr>
            <w:r>
              <w:t>94</w:t>
            </w:r>
          </w:p>
        </w:tc>
        <w:tc>
          <w:tcPr>
            <w:tcW w:w="1430" w:type="dxa"/>
          </w:tcPr>
          <w:p w14:paraId="233F8B7C" w14:textId="77777777" w:rsidR="00620AF0" w:rsidRDefault="00000000">
            <w:pPr>
              <w:pStyle w:val="TableParagraph"/>
              <w:spacing w:before="41"/>
              <w:ind w:left="577"/>
            </w:pPr>
            <w:r>
              <w:t>2.8</w:t>
            </w:r>
          </w:p>
        </w:tc>
        <w:tc>
          <w:tcPr>
            <w:tcW w:w="1075" w:type="dxa"/>
          </w:tcPr>
          <w:p w14:paraId="57D6C6EC" w14:textId="77777777" w:rsidR="00620AF0" w:rsidRDefault="00000000">
            <w:pPr>
              <w:pStyle w:val="TableParagraph"/>
              <w:spacing w:before="82" w:line="235" w:lineRule="exact"/>
              <w:ind w:left="322" w:right="304"/>
              <w:jc w:val="center"/>
            </w:pPr>
            <w:r>
              <w:t>96</w:t>
            </w:r>
          </w:p>
        </w:tc>
        <w:tc>
          <w:tcPr>
            <w:tcW w:w="1427" w:type="dxa"/>
          </w:tcPr>
          <w:p w14:paraId="659A3262" w14:textId="77777777" w:rsidR="00620AF0" w:rsidRDefault="00000000">
            <w:pPr>
              <w:pStyle w:val="TableParagraph"/>
              <w:spacing w:before="41"/>
              <w:ind w:left="529" w:right="503"/>
              <w:jc w:val="center"/>
            </w:pPr>
            <w:r>
              <w:t>2.9</w:t>
            </w:r>
          </w:p>
        </w:tc>
        <w:tc>
          <w:tcPr>
            <w:tcW w:w="1077" w:type="dxa"/>
          </w:tcPr>
          <w:p w14:paraId="678BD3F5" w14:textId="77777777" w:rsidR="00620AF0" w:rsidRDefault="00000000">
            <w:pPr>
              <w:pStyle w:val="TableParagraph"/>
              <w:spacing w:before="82" w:line="235" w:lineRule="exact"/>
              <w:ind w:left="328" w:right="302"/>
              <w:jc w:val="center"/>
            </w:pPr>
            <w:r>
              <w:t>98</w:t>
            </w:r>
          </w:p>
        </w:tc>
      </w:tr>
    </w:tbl>
    <w:p w14:paraId="4FAD6225" w14:textId="77777777" w:rsidR="00620AF0" w:rsidRDefault="00620AF0">
      <w:pPr>
        <w:pStyle w:val="BodyText"/>
        <w:rPr>
          <w:sz w:val="20"/>
        </w:rPr>
      </w:pPr>
    </w:p>
    <w:p w14:paraId="499AFCE2" w14:textId="77777777" w:rsidR="00620AF0" w:rsidRDefault="00620AF0">
      <w:pPr>
        <w:pStyle w:val="BodyText"/>
        <w:rPr>
          <w:sz w:val="20"/>
        </w:rPr>
      </w:pPr>
    </w:p>
    <w:p w14:paraId="59E442F7" w14:textId="77777777" w:rsidR="00620AF0" w:rsidRDefault="00000000">
      <w:pPr>
        <w:pStyle w:val="BodyText"/>
        <w:rPr>
          <w:sz w:val="20"/>
        </w:rPr>
      </w:pPr>
      <w:r>
        <w:rPr>
          <w:noProof/>
        </w:rPr>
        <mc:AlternateContent>
          <mc:Choice Requires="wpg">
            <w:drawing>
              <wp:anchor distT="0" distB="0" distL="114300" distR="114300" simplePos="0" relativeHeight="251676672" behindDoc="0" locked="0" layoutInCell="1" allowOverlap="1" wp14:anchorId="62E728C6" wp14:editId="5914211A">
                <wp:simplePos x="0" y="0"/>
                <wp:positionH relativeFrom="page">
                  <wp:posOffset>1249680</wp:posOffset>
                </wp:positionH>
                <wp:positionV relativeFrom="paragraph">
                  <wp:posOffset>118745</wp:posOffset>
                </wp:positionV>
                <wp:extent cx="5049520" cy="3005455"/>
                <wp:effectExtent l="4445" t="4445" r="13335" b="19050"/>
                <wp:wrapNone/>
                <wp:docPr id="1590267119" name="Group 13"/>
                <wp:cNvGraphicFramePr/>
                <a:graphic xmlns:a="http://schemas.openxmlformats.org/drawingml/2006/main">
                  <a:graphicData uri="http://schemas.microsoft.com/office/word/2010/wordprocessingGroup">
                    <wpg:wgp>
                      <wpg:cNvGrpSpPr/>
                      <wpg:grpSpPr>
                        <a:xfrm>
                          <a:off x="0" y="0"/>
                          <a:ext cx="5049520" cy="3005455"/>
                          <a:chOff x="1440" y="-7228"/>
                          <a:chExt cx="9360" cy="7000"/>
                        </a:xfrm>
                      </wpg:grpSpPr>
                      <wps:wsp>
                        <wps:cNvPr id="53434197" name="AutoShape 71"/>
                        <wps:cNvSpPr/>
                        <wps:spPr bwMode="auto">
                          <a:xfrm>
                            <a:off x="2410" y="-6078"/>
                            <a:ext cx="8170" cy="5023"/>
                          </a:xfrm>
                          <a:custGeom>
                            <a:avLst/>
                            <a:gdLst>
                              <a:gd name="T0" fmla="+- 0 2410 2410"/>
                              <a:gd name="T1" fmla="*/ T0 w 8170"/>
                              <a:gd name="T2" fmla="+- 0 -1054 -6077"/>
                              <a:gd name="T3" fmla="*/ -1054 h 5023"/>
                              <a:gd name="T4" fmla="+- 0 2410 2410"/>
                              <a:gd name="T5" fmla="*/ T4 w 8170"/>
                              <a:gd name="T6" fmla="+- 0 -6077 -6077"/>
                              <a:gd name="T7" fmla="*/ -6077 h 5023"/>
                              <a:gd name="T8" fmla="+- 0 2410 2410"/>
                              <a:gd name="T9" fmla="*/ T8 w 8170"/>
                              <a:gd name="T10" fmla="+- 0 -1054 -6077"/>
                              <a:gd name="T11" fmla="*/ -1054 h 5023"/>
                              <a:gd name="T12" fmla="+- 0 10580 2410"/>
                              <a:gd name="T13" fmla="*/ T12 w 8170"/>
                              <a:gd name="T14" fmla="+- 0 -1054 -6077"/>
                              <a:gd name="T15" fmla="*/ -1054 h 5023"/>
                            </a:gdLst>
                            <a:ahLst/>
                            <a:cxnLst>
                              <a:cxn ang="0">
                                <a:pos x="T1" y="T3"/>
                              </a:cxn>
                              <a:cxn ang="0">
                                <a:pos x="T5" y="T7"/>
                              </a:cxn>
                              <a:cxn ang="0">
                                <a:pos x="T9" y="T11"/>
                              </a:cxn>
                              <a:cxn ang="0">
                                <a:pos x="T13" y="T15"/>
                              </a:cxn>
                            </a:cxnLst>
                            <a:rect l="0" t="0" r="r" b="b"/>
                            <a:pathLst>
                              <a:path w="8170" h="5023">
                                <a:moveTo>
                                  <a:pt x="0" y="5023"/>
                                </a:moveTo>
                                <a:lnTo>
                                  <a:pt x="0" y="0"/>
                                </a:lnTo>
                                <a:moveTo>
                                  <a:pt x="0" y="5023"/>
                                </a:moveTo>
                                <a:lnTo>
                                  <a:pt x="8170" y="5023"/>
                                </a:lnTo>
                              </a:path>
                            </a:pathLst>
                          </a:custGeom>
                          <a:noFill/>
                          <a:ln w="9525">
                            <a:solidFill>
                              <a:srgbClr val="D9D9D9"/>
                            </a:solidFill>
                            <a:round/>
                          </a:ln>
                        </wps:spPr>
                        <wps:bodyPr rot="0" vert="horz" wrap="square" lIns="91440" tIns="45720" rIns="91440" bIns="45720" anchor="t" anchorCtr="0" upright="1">
                          <a:noAutofit/>
                        </wps:bodyPr>
                      </wps:wsp>
                      <wps:wsp>
                        <wps:cNvPr id="2094636817" name="Freeform 70"/>
                        <wps:cNvSpPr/>
                        <wps:spPr bwMode="auto">
                          <a:xfrm>
                            <a:off x="2993" y="-1055"/>
                            <a:ext cx="7003" cy="2"/>
                          </a:xfrm>
                          <a:custGeom>
                            <a:avLst/>
                            <a:gdLst>
                              <a:gd name="T0" fmla="+- 0 2994 2994"/>
                              <a:gd name="T1" fmla="*/ T0 w 7003"/>
                              <a:gd name="T2" fmla="+- 0 2994 2994"/>
                              <a:gd name="T3" fmla="*/ T2 w 7003"/>
                              <a:gd name="T4" fmla="+- 0 8830 2994"/>
                              <a:gd name="T5" fmla="*/ T4 w 7003"/>
                              <a:gd name="T6" fmla="+- 0 9996 2994"/>
                              <a:gd name="T7" fmla="*/ T6 w 7003"/>
                            </a:gdLst>
                            <a:ahLst/>
                            <a:cxnLst>
                              <a:cxn ang="0">
                                <a:pos x="T1" y="0"/>
                              </a:cxn>
                              <a:cxn ang="0">
                                <a:pos x="T3" y="0"/>
                              </a:cxn>
                              <a:cxn ang="0">
                                <a:pos x="T5" y="0"/>
                              </a:cxn>
                              <a:cxn ang="0">
                                <a:pos x="T7" y="0"/>
                              </a:cxn>
                            </a:cxnLst>
                            <a:rect l="0" t="0" r="r" b="b"/>
                            <a:pathLst>
                              <a:path w="7003">
                                <a:moveTo>
                                  <a:pt x="0" y="0"/>
                                </a:moveTo>
                                <a:lnTo>
                                  <a:pt x="0" y="0"/>
                                </a:lnTo>
                                <a:lnTo>
                                  <a:pt x="5836" y="0"/>
                                </a:lnTo>
                                <a:lnTo>
                                  <a:pt x="7002" y="0"/>
                                </a:lnTo>
                              </a:path>
                            </a:pathLst>
                          </a:custGeom>
                          <a:noFill/>
                          <a:ln w="22225">
                            <a:solidFill>
                              <a:srgbClr val="4471C4"/>
                            </a:solidFill>
                            <a:round/>
                          </a:ln>
                        </wps:spPr>
                        <wps:bodyPr rot="0" vert="horz" wrap="square" lIns="91440" tIns="45720" rIns="91440" bIns="45720" anchor="t" anchorCtr="0" upright="1">
                          <a:noAutofit/>
                        </wps:bodyPr>
                      </wps:wsp>
                      <pic:pic xmlns:pic="http://schemas.openxmlformats.org/drawingml/2006/picture">
                        <pic:nvPicPr>
                          <pic:cNvPr id="1466313324" name="Picture 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2925" y="-1123"/>
                            <a:ext cx="135" cy="135"/>
                          </a:xfrm>
                          <a:prstGeom prst="rect">
                            <a:avLst/>
                          </a:prstGeom>
                          <a:noFill/>
                        </pic:spPr>
                      </pic:pic>
                      <pic:pic xmlns:pic="http://schemas.openxmlformats.org/drawingml/2006/picture">
                        <pic:nvPicPr>
                          <pic:cNvPr id="765114923"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4094" y="-1123"/>
                            <a:ext cx="135" cy="135"/>
                          </a:xfrm>
                          <a:prstGeom prst="rect">
                            <a:avLst/>
                          </a:prstGeom>
                          <a:noFill/>
                        </pic:spPr>
                      </pic:pic>
                      <pic:pic xmlns:pic="http://schemas.openxmlformats.org/drawingml/2006/picture">
                        <pic:nvPicPr>
                          <pic:cNvPr id="802858827" name="Picture 6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5260" y="-1123"/>
                            <a:ext cx="135" cy="135"/>
                          </a:xfrm>
                          <a:prstGeom prst="rect">
                            <a:avLst/>
                          </a:prstGeom>
                          <a:noFill/>
                        </pic:spPr>
                      </pic:pic>
                      <pic:pic xmlns:pic="http://schemas.openxmlformats.org/drawingml/2006/picture">
                        <pic:nvPicPr>
                          <pic:cNvPr id="357985527" name="Picture 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6426" y="-1123"/>
                            <a:ext cx="135" cy="135"/>
                          </a:xfrm>
                          <a:prstGeom prst="rect">
                            <a:avLst/>
                          </a:prstGeom>
                          <a:noFill/>
                        </pic:spPr>
                      </pic:pic>
                      <pic:pic xmlns:pic="http://schemas.openxmlformats.org/drawingml/2006/picture">
                        <pic:nvPicPr>
                          <pic:cNvPr id="1528209428" name="Picture 6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7595" y="-1123"/>
                            <a:ext cx="135" cy="135"/>
                          </a:xfrm>
                          <a:prstGeom prst="rect">
                            <a:avLst/>
                          </a:prstGeom>
                          <a:noFill/>
                        </pic:spPr>
                      </pic:pic>
                      <pic:pic xmlns:pic="http://schemas.openxmlformats.org/drawingml/2006/picture">
                        <pic:nvPicPr>
                          <pic:cNvPr id="580903353" name="Picture 6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8762" y="-1123"/>
                            <a:ext cx="135" cy="135"/>
                          </a:xfrm>
                          <a:prstGeom prst="rect">
                            <a:avLst/>
                          </a:prstGeom>
                          <a:noFill/>
                        </pic:spPr>
                      </pic:pic>
                      <pic:pic xmlns:pic="http://schemas.openxmlformats.org/drawingml/2006/picture">
                        <pic:nvPicPr>
                          <pic:cNvPr id="352111448" name="Picture 6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9928" y="-1123"/>
                            <a:ext cx="135" cy="135"/>
                          </a:xfrm>
                          <a:prstGeom prst="rect">
                            <a:avLst/>
                          </a:prstGeom>
                          <a:noFill/>
                        </pic:spPr>
                      </pic:pic>
                      <wps:wsp>
                        <wps:cNvPr id="1329325019" name="Freeform 62"/>
                        <wps:cNvSpPr/>
                        <wps:spPr bwMode="auto">
                          <a:xfrm>
                            <a:off x="2993" y="-4989"/>
                            <a:ext cx="7003" cy="2152"/>
                          </a:xfrm>
                          <a:custGeom>
                            <a:avLst/>
                            <a:gdLst>
                              <a:gd name="T0" fmla="+- 0 2994 2994"/>
                              <a:gd name="T1" fmla="*/ T0 w 7003"/>
                              <a:gd name="T2" fmla="+- 0 -2838 -4989"/>
                              <a:gd name="T3" fmla="*/ -2838 h 2152"/>
                              <a:gd name="T4" fmla="+- 0 4162 2994"/>
                              <a:gd name="T5" fmla="*/ T4 w 7003"/>
                              <a:gd name="T6" fmla="+- 0 -3285 -4989"/>
                              <a:gd name="T7" fmla="*/ -3285 h 2152"/>
                              <a:gd name="T8" fmla="+- 0 5328 2994"/>
                              <a:gd name="T9" fmla="*/ T8 w 7003"/>
                              <a:gd name="T10" fmla="+- 0 -3695 -4989"/>
                              <a:gd name="T11" fmla="*/ -3695 h 2152"/>
                              <a:gd name="T12" fmla="+- 0 6494 2994"/>
                              <a:gd name="T13" fmla="*/ T12 w 7003"/>
                              <a:gd name="T14" fmla="+- 0 -3950 -4989"/>
                              <a:gd name="T15" fmla="*/ -3950 h 2152"/>
                              <a:gd name="T16" fmla="+- 0 7663 2994"/>
                              <a:gd name="T17" fmla="*/ T16 w 7003"/>
                              <a:gd name="T18" fmla="+- 0 -4274 -4989"/>
                              <a:gd name="T19" fmla="*/ -4274 h 2152"/>
                              <a:gd name="T20" fmla="+- 0 8830 2994"/>
                              <a:gd name="T21" fmla="*/ T20 w 7003"/>
                              <a:gd name="T22" fmla="+- 0 -4701 -4989"/>
                              <a:gd name="T23" fmla="*/ -4701 h 2152"/>
                              <a:gd name="T24" fmla="+- 0 9996 2994"/>
                              <a:gd name="T25" fmla="*/ T24 w 7003"/>
                              <a:gd name="T26" fmla="+- 0 -4989 -4989"/>
                              <a:gd name="T27" fmla="*/ -4989 h 2152"/>
                            </a:gdLst>
                            <a:ahLst/>
                            <a:cxnLst>
                              <a:cxn ang="0">
                                <a:pos x="T1" y="T3"/>
                              </a:cxn>
                              <a:cxn ang="0">
                                <a:pos x="T5" y="T7"/>
                              </a:cxn>
                              <a:cxn ang="0">
                                <a:pos x="T9" y="T11"/>
                              </a:cxn>
                              <a:cxn ang="0">
                                <a:pos x="T13" y="T15"/>
                              </a:cxn>
                              <a:cxn ang="0">
                                <a:pos x="T17" y="T19"/>
                              </a:cxn>
                              <a:cxn ang="0">
                                <a:pos x="T21" y="T23"/>
                              </a:cxn>
                              <a:cxn ang="0">
                                <a:pos x="T25" y="T27"/>
                              </a:cxn>
                            </a:cxnLst>
                            <a:rect l="0" t="0" r="r" b="b"/>
                            <a:pathLst>
                              <a:path w="7003" h="2152">
                                <a:moveTo>
                                  <a:pt x="0" y="2151"/>
                                </a:moveTo>
                                <a:lnTo>
                                  <a:pt x="1168" y="1704"/>
                                </a:lnTo>
                                <a:lnTo>
                                  <a:pt x="2334" y="1294"/>
                                </a:lnTo>
                                <a:lnTo>
                                  <a:pt x="3500" y="1039"/>
                                </a:lnTo>
                                <a:lnTo>
                                  <a:pt x="4669" y="715"/>
                                </a:lnTo>
                                <a:lnTo>
                                  <a:pt x="5836" y="288"/>
                                </a:lnTo>
                                <a:lnTo>
                                  <a:pt x="7002" y="0"/>
                                </a:lnTo>
                              </a:path>
                            </a:pathLst>
                          </a:custGeom>
                          <a:noFill/>
                          <a:ln w="22225">
                            <a:solidFill>
                              <a:srgbClr val="EC7C30"/>
                            </a:solidFill>
                            <a:round/>
                          </a:ln>
                        </wps:spPr>
                        <wps:bodyPr rot="0" vert="horz" wrap="square" lIns="91440" tIns="45720" rIns="91440" bIns="45720" anchor="t" anchorCtr="0" upright="1">
                          <a:noAutofit/>
                        </wps:bodyPr>
                      </wps:wsp>
                      <wps:wsp>
                        <wps:cNvPr id="1074357920" name="Rectangle 61"/>
                        <wps:cNvSpPr>
                          <a:spLocks noChangeArrowheads="1"/>
                        </wps:cNvSpPr>
                        <wps:spPr bwMode="auto">
                          <a:xfrm>
                            <a:off x="2932" y="-2899"/>
                            <a:ext cx="120" cy="120"/>
                          </a:xfrm>
                          <a:prstGeom prst="rect">
                            <a:avLst/>
                          </a:prstGeom>
                          <a:solidFill>
                            <a:srgbClr val="EC7C30"/>
                          </a:solidFill>
                          <a:ln>
                            <a:noFill/>
                          </a:ln>
                        </wps:spPr>
                        <wps:bodyPr rot="0" vert="horz" wrap="square" lIns="91440" tIns="45720" rIns="91440" bIns="45720" anchor="t" anchorCtr="0" upright="1">
                          <a:noAutofit/>
                        </wps:bodyPr>
                      </wps:wsp>
                      <wps:wsp>
                        <wps:cNvPr id="1644618257" name="Rectangle 60"/>
                        <wps:cNvSpPr>
                          <a:spLocks noChangeArrowheads="1"/>
                        </wps:cNvSpPr>
                        <wps:spPr bwMode="auto">
                          <a:xfrm>
                            <a:off x="2932" y="-289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146908055" name="Rectangle 59"/>
                        <wps:cNvSpPr>
                          <a:spLocks noChangeArrowheads="1"/>
                        </wps:cNvSpPr>
                        <wps:spPr bwMode="auto">
                          <a:xfrm>
                            <a:off x="4101" y="-3345"/>
                            <a:ext cx="120" cy="120"/>
                          </a:xfrm>
                          <a:prstGeom prst="rect">
                            <a:avLst/>
                          </a:prstGeom>
                          <a:solidFill>
                            <a:srgbClr val="EC7C30"/>
                          </a:solidFill>
                          <a:ln>
                            <a:noFill/>
                          </a:ln>
                        </wps:spPr>
                        <wps:bodyPr rot="0" vert="horz" wrap="square" lIns="91440" tIns="45720" rIns="91440" bIns="45720" anchor="t" anchorCtr="0" upright="1">
                          <a:noAutofit/>
                        </wps:bodyPr>
                      </wps:wsp>
                      <wps:wsp>
                        <wps:cNvPr id="1841950356" name="Rectangle 58"/>
                        <wps:cNvSpPr>
                          <a:spLocks noChangeArrowheads="1"/>
                        </wps:cNvSpPr>
                        <wps:spPr bwMode="auto">
                          <a:xfrm>
                            <a:off x="4101" y="-3345"/>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425435899" name="Rectangle 57"/>
                        <wps:cNvSpPr>
                          <a:spLocks noChangeArrowheads="1"/>
                        </wps:cNvSpPr>
                        <wps:spPr bwMode="auto">
                          <a:xfrm>
                            <a:off x="5268" y="-3755"/>
                            <a:ext cx="120" cy="120"/>
                          </a:xfrm>
                          <a:prstGeom prst="rect">
                            <a:avLst/>
                          </a:prstGeom>
                          <a:solidFill>
                            <a:srgbClr val="EC7C30"/>
                          </a:solidFill>
                          <a:ln>
                            <a:noFill/>
                          </a:ln>
                        </wps:spPr>
                        <wps:bodyPr rot="0" vert="horz" wrap="square" lIns="91440" tIns="45720" rIns="91440" bIns="45720" anchor="t" anchorCtr="0" upright="1">
                          <a:noAutofit/>
                        </wps:bodyPr>
                      </wps:wsp>
                      <wps:wsp>
                        <wps:cNvPr id="1494477954" name="Rectangle 56"/>
                        <wps:cNvSpPr>
                          <a:spLocks noChangeArrowheads="1"/>
                        </wps:cNvSpPr>
                        <wps:spPr bwMode="auto">
                          <a:xfrm>
                            <a:off x="5268" y="-3755"/>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612583776" name="Rectangle 55"/>
                        <wps:cNvSpPr>
                          <a:spLocks noChangeArrowheads="1"/>
                        </wps:cNvSpPr>
                        <wps:spPr bwMode="auto">
                          <a:xfrm>
                            <a:off x="6434" y="-4010"/>
                            <a:ext cx="120" cy="120"/>
                          </a:xfrm>
                          <a:prstGeom prst="rect">
                            <a:avLst/>
                          </a:prstGeom>
                          <a:solidFill>
                            <a:srgbClr val="EC7C30"/>
                          </a:solidFill>
                          <a:ln>
                            <a:noFill/>
                          </a:ln>
                        </wps:spPr>
                        <wps:bodyPr rot="0" vert="horz" wrap="square" lIns="91440" tIns="45720" rIns="91440" bIns="45720" anchor="t" anchorCtr="0" upright="1">
                          <a:noAutofit/>
                        </wps:bodyPr>
                      </wps:wsp>
                      <wps:wsp>
                        <wps:cNvPr id="228438182" name="Rectangle 54"/>
                        <wps:cNvSpPr>
                          <a:spLocks noChangeArrowheads="1"/>
                        </wps:cNvSpPr>
                        <wps:spPr bwMode="auto">
                          <a:xfrm>
                            <a:off x="6434" y="-4010"/>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283821059" name="Rectangle 53"/>
                        <wps:cNvSpPr>
                          <a:spLocks noChangeArrowheads="1"/>
                        </wps:cNvSpPr>
                        <wps:spPr bwMode="auto">
                          <a:xfrm>
                            <a:off x="7603" y="-4334"/>
                            <a:ext cx="120" cy="120"/>
                          </a:xfrm>
                          <a:prstGeom prst="rect">
                            <a:avLst/>
                          </a:prstGeom>
                          <a:solidFill>
                            <a:srgbClr val="EC7C30"/>
                          </a:solidFill>
                          <a:ln>
                            <a:noFill/>
                          </a:ln>
                        </wps:spPr>
                        <wps:bodyPr rot="0" vert="horz" wrap="square" lIns="91440" tIns="45720" rIns="91440" bIns="45720" anchor="t" anchorCtr="0" upright="1">
                          <a:noAutofit/>
                        </wps:bodyPr>
                      </wps:wsp>
                      <wps:wsp>
                        <wps:cNvPr id="763610387" name="Rectangle 52"/>
                        <wps:cNvSpPr>
                          <a:spLocks noChangeArrowheads="1"/>
                        </wps:cNvSpPr>
                        <wps:spPr bwMode="auto">
                          <a:xfrm>
                            <a:off x="7603" y="-4334"/>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917950063" name="Rectangle 51"/>
                        <wps:cNvSpPr>
                          <a:spLocks noChangeArrowheads="1"/>
                        </wps:cNvSpPr>
                        <wps:spPr bwMode="auto">
                          <a:xfrm>
                            <a:off x="8769" y="-4761"/>
                            <a:ext cx="120" cy="120"/>
                          </a:xfrm>
                          <a:prstGeom prst="rect">
                            <a:avLst/>
                          </a:prstGeom>
                          <a:solidFill>
                            <a:srgbClr val="EC7C30"/>
                          </a:solidFill>
                          <a:ln>
                            <a:noFill/>
                          </a:ln>
                        </wps:spPr>
                        <wps:bodyPr rot="0" vert="horz" wrap="square" lIns="91440" tIns="45720" rIns="91440" bIns="45720" anchor="t" anchorCtr="0" upright="1">
                          <a:noAutofit/>
                        </wps:bodyPr>
                      </wps:wsp>
                      <wps:wsp>
                        <wps:cNvPr id="419551212" name="Rectangle 50"/>
                        <wps:cNvSpPr>
                          <a:spLocks noChangeArrowheads="1"/>
                        </wps:cNvSpPr>
                        <wps:spPr bwMode="auto">
                          <a:xfrm>
                            <a:off x="8769" y="-4761"/>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1311099814" name="Rectangle 49"/>
                        <wps:cNvSpPr>
                          <a:spLocks noChangeArrowheads="1"/>
                        </wps:cNvSpPr>
                        <wps:spPr bwMode="auto">
                          <a:xfrm>
                            <a:off x="9936" y="-5049"/>
                            <a:ext cx="120" cy="120"/>
                          </a:xfrm>
                          <a:prstGeom prst="rect">
                            <a:avLst/>
                          </a:prstGeom>
                          <a:solidFill>
                            <a:srgbClr val="EC7C30"/>
                          </a:solidFill>
                          <a:ln>
                            <a:noFill/>
                          </a:ln>
                        </wps:spPr>
                        <wps:bodyPr rot="0" vert="horz" wrap="square" lIns="91440" tIns="45720" rIns="91440" bIns="45720" anchor="t" anchorCtr="0" upright="1">
                          <a:noAutofit/>
                        </wps:bodyPr>
                      </wps:wsp>
                      <wps:wsp>
                        <wps:cNvPr id="974067590" name="Rectangle 48"/>
                        <wps:cNvSpPr>
                          <a:spLocks noChangeArrowheads="1"/>
                        </wps:cNvSpPr>
                        <wps:spPr bwMode="auto">
                          <a:xfrm>
                            <a:off x="9936" y="-5049"/>
                            <a:ext cx="120" cy="120"/>
                          </a:xfrm>
                          <a:prstGeom prst="rect">
                            <a:avLst/>
                          </a:prstGeom>
                          <a:noFill/>
                          <a:ln w="9525">
                            <a:solidFill>
                              <a:srgbClr val="EC7C30"/>
                            </a:solidFill>
                            <a:miter lim="800000"/>
                          </a:ln>
                        </wps:spPr>
                        <wps:bodyPr rot="0" vert="horz" wrap="square" lIns="91440" tIns="45720" rIns="91440" bIns="45720" anchor="t" anchorCtr="0" upright="1">
                          <a:noAutofit/>
                        </wps:bodyPr>
                      </wps:wsp>
                      <wps:wsp>
                        <wps:cNvPr id="201006405" name="Freeform 47"/>
                        <wps:cNvSpPr/>
                        <wps:spPr bwMode="auto">
                          <a:xfrm>
                            <a:off x="2993" y="-5073"/>
                            <a:ext cx="7003" cy="2001"/>
                          </a:xfrm>
                          <a:custGeom>
                            <a:avLst/>
                            <a:gdLst>
                              <a:gd name="T0" fmla="+- 0 2994 2994"/>
                              <a:gd name="T1" fmla="*/ T0 w 7003"/>
                              <a:gd name="T2" fmla="+- 0 -3072 -5073"/>
                              <a:gd name="T3" fmla="*/ -3072 h 2001"/>
                              <a:gd name="T4" fmla="+- 0 4162 2994"/>
                              <a:gd name="T5" fmla="*/ T4 w 7003"/>
                              <a:gd name="T6" fmla="+- 0 -3477 -5073"/>
                              <a:gd name="T7" fmla="*/ -3477 h 2001"/>
                              <a:gd name="T8" fmla="+- 0 5328 2994"/>
                              <a:gd name="T9" fmla="*/ T8 w 7003"/>
                              <a:gd name="T10" fmla="+- 0 -3955 -5073"/>
                              <a:gd name="T11" fmla="*/ -3955 h 2001"/>
                              <a:gd name="T12" fmla="+- 0 6494 2994"/>
                              <a:gd name="T13" fmla="*/ T12 w 7003"/>
                              <a:gd name="T14" fmla="+- 0 -4257 -5073"/>
                              <a:gd name="T15" fmla="*/ -4257 h 2001"/>
                              <a:gd name="T16" fmla="+- 0 7663 2994"/>
                              <a:gd name="T17" fmla="*/ T16 w 7003"/>
                              <a:gd name="T18" fmla="+- 0 -4624 -5073"/>
                              <a:gd name="T19" fmla="*/ -4624 h 2001"/>
                              <a:gd name="T20" fmla="+- 0 8830 2994"/>
                              <a:gd name="T21" fmla="*/ T20 w 7003"/>
                              <a:gd name="T22" fmla="+- 0 -4867 -5073"/>
                              <a:gd name="T23" fmla="*/ -4867 h 2001"/>
                              <a:gd name="T24" fmla="+- 0 9996 2994"/>
                              <a:gd name="T25" fmla="*/ T24 w 7003"/>
                              <a:gd name="T26" fmla="+- 0 -5073 -5073"/>
                              <a:gd name="T27" fmla="*/ -5073 h 2001"/>
                            </a:gdLst>
                            <a:ahLst/>
                            <a:cxnLst>
                              <a:cxn ang="0">
                                <a:pos x="T1" y="T3"/>
                              </a:cxn>
                              <a:cxn ang="0">
                                <a:pos x="T5" y="T7"/>
                              </a:cxn>
                              <a:cxn ang="0">
                                <a:pos x="T9" y="T11"/>
                              </a:cxn>
                              <a:cxn ang="0">
                                <a:pos x="T13" y="T15"/>
                              </a:cxn>
                              <a:cxn ang="0">
                                <a:pos x="T17" y="T19"/>
                              </a:cxn>
                              <a:cxn ang="0">
                                <a:pos x="T21" y="T23"/>
                              </a:cxn>
                              <a:cxn ang="0">
                                <a:pos x="T25" y="T27"/>
                              </a:cxn>
                            </a:cxnLst>
                            <a:rect l="0" t="0" r="r" b="b"/>
                            <a:pathLst>
                              <a:path w="7003" h="2001">
                                <a:moveTo>
                                  <a:pt x="0" y="2001"/>
                                </a:moveTo>
                                <a:lnTo>
                                  <a:pt x="1168" y="1596"/>
                                </a:lnTo>
                                <a:lnTo>
                                  <a:pt x="2334" y="1118"/>
                                </a:lnTo>
                                <a:lnTo>
                                  <a:pt x="3500" y="816"/>
                                </a:lnTo>
                                <a:lnTo>
                                  <a:pt x="4669" y="449"/>
                                </a:lnTo>
                                <a:lnTo>
                                  <a:pt x="5836" y="206"/>
                                </a:lnTo>
                                <a:lnTo>
                                  <a:pt x="7002" y="0"/>
                                </a:lnTo>
                              </a:path>
                            </a:pathLst>
                          </a:custGeom>
                          <a:noFill/>
                          <a:ln w="22225">
                            <a:solidFill>
                              <a:srgbClr val="A4A4A4"/>
                            </a:solidFill>
                            <a:round/>
                          </a:ln>
                        </wps:spPr>
                        <wps:bodyPr rot="0" vert="horz" wrap="square" lIns="91440" tIns="45720" rIns="91440" bIns="45720" anchor="t" anchorCtr="0" upright="1">
                          <a:noAutofit/>
                        </wps:bodyPr>
                      </wps:wsp>
                      <pic:pic xmlns:pic="http://schemas.openxmlformats.org/drawingml/2006/picture">
                        <pic:nvPicPr>
                          <pic:cNvPr id="747441723"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2925" y="-3139"/>
                            <a:ext cx="135" cy="135"/>
                          </a:xfrm>
                          <a:prstGeom prst="rect">
                            <a:avLst/>
                          </a:prstGeom>
                          <a:noFill/>
                        </pic:spPr>
                      </pic:pic>
                      <pic:pic xmlns:pic="http://schemas.openxmlformats.org/drawingml/2006/picture">
                        <pic:nvPicPr>
                          <pic:cNvPr id="59605762"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4094" y="-3545"/>
                            <a:ext cx="135" cy="135"/>
                          </a:xfrm>
                          <a:prstGeom prst="rect">
                            <a:avLst/>
                          </a:prstGeom>
                          <a:noFill/>
                        </pic:spPr>
                      </pic:pic>
                      <pic:pic xmlns:pic="http://schemas.openxmlformats.org/drawingml/2006/picture">
                        <pic:nvPicPr>
                          <pic:cNvPr id="1587970595"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5260" y="-4022"/>
                            <a:ext cx="135" cy="135"/>
                          </a:xfrm>
                          <a:prstGeom prst="rect">
                            <a:avLst/>
                          </a:prstGeom>
                          <a:noFill/>
                        </pic:spPr>
                      </pic:pic>
                      <pic:pic xmlns:pic="http://schemas.openxmlformats.org/drawingml/2006/picture">
                        <pic:nvPicPr>
                          <pic:cNvPr id="837681681"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6426" y="-4325"/>
                            <a:ext cx="135" cy="135"/>
                          </a:xfrm>
                          <a:prstGeom prst="rect">
                            <a:avLst/>
                          </a:prstGeom>
                          <a:noFill/>
                        </pic:spPr>
                      </pic:pic>
                      <pic:pic xmlns:pic="http://schemas.openxmlformats.org/drawingml/2006/picture">
                        <pic:nvPicPr>
                          <pic:cNvPr id="1573326075"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7595" y="-4692"/>
                            <a:ext cx="135" cy="135"/>
                          </a:xfrm>
                          <a:prstGeom prst="rect">
                            <a:avLst/>
                          </a:prstGeom>
                          <a:noFill/>
                        </pic:spPr>
                      </pic:pic>
                      <pic:pic xmlns:pic="http://schemas.openxmlformats.org/drawingml/2006/picture">
                        <pic:nvPicPr>
                          <pic:cNvPr id="1919013314"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8762" y="-4934"/>
                            <a:ext cx="135" cy="135"/>
                          </a:xfrm>
                          <a:prstGeom prst="rect">
                            <a:avLst/>
                          </a:prstGeom>
                          <a:noFill/>
                        </pic:spPr>
                      </pic:pic>
                      <pic:pic xmlns:pic="http://schemas.openxmlformats.org/drawingml/2006/picture">
                        <pic:nvPicPr>
                          <pic:cNvPr id="1832877197"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9928" y="-5141"/>
                            <a:ext cx="135" cy="135"/>
                          </a:xfrm>
                          <a:prstGeom prst="rect">
                            <a:avLst/>
                          </a:prstGeom>
                          <a:noFill/>
                        </pic:spPr>
                      </pic:pic>
                      <wps:wsp>
                        <wps:cNvPr id="739533829" name="Freeform 39"/>
                        <wps:cNvSpPr/>
                        <wps:spPr bwMode="auto">
                          <a:xfrm>
                            <a:off x="2993" y="-5157"/>
                            <a:ext cx="7003" cy="1951"/>
                          </a:xfrm>
                          <a:custGeom>
                            <a:avLst/>
                            <a:gdLst>
                              <a:gd name="T0" fmla="+- 0 2994 2994"/>
                              <a:gd name="T1" fmla="*/ T0 w 7003"/>
                              <a:gd name="T2" fmla="+- 0 -3206 -5156"/>
                              <a:gd name="T3" fmla="*/ -3206 h 1951"/>
                              <a:gd name="T4" fmla="+- 0 4162 2994"/>
                              <a:gd name="T5" fmla="*/ T4 w 7003"/>
                              <a:gd name="T6" fmla="+- 0 -3722 -5156"/>
                              <a:gd name="T7" fmla="*/ -3722 h 1951"/>
                              <a:gd name="T8" fmla="+- 0 5328 2994"/>
                              <a:gd name="T9" fmla="*/ T8 w 7003"/>
                              <a:gd name="T10" fmla="+- 0 -4151 -5156"/>
                              <a:gd name="T11" fmla="*/ -4151 h 1951"/>
                              <a:gd name="T12" fmla="+- 0 6494 2994"/>
                              <a:gd name="T13" fmla="*/ T12 w 7003"/>
                              <a:gd name="T14" fmla="+- 0 -4528 -5156"/>
                              <a:gd name="T15" fmla="*/ -4528 h 1951"/>
                              <a:gd name="T16" fmla="+- 0 7663 2994"/>
                              <a:gd name="T17" fmla="*/ T16 w 7003"/>
                              <a:gd name="T18" fmla="+- 0 -4785 -5156"/>
                              <a:gd name="T19" fmla="*/ -4785 h 1951"/>
                              <a:gd name="T20" fmla="+- 0 8830 2994"/>
                              <a:gd name="T21" fmla="*/ T20 w 7003"/>
                              <a:gd name="T22" fmla="+- 0 -4955 -5156"/>
                              <a:gd name="T23" fmla="*/ -4955 h 1951"/>
                              <a:gd name="T24" fmla="+- 0 9996 2994"/>
                              <a:gd name="T25" fmla="*/ T24 w 7003"/>
                              <a:gd name="T26" fmla="+- 0 -5156 -5156"/>
                              <a:gd name="T27" fmla="*/ -5156 h 1951"/>
                            </a:gdLst>
                            <a:ahLst/>
                            <a:cxnLst>
                              <a:cxn ang="0">
                                <a:pos x="T1" y="T3"/>
                              </a:cxn>
                              <a:cxn ang="0">
                                <a:pos x="T5" y="T7"/>
                              </a:cxn>
                              <a:cxn ang="0">
                                <a:pos x="T9" y="T11"/>
                              </a:cxn>
                              <a:cxn ang="0">
                                <a:pos x="T13" y="T15"/>
                              </a:cxn>
                              <a:cxn ang="0">
                                <a:pos x="T17" y="T19"/>
                              </a:cxn>
                              <a:cxn ang="0">
                                <a:pos x="T21" y="T23"/>
                              </a:cxn>
                              <a:cxn ang="0">
                                <a:pos x="T25" y="T27"/>
                              </a:cxn>
                            </a:cxnLst>
                            <a:rect l="0" t="0" r="r" b="b"/>
                            <a:pathLst>
                              <a:path w="7003" h="1951">
                                <a:moveTo>
                                  <a:pt x="0" y="1950"/>
                                </a:moveTo>
                                <a:lnTo>
                                  <a:pt x="1168" y="1434"/>
                                </a:lnTo>
                                <a:lnTo>
                                  <a:pt x="2334" y="1005"/>
                                </a:lnTo>
                                <a:lnTo>
                                  <a:pt x="3500" y="628"/>
                                </a:lnTo>
                                <a:lnTo>
                                  <a:pt x="4669" y="371"/>
                                </a:lnTo>
                                <a:lnTo>
                                  <a:pt x="5836" y="201"/>
                                </a:lnTo>
                                <a:lnTo>
                                  <a:pt x="7002" y="0"/>
                                </a:lnTo>
                              </a:path>
                            </a:pathLst>
                          </a:custGeom>
                          <a:noFill/>
                          <a:ln w="22225">
                            <a:solidFill>
                              <a:srgbClr val="FFC000"/>
                            </a:solidFill>
                            <a:round/>
                          </a:ln>
                        </wps:spPr>
                        <wps:bodyPr rot="0" vert="horz" wrap="square" lIns="91440" tIns="45720" rIns="91440" bIns="45720" anchor="t" anchorCtr="0" upright="1">
                          <a:noAutofit/>
                        </wps:bodyPr>
                      </wps:wsp>
                      <wps:wsp>
                        <wps:cNvPr id="724632641" name="AutoShape 38"/>
                        <wps:cNvSpPr/>
                        <wps:spPr bwMode="auto">
                          <a:xfrm>
                            <a:off x="2932" y="-5217"/>
                            <a:ext cx="7124" cy="2072"/>
                          </a:xfrm>
                          <a:custGeom>
                            <a:avLst/>
                            <a:gdLst>
                              <a:gd name="T0" fmla="+- 0 3053 2933"/>
                              <a:gd name="T1" fmla="*/ T0 w 7124"/>
                              <a:gd name="T2" fmla="+- 0 -3145 -5217"/>
                              <a:gd name="T3" fmla="*/ -3145 h 2072"/>
                              <a:gd name="T4" fmla="+- 0 2933 2933"/>
                              <a:gd name="T5" fmla="*/ T4 w 7124"/>
                              <a:gd name="T6" fmla="+- 0 -3265 -5217"/>
                              <a:gd name="T7" fmla="*/ -3265 h 2072"/>
                              <a:gd name="T8" fmla="+- 0 2933 2933"/>
                              <a:gd name="T9" fmla="*/ T8 w 7124"/>
                              <a:gd name="T10" fmla="+- 0 -3145 -5217"/>
                              <a:gd name="T11" fmla="*/ -3145 h 2072"/>
                              <a:gd name="T12" fmla="+- 0 3053 2933"/>
                              <a:gd name="T13" fmla="*/ T12 w 7124"/>
                              <a:gd name="T14" fmla="+- 0 -3265 -5217"/>
                              <a:gd name="T15" fmla="*/ -3265 h 2072"/>
                              <a:gd name="T16" fmla="+- 0 4222 2933"/>
                              <a:gd name="T17" fmla="*/ T16 w 7124"/>
                              <a:gd name="T18" fmla="+- 0 -3661 -5217"/>
                              <a:gd name="T19" fmla="*/ -3661 h 2072"/>
                              <a:gd name="T20" fmla="+- 0 4102 2933"/>
                              <a:gd name="T21" fmla="*/ T20 w 7124"/>
                              <a:gd name="T22" fmla="+- 0 -3781 -5217"/>
                              <a:gd name="T23" fmla="*/ -3781 h 2072"/>
                              <a:gd name="T24" fmla="+- 0 4102 2933"/>
                              <a:gd name="T25" fmla="*/ T24 w 7124"/>
                              <a:gd name="T26" fmla="+- 0 -3661 -5217"/>
                              <a:gd name="T27" fmla="*/ -3661 h 2072"/>
                              <a:gd name="T28" fmla="+- 0 4222 2933"/>
                              <a:gd name="T29" fmla="*/ T28 w 7124"/>
                              <a:gd name="T30" fmla="+- 0 -3781 -5217"/>
                              <a:gd name="T31" fmla="*/ -3781 h 2072"/>
                              <a:gd name="T32" fmla="+- 0 5388 2933"/>
                              <a:gd name="T33" fmla="*/ T32 w 7124"/>
                              <a:gd name="T34" fmla="+- 0 -4091 -5217"/>
                              <a:gd name="T35" fmla="*/ -4091 h 2072"/>
                              <a:gd name="T36" fmla="+- 0 5268 2933"/>
                              <a:gd name="T37" fmla="*/ T36 w 7124"/>
                              <a:gd name="T38" fmla="+- 0 -4211 -5217"/>
                              <a:gd name="T39" fmla="*/ -4211 h 2072"/>
                              <a:gd name="T40" fmla="+- 0 5268 2933"/>
                              <a:gd name="T41" fmla="*/ T40 w 7124"/>
                              <a:gd name="T42" fmla="+- 0 -4091 -5217"/>
                              <a:gd name="T43" fmla="*/ -4091 h 2072"/>
                              <a:gd name="T44" fmla="+- 0 5388 2933"/>
                              <a:gd name="T45" fmla="*/ T44 w 7124"/>
                              <a:gd name="T46" fmla="+- 0 -4211 -5217"/>
                              <a:gd name="T47" fmla="*/ -4211 h 2072"/>
                              <a:gd name="T48" fmla="+- 0 6554 2933"/>
                              <a:gd name="T49" fmla="*/ T48 w 7124"/>
                              <a:gd name="T50" fmla="+- 0 -4468 -5217"/>
                              <a:gd name="T51" fmla="*/ -4468 h 2072"/>
                              <a:gd name="T52" fmla="+- 0 6434 2933"/>
                              <a:gd name="T53" fmla="*/ T52 w 7124"/>
                              <a:gd name="T54" fmla="+- 0 -4588 -5217"/>
                              <a:gd name="T55" fmla="*/ -4588 h 2072"/>
                              <a:gd name="T56" fmla="+- 0 6434 2933"/>
                              <a:gd name="T57" fmla="*/ T56 w 7124"/>
                              <a:gd name="T58" fmla="+- 0 -4468 -5217"/>
                              <a:gd name="T59" fmla="*/ -4468 h 2072"/>
                              <a:gd name="T60" fmla="+- 0 6554 2933"/>
                              <a:gd name="T61" fmla="*/ T60 w 7124"/>
                              <a:gd name="T62" fmla="+- 0 -4588 -5217"/>
                              <a:gd name="T63" fmla="*/ -4588 h 2072"/>
                              <a:gd name="T64" fmla="+- 0 7723 2933"/>
                              <a:gd name="T65" fmla="*/ T64 w 7124"/>
                              <a:gd name="T66" fmla="+- 0 -4725 -5217"/>
                              <a:gd name="T67" fmla="*/ -4725 h 2072"/>
                              <a:gd name="T68" fmla="+- 0 7603 2933"/>
                              <a:gd name="T69" fmla="*/ T68 w 7124"/>
                              <a:gd name="T70" fmla="+- 0 -4845 -5217"/>
                              <a:gd name="T71" fmla="*/ -4845 h 2072"/>
                              <a:gd name="T72" fmla="+- 0 7603 2933"/>
                              <a:gd name="T73" fmla="*/ T72 w 7124"/>
                              <a:gd name="T74" fmla="+- 0 -4725 -5217"/>
                              <a:gd name="T75" fmla="*/ -4725 h 2072"/>
                              <a:gd name="T76" fmla="+- 0 7723 2933"/>
                              <a:gd name="T77" fmla="*/ T76 w 7124"/>
                              <a:gd name="T78" fmla="+- 0 -4845 -5217"/>
                              <a:gd name="T79" fmla="*/ -4845 h 2072"/>
                              <a:gd name="T80" fmla="+- 0 8890 2933"/>
                              <a:gd name="T81" fmla="*/ T80 w 7124"/>
                              <a:gd name="T82" fmla="+- 0 -4895 -5217"/>
                              <a:gd name="T83" fmla="*/ -4895 h 2072"/>
                              <a:gd name="T84" fmla="+- 0 8770 2933"/>
                              <a:gd name="T85" fmla="*/ T84 w 7124"/>
                              <a:gd name="T86" fmla="+- 0 -5015 -5217"/>
                              <a:gd name="T87" fmla="*/ -5015 h 2072"/>
                              <a:gd name="T88" fmla="+- 0 8770 2933"/>
                              <a:gd name="T89" fmla="*/ T88 w 7124"/>
                              <a:gd name="T90" fmla="+- 0 -4895 -5217"/>
                              <a:gd name="T91" fmla="*/ -4895 h 2072"/>
                              <a:gd name="T92" fmla="+- 0 8890 2933"/>
                              <a:gd name="T93" fmla="*/ T92 w 7124"/>
                              <a:gd name="T94" fmla="+- 0 -5015 -5217"/>
                              <a:gd name="T95" fmla="*/ -5015 h 2072"/>
                              <a:gd name="T96" fmla="+- 0 10056 2933"/>
                              <a:gd name="T97" fmla="*/ T96 w 7124"/>
                              <a:gd name="T98" fmla="+- 0 -5097 -5217"/>
                              <a:gd name="T99" fmla="*/ -5097 h 2072"/>
                              <a:gd name="T100" fmla="+- 0 9936 2933"/>
                              <a:gd name="T101" fmla="*/ T100 w 7124"/>
                              <a:gd name="T102" fmla="+- 0 -5217 -5217"/>
                              <a:gd name="T103" fmla="*/ -5217 h 2072"/>
                              <a:gd name="T104" fmla="+- 0 9936 2933"/>
                              <a:gd name="T105" fmla="*/ T104 w 7124"/>
                              <a:gd name="T106" fmla="+- 0 -5097 -5217"/>
                              <a:gd name="T107" fmla="*/ -5097 h 2072"/>
                              <a:gd name="T108" fmla="+- 0 10056 2933"/>
                              <a:gd name="T109" fmla="*/ T108 w 7124"/>
                              <a:gd name="T110" fmla="+- 0 -5217 -5217"/>
                              <a:gd name="T111" fmla="*/ -5217 h 2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124" h="2072">
                                <a:moveTo>
                                  <a:pt x="120" y="2072"/>
                                </a:moveTo>
                                <a:lnTo>
                                  <a:pt x="0" y="1952"/>
                                </a:lnTo>
                                <a:moveTo>
                                  <a:pt x="0" y="2072"/>
                                </a:moveTo>
                                <a:lnTo>
                                  <a:pt x="120" y="1952"/>
                                </a:lnTo>
                                <a:moveTo>
                                  <a:pt x="1289" y="1556"/>
                                </a:moveTo>
                                <a:lnTo>
                                  <a:pt x="1169" y="1436"/>
                                </a:lnTo>
                                <a:moveTo>
                                  <a:pt x="1169" y="1556"/>
                                </a:moveTo>
                                <a:lnTo>
                                  <a:pt x="1289" y="1436"/>
                                </a:lnTo>
                                <a:moveTo>
                                  <a:pt x="2455" y="1126"/>
                                </a:moveTo>
                                <a:lnTo>
                                  <a:pt x="2335" y="1006"/>
                                </a:lnTo>
                                <a:moveTo>
                                  <a:pt x="2335" y="1126"/>
                                </a:moveTo>
                                <a:lnTo>
                                  <a:pt x="2455" y="1006"/>
                                </a:lnTo>
                                <a:moveTo>
                                  <a:pt x="3621" y="749"/>
                                </a:moveTo>
                                <a:lnTo>
                                  <a:pt x="3501" y="629"/>
                                </a:lnTo>
                                <a:moveTo>
                                  <a:pt x="3501" y="749"/>
                                </a:moveTo>
                                <a:lnTo>
                                  <a:pt x="3621" y="629"/>
                                </a:lnTo>
                                <a:moveTo>
                                  <a:pt x="4790" y="492"/>
                                </a:moveTo>
                                <a:lnTo>
                                  <a:pt x="4670" y="372"/>
                                </a:lnTo>
                                <a:moveTo>
                                  <a:pt x="4670" y="492"/>
                                </a:moveTo>
                                <a:lnTo>
                                  <a:pt x="4790" y="372"/>
                                </a:lnTo>
                                <a:moveTo>
                                  <a:pt x="5957" y="322"/>
                                </a:moveTo>
                                <a:lnTo>
                                  <a:pt x="5837" y="202"/>
                                </a:lnTo>
                                <a:moveTo>
                                  <a:pt x="5837" y="322"/>
                                </a:moveTo>
                                <a:lnTo>
                                  <a:pt x="5957" y="202"/>
                                </a:lnTo>
                                <a:moveTo>
                                  <a:pt x="7123" y="120"/>
                                </a:moveTo>
                                <a:lnTo>
                                  <a:pt x="7003" y="0"/>
                                </a:lnTo>
                                <a:moveTo>
                                  <a:pt x="7003" y="120"/>
                                </a:moveTo>
                                <a:lnTo>
                                  <a:pt x="7123" y="0"/>
                                </a:lnTo>
                              </a:path>
                            </a:pathLst>
                          </a:custGeom>
                          <a:noFill/>
                          <a:ln w="9525">
                            <a:solidFill>
                              <a:srgbClr val="FFC000"/>
                            </a:solidFill>
                            <a:round/>
                          </a:ln>
                        </wps:spPr>
                        <wps:bodyPr rot="0" vert="horz" wrap="square" lIns="91440" tIns="45720" rIns="91440" bIns="45720" anchor="t" anchorCtr="0" upright="1">
                          <a:noAutofit/>
                        </wps:bodyPr>
                      </wps:wsp>
                      <pic:pic xmlns:pic="http://schemas.openxmlformats.org/drawingml/2006/picture">
                        <pic:nvPicPr>
                          <pic:cNvPr id="123623701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4125" y="-437"/>
                            <a:ext cx="384" cy="116"/>
                          </a:xfrm>
                          <a:prstGeom prst="rect">
                            <a:avLst/>
                          </a:prstGeom>
                          <a:noFill/>
                        </pic:spPr>
                      </pic:pic>
                      <wps:wsp>
                        <wps:cNvPr id="1781350147" name="Line 36"/>
                        <wps:cNvCnPr>
                          <a:cxnSpLocks noChangeShapeType="1"/>
                        </wps:cNvCnPr>
                        <wps:spPr bwMode="auto">
                          <a:xfrm>
                            <a:off x="5401" y="-377"/>
                            <a:ext cx="384" cy="0"/>
                          </a:xfrm>
                          <a:prstGeom prst="line">
                            <a:avLst/>
                          </a:prstGeom>
                          <a:noFill/>
                          <a:ln w="22225">
                            <a:solidFill>
                              <a:srgbClr val="EC7C30"/>
                            </a:solidFill>
                            <a:round/>
                          </a:ln>
                        </wps:spPr>
                        <wps:bodyPr/>
                      </wps:wsp>
                      <wps:wsp>
                        <wps:cNvPr id="1388155156" name="Rectangle 35"/>
                        <wps:cNvSpPr>
                          <a:spLocks noChangeArrowheads="1"/>
                        </wps:cNvSpPr>
                        <wps:spPr bwMode="auto">
                          <a:xfrm>
                            <a:off x="5541" y="-429"/>
                            <a:ext cx="101" cy="101"/>
                          </a:xfrm>
                          <a:prstGeom prst="rect">
                            <a:avLst/>
                          </a:prstGeom>
                          <a:solidFill>
                            <a:srgbClr val="EC7C30"/>
                          </a:solidFill>
                          <a:ln>
                            <a:noFill/>
                          </a:ln>
                        </wps:spPr>
                        <wps:bodyPr rot="0" vert="horz" wrap="square" lIns="91440" tIns="45720" rIns="91440" bIns="45720" anchor="t" anchorCtr="0" upright="1">
                          <a:noAutofit/>
                        </wps:bodyPr>
                      </wps:wsp>
                      <wps:wsp>
                        <wps:cNvPr id="1218143288" name="Rectangle 34"/>
                        <wps:cNvSpPr>
                          <a:spLocks noChangeArrowheads="1"/>
                        </wps:cNvSpPr>
                        <wps:spPr bwMode="auto">
                          <a:xfrm>
                            <a:off x="5541" y="-429"/>
                            <a:ext cx="101" cy="101"/>
                          </a:xfrm>
                          <a:prstGeom prst="rect">
                            <a:avLst/>
                          </a:prstGeom>
                          <a:noFill/>
                          <a:ln w="9525">
                            <a:solidFill>
                              <a:srgbClr val="EC7C30"/>
                            </a:solidFill>
                            <a:miter lim="800000"/>
                          </a:ln>
                        </wps:spPr>
                        <wps:bodyPr rot="0" vert="horz" wrap="square" lIns="91440" tIns="45720" rIns="91440" bIns="45720" anchor="t" anchorCtr="0" upright="1">
                          <a:noAutofit/>
                        </wps:bodyPr>
                      </wps:wsp>
                      <pic:pic xmlns:pic="http://schemas.openxmlformats.org/drawingml/2006/picture">
                        <pic:nvPicPr>
                          <pic:cNvPr id="2068649819"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6460" y="-437"/>
                            <a:ext cx="384" cy="116"/>
                          </a:xfrm>
                          <a:prstGeom prst="rect">
                            <a:avLst/>
                          </a:prstGeom>
                          <a:noFill/>
                        </pic:spPr>
                      </pic:pic>
                      <wps:wsp>
                        <wps:cNvPr id="1063894059" name="Line 32"/>
                        <wps:cNvCnPr>
                          <a:cxnSpLocks noChangeShapeType="1"/>
                        </wps:cNvCnPr>
                        <wps:spPr bwMode="auto">
                          <a:xfrm>
                            <a:off x="7520" y="-377"/>
                            <a:ext cx="384" cy="0"/>
                          </a:xfrm>
                          <a:prstGeom prst="line">
                            <a:avLst/>
                          </a:prstGeom>
                          <a:noFill/>
                          <a:ln w="22225">
                            <a:solidFill>
                              <a:srgbClr val="FFC000"/>
                            </a:solidFill>
                            <a:round/>
                          </a:ln>
                        </wps:spPr>
                        <wps:bodyPr/>
                      </wps:wsp>
                      <wps:wsp>
                        <wps:cNvPr id="963428346" name="AutoShape 31"/>
                        <wps:cNvSpPr/>
                        <wps:spPr bwMode="auto">
                          <a:xfrm>
                            <a:off x="7660" y="-429"/>
                            <a:ext cx="101" cy="101"/>
                          </a:xfrm>
                          <a:custGeom>
                            <a:avLst/>
                            <a:gdLst>
                              <a:gd name="T0" fmla="+- 0 7762 7661"/>
                              <a:gd name="T1" fmla="*/ T0 w 101"/>
                              <a:gd name="T2" fmla="+- 0 -328 -429"/>
                              <a:gd name="T3" fmla="*/ -328 h 101"/>
                              <a:gd name="T4" fmla="+- 0 7661 7661"/>
                              <a:gd name="T5" fmla="*/ T4 w 101"/>
                              <a:gd name="T6" fmla="+- 0 -429 -429"/>
                              <a:gd name="T7" fmla="*/ -429 h 101"/>
                              <a:gd name="T8" fmla="+- 0 7661 7661"/>
                              <a:gd name="T9" fmla="*/ T8 w 101"/>
                              <a:gd name="T10" fmla="+- 0 -328 -429"/>
                              <a:gd name="T11" fmla="*/ -328 h 101"/>
                              <a:gd name="T12" fmla="+- 0 7762 7661"/>
                              <a:gd name="T13" fmla="*/ T12 w 101"/>
                              <a:gd name="T14" fmla="+- 0 -429 -429"/>
                              <a:gd name="T15" fmla="*/ -429 h 101"/>
                            </a:gdLst>
                            <a:ahLst/>
                            <a:cxnLst>
                              <a:cxn ang="0">
                                <a:pos x="T1" y="T3"/>
                              </a:cxn>
                              <a:cxn ang="0">
                                <a:pos x="T5" y="T7"/>
                              </a:cxn>
                              <a:cxn ang="0">
                                <a:pos x="T9" y="T11"/>
                              </a:cxn>
                              <a:cxn ang="0">
                                <a:pos x="T13" y="T15"/>
                              </a:cxn>
                            </a:cxnLst>
                            <a:rect l="0" t="0" r="r" b="b"/>
                            <a:pathLst>
                              <a:path w="101" h="101">
                                <a:moveTo>
                                  <a:pt x="101" y="101"/>
                                </a:moveTo>
                                <a:lnTo>
                                  <a:pt x="0" y="0"/>
                                </a:lnTo>
                                <a:moveTo>
                                  <a:pt x="0" y="101"/>
                                </a:moveTo>
                                <a:lnTo>
                                  <a:pt x="101" y="0"/>
                                </a:lnTo>
                              </a:path>
                            </a:pathLst>
                          </a:custGeom>
                          <a:noFill/>
                          <a:ln w="9525">
                            <a:solidFill>
                              <a:srgbClr val="FFC000"/>
                            </a:solidFill>
                            <a:round/>
                          </a:ln>
                        </wps:spPr>
                        <wps:bodyPr rot="0" vert="horz" wrap="square" lIns="91440" tIns="45720" rIns="91440" bIns="45720" anchor="t" anchorCtr="0" upright="1">
                          <a:noAutofit/>
                        </wps:bodyPr>
                      </wps:wsp>
                      <wps:wsp>
                        <wps:cNvPr id="97284345" name="Rectangle 30"/>
                        <wps:cNvSpPr>
                          <a:spLocks noChangeArrowheads="1"/>
                        </wps:cNvSpPr>
                        <wps:spPr bwMode="auto">
                          <a:xfrm>
                            <a:off x="1440" y="-7228"/>
                            <a:ext cx="9360" cy="7000"/>
                          </a:xfrm>
                          <a:prstGeom prst="rect">
                            <a:avLst/>
                          </a:prstGeom>
                          <a:noFill/>
                          <a:ln w="9525">
                            <a:solidFill>
                              <a:srgbClr val="D9D9D9"/>
                            </a:solidFill>
                            <a:miter lim="800000"/>
                          </a:ln>
                        </wps:spPr>
                        <wps:bodyPr rot="0" vert="horz" wrap="square" lIns="91440" tIns="45720" rIns="91440" bIns="45720" anchor="t" anchorCtr="0" upright="1">
                          <a:noAutofit/>
                        </wps:bodyPr>
                      </wps:wsp>
                      <wps:wsp>
                        <wps:cNvPr id="780037347" name="Text Box 29"/>
                        <wps:cNvSpPr txBox="1">
                          <a:spLocks noChangeArrowheads="1"/>
                        </wps:cNvSpPr>
                        <wps:spPr bwMode="auto">
                          <a:xfrm>
                            <a:off x="3621" y="-7030"/>
                            <a:ext cx="4944" cy="419"/>
                          </a:xfrm>
                          <a:prstGeom prst="rect">
                            <a:avLst/>
                          </a:prstGeom>
                          <a:noFill/>
                          <a:ln>
                            <a:noFill/>
                          </a:ln>
                        </wps:spPr>
                        <wps:txbx>
                          <w:txbxContent>
                            <w:p w14:paraId="4DB08D06" w14:textId="77777777" w:rsidR="00620AF0" w:rsidRDefault="00000000">
                              <w:pPr>
                                <w:spacing w:line="240" w:lineRule="exact"/>
                                <w:rPr>
                                  <w:rFonts w:ascii="Calibri"/>
                                  <w:b/>
                                  <w:sz w:val="24"/>
                                </w:rPr>
                              </w:pPr>
                              <w:r>
                                <w:rPr>
                                  <w:rFonts w:ascii="Calibri"/>
                                  <w:b/>
                                  <w:color w:val="585858"/>
                                  <w:spacing w:val="19"/>
                                  <w:sz w:val="24"/>
                                </w:rPr>
                                <w:t>TEMPERATURE</w:t>
                              </w:r>
                              <w:r>
                                <w:rPr>
                                  <w:rFonts w:ascii="Calibri"/>
                                  <w:b/>
                                  <w:color w:val="585858"/>
                                  <w:spacing w:val="54"/>
                                  <w:sz w:val="24"/>
                                </w:rPr>
                                <w:t xml:space="preserve"> </w:t>
                              </w:r>
                              <w:r>
                                <w:rPr>
                                  <w:rFonts w:ascii="Calibri"/>
                                  <w:b/>
                                  <w:color w:val="585858"/>
                                  <w:spacing w:val="17"/>
                                  <w:sz w:val="24"/>
                                </w:rPr>
                                <w:t>SEPARATION</w:t>
                              </w:r>
                              <w:r>
                                <w:rPr>
                                  <w:rFonts w:ascii="Calibri"/>
                                  <w:b/>
                                  <w:color w:val="585858"/>
                                  <w:spacing w:val="54"/>
                                  <w:sz w:val="24"/>
                                </w:rPr>
                                <w:t xml:space="preserve"> </w:t>
                              </w:r>
                              <w:r>
                                <w:rPr>
                                  <w:rFonts w:ascii="Calibri"/>
                                  <w:b/>
                                  <w:color w:val="585858"/>
                                  <w:spacing w:val="21"/>
                                  <w:sz w:val="24"/>
                                </w:rPr>
                                <w:t>EFFICIENCY%</w:t>
                              </w:r>
                            </w:p>
                          </w:txbxContent>
                        </wps:txbx>
                        <wps:bodyPr rot="0" vert="horz" wrap="square" lIns="0" tIns="0" rIns="0" bIns="0" anchor="t" anchorCtr="0" upright="1">
                          <a:noAutofit/>
                        </wps:bodyPr>
                      </wps:wsp>
                      <wps:wsp>
                        <wps:cNvPr id="216072067" name="Text Box 28"/>
                        <wps:cNvSpPr txBox="1">
                          <a:spLocks noChangeArrowheads="1"/>
                        </wps:cNvSpPr>
                        <wps:spPr bwMode="auto">
                          <a:xfrm>
                            <a:off x="1969" y="-6162"/>
                            <a:ext cx="294" cy="180"/>
                          </a:xfrm>
                          <a:prstGeom prst="rect">
                            <a:avLst/>
                          </a:prstGeom>
                          <a:noFill/>
                          <a:ln>
                            <a:noFill/>
                          </a:ln>
                        </wps:spPr>
                        <wps:txbx>
                          <w:txbxContent>
                            <w:p w14:paraId="0377EFAD" w14:textId="77777777" w:rsidR="00620AF0" w:rsidRDefault="00000000">
                              <w:pPr>
                                <w:spacing w:line="180" w:lineRule="exact"/>
                                <w:rPr>
                                  <w:rFonts w:ascii="Calibri"/>
                                  <w:sz w:val="18"/>
                                </w:rPr>
                              </w:pPr>
                              <w:r>
                                <w:rPr>
                                  <w:rFonts w:ascii="Calibri"/>
                                  <w:color w:val="585858"/>
                                  <w:sz w:val="18"/>
                                </w:rPr>
                                <w:t>120</w:t>
                              </w:r>
                            </w:p>
                          </w:txbxContent>
                        </wps:txbx>
                        <wps:bodyPr rot="0" vert="horz" wrap="square" lIns="0" tIns="0" rIns="0" bIns="0" anchor="t" anchorCtr="0" upright="1">
                          <a:noAutofit/>
                        </wps:bodyPr>
                      </wps:wsp>
                      <wps:wsp>
                        <wps:cNvPr id="734250175" name="Text Box 27"/>
                        <wps:cNvSpPr txBox="1">
                          <a:spLocks noChangeArrowheads="1"/>
                        </wps:cNvSpPr>
                        <wps:spPr bwMode="auto">
                          <a:xfrm>
                            <a:off x="1969" y="-5325"/>
                            <a:ext cx="294" cy="180"/>
                          </a:xfrm>
                          <a:prstGeom prst="rect">
                            <a:avLst/>
                          </a:prstGeom>
                          <a:noFill/>
                          <a:ln>
                            <a:noFill/>
                          </a:ln>
                        </wps:spPr>
                        <wps:txbx>
                          <w:txbxContent>
                            <w:p w14:paraId="4748C24D" w14:textId="77777777" w:rsidR="00620AF0" w:rsidRDefault="00000000">
                              <w:pPr>
                                <w:spacing w:line="180" w:lineRule="exact"/>
                                <w:rPr>
                                  <w:rFonts w:ascii="Calibri"/>
                                  <w:sz w:val="18"/>
                                </w:rPr>
                              </w:pPr>
                              <w:r>
                                <w:rPr>
                                  <w:rFonts w:ascii="Calibri"/>
                                  <w:color w:val="585858"/>
                                  <w:sz w:val="18"/>
                                </w:rPr>
                                <w:t>100</w:t>
                              </w:r>
                            </w:p>
                          </w:txbxContent>
                        </wps:txbx>
                        <wps:bodyPr rot="0" vert="horz" wrap="square" lIns="0" tIns="0" rIns="0" bIns="0" anchor="t" anchorCtr="0" upright="1">
                          <a:noAutofit/>
                        </wps:bodyPr>
                      </wps:wsp>
                      <wps:wsp>
                        <wps:cNvPr id="782209947" name="Text Box 26"/>
                        <wps:cNvSpPr txBox="1">
                          <a:spLocks noChangeArrowheads="1"/>
                        </wps:cNvSpPr>
                        <wps:spPr bwMode="auto">
                          <a:xfrm>
                            <a:off x="2061" y="-4487"/>
                            <a:ext cx="203" cy="180"/>
                          </a:xfrm>
                          <a:prstGeom prst="rect">
                            <a:avLst/>
                          </a:prstGeom>
                          <a:noFill/>
                          <a:ln>
                            <a:noFill/>
                          </a:ln>
                        </wps:spPr>
                        <wps:txbx>
                          <w:txbxContent>
                            <w:p w14:paraId="7FF19C46" w14:textId="77777777" w:rsidR="00620AF0" w:rsidRDefault="00000000">
                              <w:pPr>
                                <w:spacing w:line="180" w:lineRule="exact"/>
                                <w:rPr>
                                  <w:rFonts w:ascii="Calibri"/>
                                  <w:sz w:val="18"/>
                                </w:rPr>
                              </w:pPr>
                              <w:r>
                                <w:rPr>
                                  <w:rFonts w:ascii="Calibri"/>
                                  <w:color w:val="585858"/>
                                  <w:sz w:val="18"/>
                                </w:rPr>
                                <w:t>80</w:t>
                              </w:r>
                            </w:p>
                          </w:txbxContent>
                        </wps:txbx>
                        <wps:bodyPr rot="0" vert="horz" wrap="square" lIns="0" tIns="0" rIns="0" bIns="0" anchor="t" anchorCtr="0" upright="1">
                          <a:noAutofit/>
                        </wps:bodyPr>
                      </wps:wsp>
                      <wps:wsp>
                        <wps:cNvPr id="1210734464" name="Text Box 25"/>
                        <wps:cNvSpPr txBox="1">
                          <a:spLocks noChangeArrowheads="1"/>
                        </wps:cNvSpPr>
                        <wps:spPr bwMode="auto">
                          <a:xfrm>
                            <a:off x="2061" y="-3650"/>
                            <a:ext cx="203" cy="180"/>
                          </a:xfrm>
                          <a:prstGeom prst="rect">
                            <a:avLst/>
                          </a:prstGeom>
                          <a:noFill/>
                          <a:ln>
                            <a:noFill/>
                          </a:ln>
                        </wps:spPr>
                        <wps:txbx>
                          <w:txbxContent>
                            <w:p w14:paraId="267A306D" w14:textId="77777777" w:rsidR="00620AF0" w:rsidRDefault="00000000">
                              <w:pPr>
                                <w:spacing w:line="180" w:lineRule="exact"/>
                                <w:rPr>
                                  <w:rFonts w:ascii="Calibri"/>
                                  <w:sz w:val="18"/>
                                </w:rPr>
                              </w:pPr>
                              <w:r>
                                <w:rPr>
                                  <w:rFonts w:ascii="Calibri"/>
                                  <w:color w:val="585858"/>
                                  <w:sz w:val="18"/>
                                </w:rPr>
                                <w:t>60</w:t>
                              </w:r>
                            </w:p>
                          </w:txbxContent>
                        </wps:txbx>
                        <wps:bodyPr rot="0" vert="horz" wrap="square" lIns="0" tIns="0" rIns="0" bIns="0" anchor="t" anchorCtr="0" upright="1">
                          <a:noAutofit/>
                        </wps:bodyPr>
                      </wps:wsp>
                      <wps:wsp>
                        <wps:cNvPr id="1047180145" name="Text Box 24"/>
                        <wps:cNvSpPr txBox="1">
                          <a:spLocks noChangeArrowheads="1"/>
                        </wps:cNvSpPr>
                        <wps:spPr bwMode="auto">
                          <a:xfrm>
                            <a:off x="2061" y="-2813"/>
                            <a:ext cx="203" cy="180"/>
                          </a:xfrm>
                          <a:prstGeom prst="rect">
                            <a:avLst/>
                          </a:prstGeom>
                          <a:noFill/>
                          <a:ln>
                            <a:noFill/>
                          </a:ln>
                        </wps:spPr>
                        <wps:txbx>
                          <w:txbxContent>
                            <w:p w14:paraId="04A9E205" w14:textId="77777777" w:rsidR="00620AF0" w:rsidRDefault="00000000">
                              <w:pPr>
                                <w:spacing w:line="180" w:lineRule="exact"/>
                                <w:rPr>
                                  <w:rFonts w:ascii="Calibri"/>
                                  <w:sz w:val="18"/>
                                </w:rPr>
                              </w:pPr>
                              <w:r>
                                <w:rPr>
                                  <w:rFonts w:ascii="Calibri"/>
                                  <w:color w:val="585858"/>
                                  <w:sz w:val="18"/>
                                </w:rPr>
                                <w:t>40</w:t>
                              </w:r>
                            </w:p>
                          </w:txbxContent>
                        </wps:txbx>
                        <wps:bodyPr rot="0" vert="horz" wrap="square" lIns="0" tIns="0" rIns="0" bIns="0" anchor="t" anchorCtr="0" upright="1">
                          <a:noAutofit/>
                        </wps:bodyPr>
                      </wps:wsp>
                      <wps:wsp>
                        <wps:cNvPr id="1515829448" name="Text Box 23"/>
                        <wps:cNvSpPr txBox="1">
                          <a:spLocks noChangeArrowheads="1"/>
                        </wps:cNvSpPr>
                        <wps:spPr bwMode="auto">
                          <a:xfrm>
                            <a:off x="2061" y="-1975"/>
                            <a:ext cx="203" cy="180"/>
                          </a:xfrm>
                          <a:prstGeom prst="rect">
                            <a:avLst/>
                          </a:prstGeom>
                          <a:noFill/>
                          <a:ln>
                            <a:noFill/>
                          </a:ln>
                        </wps:spPr>
                        <wps:txbx>
                          <w:txbxContent>
                            <w:p w14:paraId="2074917E" w14:textId="77777777" w:rsidR="00620AF0" w:rsidRDefault="00000000">
                              <w:pPr>
                                <w:spacing w:line="180" w:lineRule="exact"/>
                                <w:rPr>
                                  <w:rFonts w:ascii="Calibri"/>
                                  <w:sz w:val="18"/>
                                </w:rPr>
                              </w:pPr>
                              <w:r>
                                <w:rPr>
                                  <w:rFonts w:ascii="Calibri"/>
                                  <w:color w:val="585858"/>
                                  <w:sz w:val="18"/>
                                </w:rPr>
                                <w:t>20</w:t>
                              </w:r>
                            </w:p>
                          </w:txbxContent>
                        </wps:txbx>
                        <wps:bodyPr rot="0" vert="horz" wrap="square" lIns="0" tIns="0" rIns="0" bIns="0" anchor="t" anchorCtr="0" upright="1">
                          <a:noAutofit/>
                        </wps:bodyPr>
                      </wps:wsp>
                      <wps:wsp>
                        <wps:cNvPr id="905868034" name="Text Box 22"/>
                        <wps:cNvSpPr txBox="1">
                          <a:spLocks noChangeArrowheads="1"/>
                        </wps:cNvSpPr>
                        <wps:spPr bwMode="auto">
                          <a:xfrm>
                            <a:off x="2152" y="-1138"/>
                            <a:ext cx="112" cy="180"/>
                          </a:xfrm>
                          <a:prstGeom prst="rect">
                            <a:avLst/>
                          </a:prstGeom>
                          <a:noFill/>
                          <a:ln>
                            <a:noFill/>
                          </a:ln>
                        </wps:spPr>
                        <wps:txbx>
                          <w:txbxContent>
                            <w:p w14:paraId="5EE4670F" w14:textId="77777777" w:rsidR="00620AF0" w:rsidRDefault="00000000">
                              <w:pPr>
                                <w:spacing w:line="180" w:lineRule="exact"/>
                                <w:rPr>
                                  <w:rFonts w:ascii="Calibri"/>
                                  <w:sz w:val="18"/>
                                </w:rPr>
                              </w:pPr>
                              <w:r>
                                <w:rPr>
                                  <w:rFonts w:ascii="Calibri"/>
                                  <w:color w:val="585858"/>
                                  <w:sz w:val="18"/>
                                </w:rPr>
                                <w:t>0</w:t>
                              </w:r>
                            </w:p>
                          </w:txbxContent>
                        </wps:txbx>
                        <wps:bodyPr rot="0" vert="horz" wrap="square" lIns="0" tIns="0" rIns="0" bIns="0" anchor="t" anchorCtr="0" upright="1">
                          <a:noAutofit/>
                        </wps:bodyPr>
                      </wps:wsp>
                      <wps:wsp>
                        <wps:cNvPr id="1102198428" name="Text Box 21"/>
                        <wps:cNvSpPr txBox="1">
                          <a:spLocks noChangeArrowheads="1"/>
                        </wps:cNvSpPr>
                        <wps:spPr bwMode="auto">
                          <a:xfrm>
                            <a:off x="2941" y="-922"/>
                            <a:ext cx="102" cy="161"/>
                          </a:xfrm>
                          <a:prstGeom prst="rect">
                            <a:avLst/>
                          </a:prstGeom>
                          <a:noFill/>
                          <a:ln>
                            <a:noFill/>
                          </a:ln>
                        </wps:spPr>
                        <wps:txbx>
                          <w:txbxContent>
                            <w:p w14:paraId="2A1C805D" w14:textId="77777777" w:rsidR="00620AF0" w:rsidRDefault="00000000">
                              <w:pPr>
                                <w:spacing w:line="161" w:lineRule="exact"/>
                                <w:rPr>
                                  <w:rFonts w:ascii="Calibri"/>
                                  <w:sz w:val="16"/>
                                </w:rPr>
                              </w:pPr>
                              <w:r>
                                <w:rPr>
                                  <w:rFonts w:ascii="Calibri"/>
                                  <w:color w:val="585858"/>
                                  <w:sz w:val="16"/>
                                </w:rPr>
                                <w:t>6</w:t>
                              </w:r>
                            </w:p>
                          </w:txbxContent>
                        </wps:txbx>
                        <wps:bodyPr rot="0" vert="horz" wrap="square" lIns="0" tIns="0" rIns="0" bIns="0" anchor="t" anchorCtr="0" upright="1">
                          <a:noAutofit/>
                        </wps:bodyPr>
                      </wps:wsp>
                      <wps:wsp>
                        <wps:cNvPr id="351467382" name="Text Box 20"/>
                        <wps:cNvSpPr txBox="1">
                          <a:spLocks noChangeArrowheads="1"/>
                        </wps:cNvSpPr>
                        <wps:spPr bwMode="auto">
                          <a:xfrm>
                            <a:off x="4056" y="-922"/>
                            <a:ext cx="232" cy="161"/>
                          </a:xfrm>
                          <a:prstGeom prst="rect">
                            <a:avLst/>
                          </a:prstGeom>
                          <a:noFill/>
                          <a:ln>
                            <a:noFill/>
                          </a:ln>
                        </wps:spPr>
                        <wps:txbx>
                          <w:txbxContent>
                            <w:p w14:paraId="061DED41" w14:textId="77777777" w:rsidR="00620AF0" w:rsidRDefault="00000000">
                              <w:pPr>
                                <w:spacing w:line="161" w:lineRule="exact"/>
                                <w:rPr>
                                  <w:rFonts w:ascii="Calibri"/>
                                  <w:sz w:val="16"/>
                                </w:rPr>
                              </w:pPr>
                              <w:r>
                                <w:rPr>
                                  <w:rFonts w:ascii="Calibri"/>
                                  <w:color w:val="585858"/>
                                  <w:spacing w:val="12"/>
                                  <w:sz w:val="16"/>
                                </w:rPr>
                                <w:t>12</w:t>
                              </w:r>
                              <w:r>
                                <w:rPr>
                                  <w:rFonts w:ascii="Calibri"/>
                                  <w:color w:val="585858"/>
                                  <w:spacing w:val="-13"/>
                                  <w:sz w:val="16"/>
                                </w:rPr>
                                <w:t xml:space="preserve"> </w:t>
                              </w:r>
                            </w:p>
                          </w:txbxContent>
                        </wps:txbx>
                        <wps:bodyPr rot="0" vert="horz" wrap="square" lIns="0" tIns="0" rIns="0" bIns="0" anchor="t" anchorCtr="0" upright="1">
                          <a:noAutofit/>
                        </wps:bodyPr>
                      </wps:wsp>
                      <wps:wsp>
                        <wps:cNvPr id="471259270" name="Text Box 19"/>
                        <wps:cNvSpPr txBox="1">
                          <a:spLocks noChangeArrowheads="1"/>
                        </wps:cNvSpPr>
                        <wps:spPr bwMode="auto">
                          <a:xfrm>
                            <a:off x="5223" y="-922"/>
                            <a:ext cx="232" cy="161"/>
                          </a:xfrm>
                          <a:prstGeom prst="rect">
                            <a:avLst/>
                          </a:prstGeom>
                          <a:noFill/>
                          <a:ln>
                            <a:noFill/>
                          </a:ln>
                        </wps:spPr>
                        <wps:txbx>
                          <w:txbxContent>
                            <w:p w14:paraId="7D47BF1D" w14:textId="77777777" w:rsidR="00620AF0" w:rsidRDefault="00000000">
                              <w:pPr>
                                <w:spacing w:line="161" w:lineRule="exact"/>
                                <w:rPr>
                                  <w:rFonts w:ascii="Calibri"/>
                                  <w:sz w:val="16"/>
                                </w:rPr>
                              </w:pPr>
                              <w:r>
                                <w:rPr>
                                  <w:rFonts w:ascii="Calibri"/>
                                  <w:color w:val="585858"/>
                                  <w:spacing w:val="12"/>
                                  <w:sz w:val="16"/>
                                </w:rPr>
                                <w:t>18</w:t>
                              </w:r>
                              <w:r>
                                <w:rPr>
                                  <w:rFonts w:ascii="Calibri"/>
                                  <w:color w:val="585858"/>
                                  <w:spacing w:val="-13"/>
                                  <w:sz w:val="16"/>
                                </w:rPr>
                                <w:t xml:space="preserve"> </w:t>
                              </w:r>
                            </w:p>
                          </w:txbxContent>
                        </wps:txbx>
                        <wps:bodyPr rot="0" vert="horz" wrap="square" lIns="0" tIns="0" rIns="0" bIns="0" anchor="t" anchorCtr="0" upright="1">
                          <a:noAutofit/>
                        </wps:bodyPr>
                      </wps:wsp>
                      <wps:wsp>
                        <wps:cNvPr id="1835895345" name="Text Box 18"/>
                        <wps:cNvSpPr txBox="1">
                          <a:spLocks noChangeArrowheads="1"/>
                        </wps:cNvSpPr>
                        <wps:spPr bwMode="auto">
                          <a:xfrm>
                            <a:off x="6306" y="-922"/>
                            <a:ext cx="396" cy="441"/>
                          </a:xfrm>
                          <a:prstGeom prst="rect">
                            <a:avLst/>
                          </a:prstGeom>
                          <a:noFill/>
                          <a:ln>
                            <a:noFill/>
                          </a:ln>
                        </wps:spPr>
                        <wps:txbx>
                          <w:txbxContent>
                            <w:p w14:paraId="58E11EC9" w14:textId="77777777" w:rsidR="00620AF0" w:rsidRDefault="00000000">
                              <w:pPr>
                                <w:spacing w:line="164" w:lineRule="exact"/>
                                <w:ind w:left="84"/>
                                <w:rPr>
                                  <w:rFonts w:ascii="Calibri"/>
                                  <w:sz w:val="16"/>
                                </w:rPr>
                              </w:pPr>
                              <w:r>
                                <w:rPr>
                                  <w:rFonts w:ascii="Calibri"/>
                                  <w:color w:val="585858"/>
                                  <w:spacing w:val="12"/>
                                  <w:sz w:val="16"/>
                                </w:rPr>
                                <w:t>24</w:t>
                              </w:r>
                              <w:r>
                                <w:rPr>
                                  <w:rFonts w:ascii="Calibri"/>
                                  <w:color w:val="585858"/>
                                  <w:spacing w:val="-13"/>
                                  <w:sz w:val="16"/>
                                </w:rPr>
                                <w:t xml:space="preserve"> </w:t>
                              </w:r>
                            </w:p>
                            <w:p w14:paraId="4F66F6C3" w14:textId="77777777" w:rsidR="00620AF0" w:rsidRDefault="00000000">
                              <w:pPr>
                                <w:spacing w:before="60" w:line="216" w:lineRule="exact"/>
                                <w:rPr>
                                  <w:rFonts w:ascii="Calibri"/>
                                  <w:sz w:val="18"/>
                                </w:rPr>
                              </w:pPr>
                              <w:r>
                                <w:rPr>
                                  <w:rFonts w:ascii="Calibri"/>
                                  <w:color w:val="585858"/>
                                  <w:sz w:val="18"/>
                                </w:rPr>
                                <w:t>TIME</w:t>
                              </w:r>
                            </w:p>
                          </w:txbxContent>
                        </wps:txbx>
                        <wps:bodyPr rot="0" vert="horz" wrap="square" lIns="0" tIns="0" rIns="0" bIns="0" anchor="t" anchorCtr="0" upright="1">
                          <a:noAutofit/>
                        </wps:bodyPr>
                      </wps:wsp>
                      <wps:wsp>
                        <wps:cNvPr id="199671349" name="Text Box 17"/>
                        <wps:cNvSpPr txBox="1">
                          <a:spLocks noChangeArrowheads="1"/>
                        </wps:cNvSpPr>
                        <wps:spPr bwMode="auto">
                          <a:xfrm>
                            <a:off x="7558" y="-922"/>
                            <a:ext cx="232" cy="161"/>
                          </a:xfrm>
                          <a:prstGeom prst="rect">
                            <a:avLst/>
                          </a:prstGeom>
                          <a:noFill/>
                          <a:ln>
                            <a:noFill/>
                          </a:ln>
                        </wps:spPr>
                        <wps:txbx>
                          <w:txbxContent>
                            <w:p w14:paraId="1C03E6BB" w14:textId="77777777" w:rsidR="00620AF0" w:rsidRDefault="00000000">
                              <w:pPr>
                                <w:spacing w:line="161" w:lineRule="exact"/>
                                <w:rPr>
                                  <w:rFonts w:ascii="Calibri"/>
                                  <w:sz w:val="16"/>
                                </w:rPr>
                              </w:pPr>
                              <w:r>
                                <w:rPr>
                                  <w:rFonts w:ascii="Calibri"/>
                                  <w:color w:val="585858"/>
                                  <w:spacing w:val="12"/>
                                  <w:sz w:val="16"/>
                                </w:rPr>
                                <w:t>30</w:t>
                              </w:r>
                              <w:r>
                                <w:rPr>
                                  <w:rFonts w:ascii="Calibri"/>
                                  <w:color w:val="585858"/>
                                  <w:spacing w:val="-13"/>
                                  <w:sz w:val="16"/>
                                </w:rPr>
                                <w:t xml:space="preserve"> </w:t>
                              </w:r>
                            </w:p>
                          </w:txbxContent>
                        </wps:txbx>
                        <wps:bodyPr rot="0" vert="horz" wrap="square" lIns="0" tIns="0" rIns="0" bIns="0" anchor="t" anchorCtr="0" upright="1">
                          <a:noAutofit/>
                        </wps:bodyPr>
                      </wps:wsp>
                      <wps:wsp>
                        <wps:cNvPr id="747366616" name="Text Box 16"/>
                        <wps:cNvSpPr txBox="1">
                          <a:spLocks noChangeArrowheads="1"/>
                        </wps:cNvSpPr>
                        <wps:spPr bwMode="auto">
                          <a:xfrm>
                            <a:off x="8725" y="-922"/>
                            <a:ext cx="232" cy="161"/>
                          </a:xfrm>
                          <a:prstGeom prst="rect">
                            <a:avLst/>
                          </a:prstGeom>
                          <a:noFill/>
                          <a:ln>
                            <a:noFill/>
                          </a:ln>
                        </wps:spPr>
                        <wps:txbx>
                          <w:txbxContent>
                            <w:p w14:paraId="02E72305" w14:textId="77777777" w:rsidR="00620AF0" w:rsidRDefault="00000000">
                              <w:pPr>
                                <w:spacing w:line="161" w:lineRule="exact"/>
                                <w:rPr>
                                  <w:rFonts w:ascii="Calibri"/>
                                  <w:sz w:val="16"/>
                                </w:rPr>
                              </w:pPr>
                              <w:r>
                                <w:rPr>
                                  <w:rFonts w:ascii="Calibri"/>
                                  <w:color w:val="585858"/>
                                  <w:spacing w:val="12"/>
                                  <w:sz w:val="16"/>
                                </w:rPr>
                                <w:t>36</w:t>
                              </w:r>
                              <w:r>
                                <w:rPr>
                                  <w:rFonts w:ascii="Calibri"/>
                                  <w:color w:val="585858"/>
                                  <w:spacing w:val="-13"/>
                                  <w:sz w:val="16"/>
                                </w:rPr>
                                <w:t xml:space="preserve"> </w:t>
                              </w:r>
                            </w:p>
                          </w:txbxContent>
                        </wps:txbx>
                        <wps:bodyPr rot="0" vert="horz" wrap="square" lIns="0" tIns="0" rIns="0" bIns="0" anchor="t" anchorCtr="0" upright="1">
                          <a:noAutofit/>
                        </wps:bodyPr>
                      </wps:wsp>
                      <wps:wsp>
                        <wps:cNvPr id="346357519" name="Text Box 15"/>
                        <wps:cNvSpPr txBox="1">
                          <a:spLocks noChangeArrowheads="1"/>
                        </wps:cNvSpPr>
                        <wps:spPr bwMode="auto">
                          <a:xfrm>
                            <a:off x="9892" y="-922"/>
                            <a:ext cx="232" cy="161"/>
                          </a:xfrm>
                          <a:prstGeom prst="rect">
                            <a:avLst/>
                          </a:prstGeom>
                          <a:noFill/>
                          <a:ln>
                            <a:noFill/>
                          </a:ln>
                        </wps:spPr>
                        <wps:txbx>
                          <w:txbxContent>
                            <w:p w14:paraId="7918FD00" w14:textId="77777777" w:rsidR="00620AF0" w:rsidRDefault="00000000">
                              <w:pPr>
                                <w:spacing w:line="161" w:lineRule="exact"/>
                                <w:rPr>
                                  <w:rFonts w:ascii="Calibri"/>
                                  <w:sz w:val="16"/>
                                </w:rPr>
                              </w:pPr>
                              <w:r>
                                <w:rPr>
                                  <w:rFonts w:ascii="Calibri"/>
                                  <w:color w:val="585858"/>
                                  <w:spacing w:val="12"/>
                                  <w:sz w:val="16"/>
                                </w:rPr>
                                <w:t>42</w:t>
                              </w:r>
                              <w:r>
                                <w:rPr>
                                  <w:rFonts w:ascii="Calibri"/>
                                  <w:color w:val="585858"/>
                                  <w:spacing w:val="-13"/>
                                  <w:sz w:val="16"/>
                                </w:rPr>
                                <w:t xml:space="preserve"> </w:t>
                              </w:r>
                            </w:p>
                          </w:txbxContent>
                        </wps:txbx>
                        <wps:bodyPr rot="0" vert="horz" wrap="square" lIns="0" tIns="0" rIns="0" bIns="0" anchor="t" anchorCtr="0" upright="1">
                          <a:noAutofit/>
                        </wps:bodyPr>
                      </wps:wsp>
                      <wps:wsp>
                        <wps:cNvPr id="1516329587" name="Text Box 14"/>
                        <wps:cNvSpPr txBox="1">
                          <a:spLocks noChangeArrowheads="1"/>
                        </wps:cNvSpPr>
                        <wps:spPr bwMode="auto">
                          <a:xfrm>
                            <a:off x="4551" y="-461"/>
                            <a:ext cx="3598" cy="180"/>
                          </a:xfrm>
                          <a:prstGeom prst="rect">
                            <a:avLst/>
                          </a:prstGeom>
                          <a:noFill/>
                          <a:ln>
                            <a:noFill/>
                          </a:ln>
                        </wps:spPr>
                        <wps:txbx>
                          <w:txbxContent>
                            <w:p w14:paraId="277A3E89" w14:textId="77777777" w:rsidR="00620AF0" w:rsidRDefault="00000000">
                              <w:pPr>
                                <w:tabs>
                                  <w:tab w:val="left" w:pos="1275"/>
                                  <w:tab w:val="left" w:pos="2335"/>
                                  <w:tab w:val="right" w:pos="3577"/>
                                </w:tabs>
                                <w:spacing w:line="180" w:lineRule="exact"/>
                                <w:rPr>
                                  <w:rFonts w:ascii="Calibri"/>
                                  <w:sz w:val="18"/>
                                </w:rPr>
                              </w:pPr>
                              <w:r>
                                <w:rPr>
                                  <w:rFonts w:ascii="Calibri"/>
                                  <w:color w:val="585858"/>
                                  <w:sz w:val="18"/>
                                </w:rPr>
                                <w:t>blank</w:t>
                              </w:r>
                              <w:r>
                                <w:rPr>
                                  <w:rFonts w:ascii="Calibri"/>
                                  <w:color w:val="585858"/>
                                  <w:sz w:val="18"/>
                                </w:rPr>
                                <w:tab/>
                                <w:t>70</w:t>
                              </w:r>
                              <w:r>
                                <w:rPr>
                                  <w:rFonts w:ascii="Calibri"/>
                                  <w:color w:val="585858"/>
                                  <w:sz w:val="18"/>
                                </w:rPr>
                                <w:tab/>
                                <w:t>80</w:t>
                              </w:r>
                              <w:r>
                                <w:rPr>
                                  <w:rFonts w:ascii="Calibri"/>
                                  <w:color w:val="585858"/>
                                  <w:sz w:val="18"/>
                                </w:rPr>
                                <w:tab/>
                                <w:t>90</w:t>
                              </w:r>
                            </w:p>
                          </w:txbxContent>
                        </wps:txbx>
                        <wps:bodyPr rot="0" vert="horz" wrap="square" lIns="0" tIns="0" rIns="0" bIns="0" anchor="t" anchorCtr="0" upright="1">
                          <a:noAutofit/>
                        </wps:bodyPr>
                      </wps:wsp>
                    </wpg:wgp>
                  </a:graphicData>
                </a:graphic>
              </wp:anchor>
            </w:drawing>
          </mc:Choice>
          <mc:Fallback>
            <w:pict>
              <v:group w14:anchorId="62E728C6" id="Group 13" o:spid="_x0000_s1131" style="position:absolute;margin-left:98.4pt;margin-top:9.35pt;width:397.6pt;height:236.65pt;z-index:251676672;mso-position-horizontal-relative:page" coordorigin="1440,-7228" coordsize="9360,7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">
                <v:shape id="AutoShape 71" o:spid="_x0000_s1132" style="position:absolute;left:2410;top:-6078;width:8170;height:5023;visibility:visible;mso-wrap-style:square;v-text-anchor:top" coordsize="8170,5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" path="m,5023l,m,5023r8170,e" filled="f" strokecolor="#d9d9d9">
                  <v:path arrowok="t" o:connecttype="custom" o:connectlocs="0,-1054;0,-6077;0,-1054;8170,-1054" o:connectangles="0,0,0,0"/>
                </v:shape>
                <v:shape id="Freeform 70" o:spid="_x0000_s1133" style="position:absolute;left:2993;top:-1055;width:7003;height:2;visibility:visible;mso-wrap-style:square;v-text-anchor:top" coordsize="7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" path="m,l,,5836,,7002,e" filled="f" strokecolor="#4471c4" strokeweight="1.75pt">
                  <v:path arrowok="t" o:connecttype="custom" o:connectlocs="0,0;0,0;5836,0;7002,0" o:connectangles="0,0,0,0"/>
                </v:shape>
                <v:shape id="Picture 69" o:spid="_x0000_s1134" type="#_x0000_t75" style="position:absolute;left:2925;top:-112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">
                  <v:imagedata r:id="rId25" o:title=""/>
                </v:shape>
                <v:shape id="Picture 68" o:spid="_x0000_s1135" type="#_x0000_t75" style="position:absolute;left:4094;top:-112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">
                  <v:imagedata r:id="rId25" o:title=""/>
                </v:shape>
                <v:shape id="Picture 67" o:spid="_x0000_s1136" type="#_x0000_t75" style="position:absolute;left:5260;top:-112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">
                  <v:imagedata r:id="rId25" o:title=""/>
                </v:shape>
                <v:shape id="Picture 66" o:spid="_x0000_s1137" type="#_x0000_t75" style="position:absolute;left:6426;top:-112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">
                  <v:imagedata r:id="rId25" o:title=""/>
                </v:shape>
                <v:shape id="Picture 65" o:spid="_x0000_s1138" type="#_x0000_t75" style="position:absolute;left:7595;top:-112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">
                  <v:imagedata r:id="rId25" o:title=""/>
                </v:shape>
                <v:shape id="Picture 64" o:spid="_x0000_s1139" type="#_x0000_t75" style="position:absolute;left:8762;top:-112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">
                  <v:imagedata r:id="rId25" o:title=""/>
                </v:shape>
                <v:shape id="Picture 63" o:spid="_x0000_s1140" type="#_x0000_t75" style="position:absolute;left:9928;top:-1123;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">
                  <v:imagedata r:id="rId25" o:title=""/>
                </v:shape>
                <v:shape id="Freeform 62" o:spid="_x0000_s1141" style="position:absolute;left:2993;top:-4989;width:7003;height:2152;visibility:visible;mso-wrap-style:square;v-text-anchor:top" coordsize="7003,2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" path="m,2151l1168,1704,2334,1294,3500,1039,4669,715,5836,288,7002,e" filled="f" strokecolor="#ec7c30" strokeweight="1.75pt">
                  <v:path arrowok="t" o:connecttype="custom" o:connectlocs="0,-2838;1168,-3285;2334,-3695;3500,-3950;4669,-4274;5836,-4701;7002,-4989" o:connectangles="0,0,0,0,0,0,0"/>
                </v:shape>
                <v:rect id="Rectangle 61" o:spid="_x0000_s1142" style="position:absolute;left:2932;top:-289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" fillcolor="#ec7c30" stroked="f"/>
                <v:rect id="Rectangle 60" o:spid="_x0000_s1143" style="position:absolute;left:2932;top:-289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" filled="f" strokecolor="#ec7c30"/>
                <v:rect id="Rectangle 59" o:spid="_x0000_s1144" style="position:absolute;left:4101;top:-3345;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" fillcolor="#ec7c30" stroked="f"/>
                <v:rect id="Rectangle 58" o:spid="_x0000_s1145" style="position:absolute;left:4101;top:-3345;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" filled="f" strokecolor="#ec7c30"/>
                <v:rect id="Rectangle 57" o:spid="_x0000_s1146" style="position:absolute;left:5268;top:-3755;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" fillcolor="#ec7c30" stroked="f"/>
                <v:rect id="Rectangle 56" o:spid="_x0000_s1147" style="position:absolute;left:5268;top:-3755;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" filled="f" strokecolor="#ec7c30"/>
                <v:rect id="Rectangle 55" o:spid="_x0000_s1148" style="position:absolute;left:6434;top:-4010;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" fillcolor="#ec7c30" stroked="f"/>
                <v:rect id="Rectangle 54" o:spid="_x0000_s1149" style="position:absolute;left:6434;top:-4010;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" filled="f" strokecolor="#ec7c30"/>
                <v:rect id="Rectangle 53" o:spid="_x0000_s1150" style="position:absolute;left:7603;top:-4334;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" fillcolor="#ec7c30" stroked="f"/>
                <v:rect id="Rectangle 52" o:spid="_x0000_s1151" style="position:absolute;left:7603;top:-4334;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" filled="f" strokecolor="#ec7c30"/>
                <v:rect id="Rectangle 51" o:spid="_x0000_s1152" style="position:absolute;left:8769;top:-476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" fillcolor="#ec7c30" stroked="f"/>
                <v:rect id="Rectangle 50" o:spid="_x0000_s1153" style="position:absolute;left:8769;top:-4761;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" filled="f" strokecolor="#ec7c30"/>
                <v:rect id="Rectangle 49" o:spid="_x0000_s1154" style="position:absolute;left:9936;top:-504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" fillcolor="#ec7c30" stroked="f"/>
                <v:rect id="Rectangle 48" o:spid="_x0000_s1155" style="position:absolute;left:9936;top:-5049;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" filled="f" strokecolor="#ec7c30"/>
                <v:shape id="Freeform 47" o:spid="_x0000_s1156" style="position:absolute;left:2993;top:-5073;width:7003;height:2001;visibility:visible;mso-wrap-style:square;v-text-anchor:top" coordsize="7003,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" path="m,2001l1168,1596,2334,1118,3500,816,4669,449,5836,206,7002,e" filled="f" strokecolor="#a4a4a4" strokeweight="1.75pt">
                  <v:path arrowok="t" o:connecttype="custom" o:connectlocs="0,-3072;1168,-3477;2334,-3955;3500,-4257;4669,-4624;5836,-4867;7002,-5073" o:connectangles="0,0,0,0,0,0,0"/>
                </v:shape>
                <v:shape id="Picture 46" o:spid="_x0000_s1157" type="#_x0000_t75" style="position:absolute;left:2925;top:-3139;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">
                  <v:imagedata r:id="rId26" o:title=""/>
                </v:shape>
                <v:shape id="Picture 45" o:spid="_x0000_s1158" type="#_x0000_t75" style="position:absolute;left:4094;top:-3545;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">
                  <v:imagedata r:id="rId26" o:title=""/>
                </v:shape>
                <v:shape id="Picture 44" o:spid="_x0000_s1159" type="#_x0000_t75" style="position:absolute;left:5260;top:-402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">
                  <v:imagedata r:id="rId26" o:title=""/>
                </v:shape>
                <v:shape id="Picture 43" o:spid="_x0000_s1160" type="#_x0000_t75" style="position:absolute;left:6426;top:-4325;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">
                  <v:imagedata r:id="rId26" o:title=""/>
                </v:shape>
                <v:shape id="Picture 42" o:spid="_x0000_s1161" type="#_x0000_t75" style="position:absolute;left:7595;top:-4692;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">
                  <v:imagedata r:id="rId26" o:title=""/>
                </v:shape>
                <v:shape id="Picture 41" o:spid="_x0000_s1162" type="#_x0000_t75" style="position:absolute;left:8762;top:-4934;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">
                  <v:imagedata r:id="rId26" o:title=""/>
                </v:shape>
                <v:shape id="Picture 40" o:spid="_x0000_s1163" type="#_x0000_t75" style="position:absolute;left:9928;top:-5141;width:135;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">
                  <v:imagedata r:id="rId26" o:title=""/>
                </v:shape>
                <v:shape id="Freeform 39" o:spid="_x0000_s1164" style="position:absolute;left:2993;top:-5157;width:7003;height:1951;visibility:visible;mso-wrap-style:square;v-text-anchor:top" coordsize="7003,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" path="m,1950l1168,1434,2334,1005,3500,628,4669,371,5836,201,7002,e" filled="f" strokecolor="#ffc000" strokeweight="1.75pt">
                  <v:path arrowok="t" o:connecttype="custom" o:connectlocs="0,-3206;1168,-3722;2334,-4151;3500,-4528;4669,-4785;5836,-4955;7002,-5156" o:connectangles="0,0,0,0,0,0,0"/>
                </v:shape>
                <v:shape id="AutoShape 38" o:spid="_x0000_s1165" style="position:absolute;left:2932;top:-5217;width:7124;height:2072;visibility:visible;mso-wrap-style:square;v-text-anchor:top" coordsize="7124,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" path="m120,2072l,1952t,120l120,1952m1289,1556l1169,1436t,120l1289,1436m2455,1126l2335,1006t,120l2455,1006m3621,749l3501,629t,120l3621,629m4790,492l4670,372t,120l4790,372m5957,322l5837,202t,120l5957,202m7123,120l7003,t,120l7123,e" filled="f" strokecolor="#ffc000">
                  <v:path arrowok="t" o:connecttype="custom" o:connectlocs="120,-3145;0,-3265;0,-3145;120,-3265;1289,-3661;1169,-3781;1169,-3661;1289,-3781;2455,-4091;2335,-4211;2335,-4091;2455,-4211;3621,-4468;3501,-4588;3501,-4468;3621,-4588;4790,-4725;4670,-4845;4670,-4725;4790,-4845;5957,-4895;5837,-5015;5837,-4895;5957,-5015;7123,-5097;7003,-5217;7003,-5097;7123,-5217" o:connectangles="0,0,0,0,0,0,0,0,0,0,0,0,0,0,0,0,0,0,0,0,0,0,0,0,0,0,0,0"/>
                </v:shape>
                <v:shape id="Picture 37" o:spid="_x0000_s1166" type="#_x0000_t75" style="position:absolute;left:4125;top:-437;width:38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">
                  <v:imagedata r:id="rId38" o:title=""/>
                </v:shape>
                <v:line id="Line 36" o:spid="_x0000_s1167" style="position:absolute;visibility:visible;mso-wrap-style:square" from="5401,-377" to="578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" strokecolor="#ec7c30" strokeweight="1.75pt"/>
                <v:rect id="Rectangle 35" o:spid="_x0000_s1168" style="position:absolute;left:5541;top:-429;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" fillcolor="#ec7c30" stroked="f"/>
                <v:rect id="Rectangle 34" o:spid="_x0000_s1169" style="position:absolute;left:5541;top:-429;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" filled="f" strokecolor="#ec7c30"/>
                <v:shape id="Picture 33" o:spid="_x0000_s1170" type="#_x0000_t75" style="position:absolute;left:6460;top:-437;width:38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">
                  <v:imagedata r:id="rId39" o:title=""/>
                </v:shape>
                <v:line id="Line 32" o:spid="_x0000_s1171" style="position:absolute;visibility:visible;mso-wrap-style:square" from="7520,-377" to="7904,-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" strokecolor="#ffc000" strokeweight="1.75pt"/>
                <v:shape id="AutoShape 31" o:spid="_x0000_s1172" style="position:absolute;left:7660;top:-429;width:101;height:101;visibility:visible;mso-wrap-style:square;v-text-anchor:top" coordsize="10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" path="m101,101l,m,101l101,e" filled="f" strokecolor="#ffc000">
                  <v:path arrowok="t" o:connecttype="custom" o:connectlocs="101,-328;0,-429;0,-328;101,-429" o:connectangles="0,0,0,0"/>
                </v:shape>
                <v:rect id="Rectangle 30" o:spid="_x0000_s1173" style="position:absolute;left:1440;top:-7228;width:9360;height:7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" filled="f" strokecolor="#d9d9d9"/>
                <v:shape id="Text Box 29" o:spid="_x0000_s1174" type="#_x0000_t202" style="position:absolute;left:3621;top:-7030;width:4944;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" filled="f" stroked="f">
                  <v:textbox inset="0,0,0,0">
                    <w:txbxContent>
                      <w:p w14:paraId="4DB08D06" w14:textId="77777777" w:rsidR="00620AF0" w:rsidRDefault="00000000">
                        <w:pPr>
                          <w:spacing w:line="240" w:lineRule="exact"/>
                          <w:rPr>
                            <w:rFonts w:ascii="Calibri"/>
                            <w:b/>
                            <w:sz w:val="24"/>
                          </w:rPr>
                        </w:pPr>
                        <w:r>
                          <w:rPr>
                            <w:rFonts w:ascii="Calibri"/>
                            <w:b/>
                            <w:color w:val="585858"/>
                            <w:spacing w:val="19"/>
                            <w:sz w:val="24"/>
                          </w:rPr>
                          <w:t>TEMPERATURE</w:t>
                        </w:r>
                        <w:r>
                          <w:rPr>
                            <w:rFonts w:ascii="Calibri"/>
                            <w:b/>
                            <w:color w:val="585858"/>
                            <w:spacing w:val="54"/>
                            <w:sz w:val="24"/>
                          </w:rPr>
                          <w:t xml:space="preserve"> </w:t>
                        </w:r>
                        <w:r>
                          <w:rPr>
                            <w:rFonts w:ascii="Calibri"/>
                            <w:b/>
                            <w:color w:val="585858"/>
                            <w:spacing w:val="17"/>
                            <w:sz w:val="24"/>
                          </w:rPr>
                          <w:t>SEPARATION</w:t>
                        </w:r>
                        <w:r>
                          <w:rPr>
                            <w:rFonts w:ascii="Calibri"/>
                            <w:b/>
                            <w:color w:val="585858"/>
                            <w:spacing w:val="54"/>
                            <w:sz w:val="24"/>
                          </w:rPr>
                          <w:t xml:space="preserve"> </w:t>
                        </w:r>
                        <w:r>
                          <w:rPr>
                            <w:rFonts w:ascii="Calibri"/>
                            <w:b/>
                            <w:color w:val="585858"/>
                            <w:spacing w:val="21"/>
                            <w:sz w:val="24"/>
                          </w:rPr>
                          <w:t>EFFICIENCY%</w:t>
                        </w:r>
                      </w:p>
                    </w:txbxContent>
                  </v:textbox>
                </v:shape>
                <v:shape id="Text Box 28" o:spid="_x0000_s1175" type="#_x0000_t202" style="position:absolute;left:1969;top:-6162;width:2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" filled="f" stroked="f">
                  <v:textbox inset="0,0,0,0">
                    <w:txbxContent>
                      <w:p w14:paraId="0377EFAD" w14:textId="77777777" w:rsidR="00620AF0" w:rsidRDefault="00000000">
                        <w:pPr>
                          <w:spacing w:line="180" w:lineRule="exact"/>
                          <w:rPr>
                            <w:rFonts w:ascii="Calibri"/>
                            <w:sz w:val="18"/>
                          </w:rPr>
                        </w:pPr>
                        <w:r>
                          <w:rPr>
                            <w:rFonts w:ascii="Calibri"/>
                            <w:color w:val="585858"/>
                            <w:sz w:val="18"/>
                          </w:rPr>
                          <w:t>120</w:t>
                        </w:r>
                      </w:p>
                    </w:txbxContent>
                  </v:textbox>
                </v:shape>
                <v:shape id="Text Box 27" o:spid="_x0000_s1176" type="#_x0000_t202" style="position:absolute;left:1969;top:-5325;width:2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" filled="f" stroked="f">
                  <v:textbox inset="0,0,0,0">
                    <w:txbxContent>
                      <w:p w14:paraId="4748C24D" w14:textId="77777777" w:rsidR="00620AF0" w:rsidRDefault="00000000">
                        <w:pPr>
                          <w:spacing w:line="180" w:lineRule="exact"/>
                          <w:rPr>
                            <w:rFonts w:ascii="Calibri"/>
                            <w:sz w:val="18"/>
                          </w:rPr>
                        </w:pPr>
                        <w:r>
                          <w:rPr>
                            <w:rFonts w:ascii="Calibri"/>
                            <w:color w:val="585858"/>
                            <w:sz w:val="18"/>
                          </w:rPr>
                          <w:t>100</w:t>
                        </w:r>
                      </w:p>
                    </w:txbxContent>
                  </v:textbox>
                </v:shape>
                <v:shape id="Text Box 26" o:spid="_x0000_s1177" type="#_x0000_t202" style="position:absolute;left:2061;top:-4487;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" filled="f" stroked="f">
                  <v:textbox inset="0,0,0,0">
                    <w:txbxContent>
                      <w:p w14:paraId="7FF19C46" w14:textId="77777777" w:rsidR="00620AF0" w:rsidRDefault="00000000">
                        <w:pPr>
                          <w:spacing w:line="180" w:lineRule="exact"/>
                          <w:rPr>
                            <w:rFonts w:ascii="Calibri"/>
                            <w:sz w:val="18"/>
                          </w:rPr>
                        </w:pPr>
                        <w:r>
                          <w:rPr>
                            <w:rFonts w:ascii="Calibri"/>
                            <w:color w:val="585858"/>
                            <w:sz w:val="18"/>
                          </w:rPr>
                          <w:t>80</w:t>
                        </w:r>
                      </w:p>
                    </w:txbxContent>
                  </v:textbox>
                </v:shape>
                <v:shape id="Text Box 25" o:spid="_x0000_s1178" type="#_x0000_t202" style="position:absolute;left:2061;top:-3650;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" filled="f" stroked="f">
                  <v:textbox inset="0,0,0,0">
                    <w:txbxContent>
                      <w:p w14:paraId="267A306D" w14:textId="77777777" w:rsidR="00620AF0" w:rsidRDefault="00000000">
                        <w:pPr>
                          <w:spacing w:line="180" w:lineRule="exact"/>
                          <w:rPr>
                            <w:rFonts w:ascii="Calibri"/>
                            <w:sz w:val="18"/>
                          </w:rPr>
                        </w:pPr>
                        <w:r>
                          <w:rPr>
                            <w:rFonts w:ascii="Calibri"/>
                            <w:color w:val="585858"/>
                            <w:sz w:val="18"/>
                          </w:rPr>
                          <w:t>60</w:t>
                        </w:r>
                      </w:p>
                    </w:txbxContent>
                  </v:textbox>
                </v:shape>
                <v:shape id="Text Box 24" o:spid="_x0000_s1179" type="#_x0000_t202" style="position:absolute;left:2061;top:-2813;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" filled="f" stroked="f">
                  <v:textbox inset="0,0,0,0">
                    <w:txbxContent>
                      <w:p w14:paraId="04A9E205" w14:textId="77777777" w:rsidR="00620AF0" w:rsidRDefault="00000000">
                        <w:pPr>
                          <w:spacing w:line="180" w:lineRule="exact"/>
                          <w:rPr>
                            <w:rFonts w:ascii="Calibri"/>
                            <w:sz w:val="18"/>
                          </w:rPr>
                        </w:pPr>
                        <w:r>
                          <w:rPr>
                            <w:rFonts w:ascii="Calibri"/>
                            <w:color w:val="585858"/>
                            <w:sz w:val="18"/>
                          </w:rPr>
                          <w:t>40</w:t>
                        </w:r>
                      </w:p>
                    </w:txbxContent>
                  </v:textbox>
                </v:shape>
                <v:shape id="Text Box 23" o:spid="_x0000_s1180" type="#_x0000_t202" style="position:absolute;left:2061;top:-1975;width:2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" filled="f" stroked="f">
                  <v:textbox inset="0,0,0,0">
                    <w:txbxContent>
                      <w:p w14:paraId="2074917E" w14:textId="77777777" w:rsidR="00620AF0" w:rsidRDefault="00000000">
                        <w:pPr>
                          <w:spacing w:line="180" w:lineRule="exact"/>
                          <w:rPr>
                            <w:rFonts w:ascii="Calibri"/>
                            <w:sz w:val="18"/>
                          </w:rPr>
                        </w:pPr>
                        <w:r>
                          <w:rPr>
                            <w:rFonts w:ascii="Calibri"/>
                            <w:color w:val="585858"/>
                            <w:sz w:val="18"/>
                          </w:rPr>
                          <w:t>20</w:t>
                        </w:r>
                      </w:p>
                    </w:txbxContent>
                  </v:textbox>
                </v:shape>
                <v:shape id="Text Box 22" o:spid="_x0000_s1181" type="#_x0000_t202" style="position:absolute;left:2152;top:-1138;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" filled="f" stroked="f">
                  <v:textbox inset="0,0,0,0">
                    <w:txbxContent>
                      <w:p w14:paraId="5EE4670F" w14:textId="77777777" w:rsidR="00620AF0" w:rsidRDefault="00000000">
                        <w:pPr>
                          <w:spacing w:line="180" w:lineRule="exact"/>
                          <w:rPr>
                            <w:rFonts w:ascii="Calibri"/>
                            <w:sz w:val="18"/>
                          </w:rPr>
                        </w:pPr>
                        <w:r>
                          <w:rPr>
                            <w:rFonts w:ascii="Calibri"/>
                            <w:color w:val="585858"/>
                            <w:sz w:val="18"/>
                          </w:rPr>
                          <w:t>0</w:t>
                        </w:r>
                      </w:p>
                    </w:txbxContent>
                  </v:textbox>
                </v:shape>
                <v:shape id="Text Box 21" o:spid="_x0000_s1182" type="#_x0000_t202" style="position:absolute;left:2941;top:-922;width:10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" filled="f" stroked="f">
                  <v:textbox inset="0,0,0,0">
                    <w:txbxContent>
                      <w:p w14:paraId="2A1C805D" w14:textId="77777777" w:rsidR="00620AF0" w:rsidRDefault="00000000">
                        <w:pPr>
                          <w:spacing w:line="161" w:lineRule="exact"/>
                          <w:rPr>
                            <w:rFonts w:ascii="Calibri"/>
                            <w:sz w:val="16"/>
                          </w:rPr>
                        </w:pPr>
                        <w:r>
                          <w:rPr>
                            <w:rFonts w:ascii="Calibri"/>
                            <w:color w:val="585858"/>
                            <w:sz w:val="16"/>
                          </w:rPr>
                          <w:t>6</w:t>
                        </w:r>
                      </w:p>
                    </w:txbxContent>
                  </v:textbox>
                </v:shape>
                <v:shape id="Text Box 20" o:spid="_x0000_s1183" type="#_x0000_t202" style="position:absolute;left:4056;top:-922;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" filled="f" stroked="f">
                  <v:textbox inset="0,0,0,0">
                    <w:txbxContent>
                      <w:p w14:paraId="061DED41" w14:textId="77777777" w:rsidR="00620AF0" w:rsidRDefault="00000000">
                        <w:pPr>
                          <w:spacing w:line="161" w:lineRule="exact"/>
                          <w:rPr>
                            <w:rFonts w:ascii="Calibri"/>
                            <w:sz w:val="16"/>
                          </w:rPr>
                        </w:pPr>
                        <w:r>
                          <w:rPr>
                            <w:rFonts w:ascii="Calibri"/>
                            <w:color w:val="585858"/>
                            <w:spacing w:val="12"/>
                            <w:sz w:val="16"/>
                          </w:rPr>
                          <w:t>12</w:t>
                        </w:r>
                        <w:r>
                          <w:rPr>
                            <w:rFonts w:ascii="Calibri"/>
                            <w:color w:val="585858"/>
                            <w:spacing w:val="-13"/>
                            <w:sz w:val="16"/>
                          </w:rPr>
                          <w:t xml:space="preserve"> </w:t>
                        </w:r>
                      </w:p>
                    </w:txbxContent>
                  </v:textbox>
                </v:shape>
                <v:shape id="Text Box 19" o:spid="_x0000_s1184" type="#_x0000_t202" style="position:absolute;left:5223;top:-922;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" filled="f" stroked="f">
                  <v:textbox inset="0,0,0,0">
                    <w:txbxContent>
                      <w:p w14:paraId="7D47BF1D" w14:textId="77777777" w:rsidR="00620AF0" w:rsidRDefault="00000000">
                        <w:pPr>
                          <w:spacing w:line="161" w:lineRule="exact"/>
                          <w:rPr>
                            <w:rFonts w:ascii="Calibri"/>
                            <w:sz w:val="16"/>
                          </w:rPr>
                        </w:pPr>
                        <w:r>
                          <w:rPr>
                            <w:rFonts w:ascii="Calibri"/>
                            <w:color w:val="585858"/>
                            <w:spacing w:val="12"/>
                            <w:sz w:val="16"/>
                          </w:rPr>
                          <w:t>18</w:t>
                        </w:r>
                        <w:r>
                          <w:rPr>
                            <w:rFonts w:ascii="Calibri"/>
                            <w:color w:val="585858"/>
                            <w:spacing w:val="-13"/>
                            <w:sz w:val="16"/>
                          </w:rPr>
                          <w:t xml:space="preserve"> </w:t>
                        </w:r>
                      </w:p>
                    </w:txbxContent>
                  </v:textbox>
                </v:shape>
                <v:shape id="Text Box 18" o:spid="_x0000_s1185" type="#_x0000_t202" style="position:absolute;left:6306;top:-922;width:396;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" filled="f" stroked="f">
                  <v:textbox inset="0,0,0,0">
                    <w:txbxContent>
                      <w:p w14:paraId="58E11EC9" w14:textId="77777777" w:rsidR="00620AF0" w:rsidRDefault="00000000">
                        <w:pPr>
                          <w:spacing w:line="164" w:lineRule="exact"/>
                          <w:ind w:left="84"/>
                          <w:rPr>
                            <w:rFonts w:ascii="Calibri"/>
                            <w:sz w:val="16"/>
                          </w:rPr>
                        </w:pPr>
                        <w:r>
                          <w:rPr>
                            <w:rFonts w:ascii="Calibri"/>
                            <w:color w:val="585858"/>
                            <w:spacing w:val="12"/>
                            <w:sz w:val="16"/>
                          </w:rPr>
                          <w:t>24</w:t>
                        </w:r>
                        <w:r>
                          <w:rPr>
                            <w:rFonts w:ascii="Calibri"/>
                            <w:color w:val="585858"/>
                            <w:spacing w:val="-13"/>
                            <w:sz w:val="16"/>
                          </w:rPr>
                          <w:t xml:space="preserve"> </w:t>
                        </w:r>
                      </w:p>
                      <w:p w14:paraId="4F66F6C3" w14:textId="77777777" w:rsidR="00620AF0" w:rsidRDefault="00000000">
                        <w:pPr>
                          <w:spacing w:before="60" w:line="216" w:lineRule="exact"/>
                          <w:rPr>
                            <w:rFonts w:ascii="Calibri"/>
                            <w:sz w:val="18"/>
                          </w:rPr>
                        </w:pPr>
                        <w:r>
                          <w:rPr>
                            <w:rFonts w:ascii="Calibri"/>
                            <w:color w:val="585858"/>
                            <w:sz w:val="18"/>
                          </w:rPr>
                          <w:t>TIME</w:t>
                        </w:r>
                      </w:p>
                    </w:txbxContent>
                  </v:textbox>
                </v:shape>
                <v:shape id="Text Box 17" o:spid="_x0000_s1186" type="#_x0000_t202" style="position:absolute;left:7558;top:-922;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" filled="f" stroked="f">
                  <v:textbox inset="0,0,0,0">
                    <w:txbxContent>
                      <w:p w14:paraId="1C03E6BB" w14:textId="77777777" w:rsidR="00620AF0" w:rsidRDefault="00000000">
                        <w:pPr>
                          <w:spacing w:line="161" w:lineRule="exact"/>
                          <w:rPr>
                            <w:rFonts w:ascii="Calibri"/>
                            <w:sz w:val="16"/>
                          </w:rPr>
                        </w:pPr>
                        <w:r>
                          <w:rPr>
                            <w:rFonts w:ascii="Calibri"/>
                            <w:color w:val="585858"/>
                            <w:spacing w:val="12"/>
                            <w:sz w:val="16"/>
                          </w:rPr>
                          <w:t>30</w:t>
                        </w:r>
                        <w:r>
                          <w:rPr>
                            <w:rFonts w:ascii="Calibri"/>
                            <w:color w:val="585858"/>
                            <w:spacing w:val="-13"/>
                            <w:sz w:val="16"/>
                          </w:rPr>
                          <w:t xml:space="preserve"> </w:t>
                        </w:r>
                      </w:p>
                    </w:txbxContent>
                  </v:textbox>
                </v:shape>
                <v:shape id="Text Box 16" o:spid="_x0000_s1187" type="#_x0000_t202" style="position:absolute;left:8725;top:-922;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" filled="f" stroked="f">
                  <v:textbox inset="0,0,0,0">
                    <w:txbxContent>
                      <w:p w14:paraId="02E72305" w14:textId="77777777" w:rsidR="00620AF0" w:rsidRDefault="00000000">
                        <w:pPr>
                          <w:spacing w:line="161" w:lineRule="exact"/>
                          <w:rPr>
                            <w:rFonts w:ascii="Calibri"/>
                            <w:sz w:val="16"/>
                          </w:rPr>
                        </w:pPr>
                        <w:r>
                          <w:rPr>
                            <w:rFonts w:ascii="Calibri"/>
                            <w:color w:val="585858"/>
                            <w:spacing w:val="12"/>
                            <w:sz w:val="16"/>
                          </w:rPr>
                          <w:t>36</w:t>
                        </w:r>
                        <w:r>
                          <w:rPr>
                            <w:rFonts w:ascii="Calibri"/>
                            <w:color w:val="585858"/>
                            <w:spacing w:val="-13"/>
                            <w:sz w:val="16"/>
                          </w:rPr>
                          <w:t xml:space="preserve"> </w:t>
                        </w:r>
                      </w:p>
                    </w:txbxContent>
                  </v:textbox>
                </v:shape>
                <v:shape id="Text Box 15" o:spid="_x0000_s1188" type="#_x0000_t202" style="position:absolute;left:9892;top:-922;width:23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" filled="f" stroked="f">
                  <v:textbox inset="0,0,0,0">
                    <w:txbxContent>
                      <w:p w14:paraId="7918FD00" w14:textId="77777777" w:rsidR="00620AF0" w:rsidRDefault="00000000">
                        <w:pPr>
                          <w:spacing w:line="161" w:lineRule="exact"/>
                          <w:rPr>
                            <w:rFonts w:ascii="Calibri"/>
                            <w:sz w:val="16"/>
                          </w:rPr>
                        </w:pPr>
                        <w:r>
                          <w:rPr>
                            <w:rFonts w:ascii="Calibri"/>
                            <w:color w:val="585858"/>
                            <w:spacing w:val="12"/>
                            <w:sz w:val="16"/>
                          </w:rPr>
                          <w:t>42</w:t>
                        </w:r>
                        <w:r>
                          <w:rPr>
                            <w:rFonts w:ascii="Calibri"/>
                            <w:color w:val="585858"/>
                            <w:spacing w:val="-13"/>
                            <w:sz w:val="16"/>
                          </w:rPr>
                          <w:t xml:space="preserve"> </w:t>
                        </w:r>
                      </w:p>
                    </w:txbxContent>
                  </v:textbox>
                </v:shape>
                <v:shape id="Text Box 14" o:spid="_x0000_s1189" type="#_x0000_t202" style="position:absolute;left:4551;top:-461;width:359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" filled="f" stroked="f">
                  <v:textbox inset="0,0,0,0">
                    <w:txbxContent>
                      <w:p w14:paraId="277A3E89" w14:textId="77777777" w:rsidR="00620AF0" w:rsidRDefault="00000000">
                        <w:pPr>
                          <w:tabs>
                            <w:tab w:val="left" w:pos="1275"/>
                            <w:tab w:val="left" w:pos="2335"/>
                            <w:tab w:val="right" w:pos="3577"/>
                          </w:tabs>
                          <w:spacing w:line="180" w:lineRule="exact"/>
                          <w:rPr>
                            <w:rFonts w:ascii="Calibri"/>
                            <w:sz w:val="18"/>
                          </w:rPr>
                        </w:pPr>
                        <w:r>
                          <w:rPr>
                            <w:rFonts w:ascii="Calibri"/>
                            <w:color w:val="585858"/>
                            <w:sz w:val="18"/>
                          </w:rPr>
                          <w:t>blank</w:t>
                        </w:r>
                        <w:r>
                          <w:rPr>
                            <w:rFonts w:ascii="Calibri"/>
                            <w:color w:val="585858"/>
                            <w:sz w:val="18"/>
                          </w:rPr>
                          <w:tab/>
                          <w:t>70</w:t>
                        </w:r>
                        <w:r>
                          <w:rPr>
                            <w:rFonts w:ascii="Calibri"/>
                            <w:color w:val="585858"/>
                            <w:sz w:val="18"/>
                          </w:rPr>
                          <w:tab/>
                          <w:t>80</w:t>
                        </w:r>
                        <w:r>
                          <w:rPr>
                            <w:rFonts w:ascii="Calibri"/>
                            <w:color w:val="585858"/>
                            <w:sz w:val="18"/>
                          </w:rPr>
                          <w:tab/>
                          <w:t>90</w:t>
                        </w:r>
                      </w:p>
                    </w:txbxContent>
                  </v:textbox>
                </v:shape>
                <w10:wrap anchorx="page"/>
              </v:group>
            </w:pict>
          </mc:Fallback>
        </mc:AlternateContent>
      </w:r>
    </w:p>
    <w:p w14:paraId="24E9E7E8" w14:textId="77777777" w:rsidR="00620AF0" w:rsidRDefault="00620AF0">
      <w:pPr>
        <w:pStyle w:val="BodyText"/>
        <w:rPr>
          <w:sz w:val="20"/>
        </w:rPr>
      </w:pPr>
    </w:p>
    <w:p w14:paraId="3C727185" w14:textId="77777777" w:rsidR="00620AF0" w:rsidRDefault="00620AF0">
      <w:pPr>
        <w:pStyle w:val="BodyText"/>
        <w:rPr>
          <w:sz w:val="20"/>
        </w:rPr>
      </w:pPr>
    </w:p>
    <w:p w14:paraId="0D79C4AD" w14:textId="77777777" w:rsidR="00620AF0" w:rsidRDefault="00620AF0">
      <w:pPr>
        <w:pStyle w:val="BodyText"/>
        <w:rPr>
          <w:sz w:val="20"/>
        </w:rPr>
      </w:pPr>
    </w:p>
    <w:p w14:paraId="137ACDA8" w14:textId="77777777" w:rsidR="00620AF0" w:rsidRDefault="00620AF0">
      <w:pPr>
        <w:pStyle w:val="BodyText"/>
        <w:rPr>
          <w:sz w:val="20"/>
        </w:rPr>
      </w:pPr>
    </w:p>
    <w:p w14:paraId="69307155" w14:textId="77777777" w:rsidR="00620AF0" w:rsidRDefault="00620AF0">
      <w:pPr>
        <w:pStyle w:val="BodyText"/>
        <w:rPr>
          <w:sz w:val="20"/>
        </w:rPr>
      </w:pPr>
    </w:p>
    <w:p w14:paraId="0278B8C7" w14:textId="77777777" w:rsidR="00620AF0" w:rsidRDefault="00620AF0">
      <w:pPr>
        <w:pStyle w:val="BodyText"/>
        <w:rPr>
          <w:sz w:val="20"/>
        </w:rPr>
      </w:pPr>
    </w:p>
    <w:p w14:paraId="6C55572C" w14:textId="77777777" w:rsidR="00620AF0" w:rsidRDefault="00000000">
      <w:pPr>
        <w:pStyle w:val="BodyText"/>
        <w:rPr>
          <w:sz w:val="20"/>
        </w:rPr>
      </w:pPr>
      <w:r>
        <w:rPr>
          <w:noProof/>
        </w:rPr>
        <mc:AlternateContent>
          <mc:Choice Requires="wps">
            <w:drawing>
              <wp:anchor distT="0" distB="0" distL="114300" distR="114300" simplePos="0" relativeHeight="251675648" behindDoc="0" locked="0" layoutInCell="1" allowOverlap="1" wp14:anchorId="7446BD41" wp14:editId="58D76C82">
                <wp:simplePos x="0" y="0"/>
                <wp:positionH relativeFrom="page">
                  <wp:posOffset>1366520</wp:posOffset>
                </wp:positionH>
                <wp:positionV relativeFrom="page">
                  <wp:posOffset>5901690</wp:posOffset>
                </wp:positionV>
                <wp:extent cx="139700" cy="1280160"/>
                <wp:effectExtent l="0" t="0" r="0" b="0"/>
                <wp:wrapNone/>
                <wp:docPr id="108303003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280160"/>
                        </a:xfrm>
                        <a:prstGeom prst="rect">
                          <a:avLst/>
                        </a:prstGeom>
                        <a:noFill/>
                        <a:ln>
                          <a:noFill/>
                        </a:ln>
                      </wps:spPr>
                      <wps:txbx>
                        <w:txbxContent>
                          <w:p w14:paraId="6912585F" w14:textId="77777777" w:rsidR="00620AF0" w:rsidRDefault="00000000">
                            <w:pPr>
                              <w:spacing w:line="203" w:lineRule="exact"/>
                              <w:ind w:left="20"/>
                              <w:rPr>
                                <w:rFonts w:ascii="Calibri"/>
                                <w:sz w:val="18"/>
                              </w:rPr>
                            </w:pPr>
                            <w:r>
                              <w:rPr>
                                <w:rFonts w:ascii="Calibri"/>
                                <w:color w:val="585858"/>
                                <w:sz w:val="18"/>
                              </w:rPr>
                              <w:t>SEPARATION</w:t>
                            </w:r>
                            <w:r>
                              <w:rPr>
                                <w:rFonts w:ascii="Calibri"/>
                                <w:color w:val="585858"/>
                                <w:spacing w:val="-5"/>
                                <w:sz w:val="18"/>
                              </w:rPr>
                              <w:t xml:space="preserve"> </w:t>
                            </w:r>
                            <w:r>
                              <w:rPr>
                                <w:rFonts w:ascii="Calibri"/>
                                <w:color w:val="585858"/>
                                <w:sz w:val="18"/>
                              </w:rPr>
                              <w:t>EFFICIENCY</w:t>
                            </w:r>
                            <w:r>
                              <w:rPr>
                                <w:rFonts w:ascii="Calibri"/>
                                <w:color w:val="585858"/>
                                <w:spacing w:val="-2"/>
                                <w:sz w:val="18"/>
                              </w:rPr>
                              <w:t xml:space="preserve"> </w:t>
                            </w:r>
                            <w:r>
                              <w:rPr>
                                <w:rFonts w:ascii="Calibri"/>
                                <w:color w:val="585858"/>
                                <w:sz w:val="18"/>
                              </w:rPr>
                              <w:t>%</w:t>
                            </w:r>
                          </w:p>
                        </w:txbxContent>
                      </wps:txbx>
                      <wps:bodyPr rot="0" vert="vert270" wrap="square" lIns="0" tIns="0" rIns="0" bIns="0" anchor="t" anchorCtr="0" upright="1">
                        <a:noAutofit/>
                      </wps:bodyPr>
                    </wps:wsp>
                  </a:graphicData>
                </a:graphic>
              </wp:anchor>
            </w:drawing>
          </mc:Choice>
          <mc:Fallback>
            <w:pict>
              <v:shape w14:anchorId="7446BD41" id="Text Box 72" o:spid="_x0000_s1190" type="#_x0000_t202" style="position:absolute;margin-left:107.6pt;margin-top:464.7pt;width:11pt;height:100.8pt;z-index:251675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" filled="f" stroked="f">
                <v:textbox style="layout-flow:vertical;mso-layout-flow-alt:bottom-to-top" inset="0,0,0,0">
                  <w:txbxContent>
                    <w:p w14:paraId="6912585F" w14:textId="77777777" w:rsidR="00620AF0" w:rsidRDefault="00000000">
                      <w:pPr>
                        <w:spacing w:line="203" w:lineRule="exact"/>
                        <w:ind w:left="20"/>
                        <w:rPr>
                          <w:rFonts w:ascii="Calibri"/>
                          <w:sz w:val="18"/>
                        </w:rPr>
                      </w:pPr>
                      <w:r>
                        <w:rPr>
                          <w:rFonts w:ascii="Calibri"/>
                          <w:color w:val="585858"/>
                          <w:sz w:val="18"/>
                        </w:rPr>
                        <w:t>SEPARATION</w:t>
                      </w:r>
                      <w:r>
                        <w:rPr>
                          <w:rFonts w:ascii="Calibri"/>
                          <w:color w:val="585858"/>
                          <w:spacing w:val="-5"/>
                          <w:sz w:val="18"/>
                        </w:rPr>
                        <w:t xml:space="preserve"> </w:t>
                      </w:r>
                      <w:r>
                        <w:rPr>
                          <w:rFonts w:ascii="Calibri"/>
                          <w:color w:val="585858"/>
                          <w:sz w:val="18"/>
                        </w:rPr>
                        <w:t>EFFICIENCY</w:t>
                      </w:r>
                      <w:r>
                        <w:rPr>
                          <w:rFonts w:ascii="Calibri"/>
                          <w:color w:val="585858"/>
                          <w:spacing w:val="-2"/>
                          <w:sz w:val="18"/>
                        </w:rPr>
                        <w:t xml:space="preserve"> </w:t>
                      </w:r>
                      <w:r>
                        <w:rPr>
                          <w:rFonts w:ascii="Calibri"/>
                          <w:color w:val="585858"/>
                          <w:sz w:val="18"/>
                        </w:rPr>
                        <w:t>%</w:t>
                      </w:r>
                    </w:p>
                  </w:txbxContent>
                </v:textbox>
                <w10:wrap anchorx="page" anchory="page"/>
              </v:shape>
            </w:pict>
          </mc:Fallback>
        </mc:AlternateContent>
      </w:r>
    </w:p>
    <w:p w14:paraId="20FE2BA0" w14:textId="77777777" w:rsidR="00620AF0" w:rsidRDefault="00620AF0">
      <w:pPr>
        <w:pStyle w:val="BodyText"/>
        <w:rPr>
          <w:sz w:val="20"/>
        </w:rPr>
      </w:pPr>
    </w:p>
    <w:p w14:paraId="51DC4E40" w14:textId="77777777" w:rsidR="00620AF0" w:rsidRDefault="00620AF0">
      <w:pPr>
        <w:pStyle w:val="BodyText"/>
        <w:rPr>
          <w:sz w:val="20"/>
        </w:rPr>
      </w:pPr>
    </w:p>
    <w:p w14:paraId="0BB2BEC7" w14:textId="77777777" w:rsidR="00620AF0" w:rsidRDefault="00620AF0">
      <w:pPr>
        <w:pStyle w:val="BodyText"/>
        <w:rPr>
          <w:sz w:val="20"/>
        </w:rPr>
      </w:pPr>
    </w:p>
    <w:p w14:paraId="634D7D61" w14:textId="77777777" w:rsidR="00620AF0" w:rsidRDefault="00620AF0">
      <w:pPr>
        <w:pStyle w:val="BodyText"/>
        <w:rPr>
          <w:sz w:val="20"/>
        </w:rPr>
      </w:pPr>
    </w:p>
    <w:p w14:paraId="2ECFEF12" w14:textId="77777777" w:rsidR="00620AF0" w:rsidRDefault="00620AF0">
      <w:pPr>
        <w:pStyle w:val="BodyText"/>
        <w:rPr>
          <w:sz w:val="20"/>
        </w:rPr>
      </w:pPr>
    </w:p>
    <w:p w14:paraId="7A13508A" w14:textId="77777777" w:rsidR="00620AF0" w:rsidRDefault="00620AF0">
      <w:pPr>
        <w:pStyle w:val="BodyText"/>
        <w:rPr>
          <w:sz w:val="20"/>
        </w:rPr>
      </w:pPr>
    </w:p>
    <w:p w14:paraId="5205B784" w14:textId="77777777" w:rsidR="00620AF0" w:rsidRDefault="00620AF0">
      <w:pPr>
        <w:pStyle w:val="BodyText"/>
        <w:rPr>
          <w:sz w:val="20"/>
        </w:rPr>
      </w:pPr>
    </w:p>
    <w:p w14:paraId="405E26AF" w14:textId="77777777" w:rsidR="00620AF0" w:rsidRDefault="00620AF0">
      <w:pPr>
        <w:pStyle w:val="BodyText"/>
        <w:rPr>
          <w:sz w:val="20"/>
        </w:rPr>
      </w:pPr>
    </w:p>
    <w:p w14:paraId="76FED858" w14:textId="77777777" w:rsidR="00620AF0" w:rsidRDefault="00620AF0">
      <w:pPr>
        <w:pStyle w:val="BodyText"/>
        <w:rPr>
          <w:sz w:val="20"/>
        </w:rPr>
      </w:pPr>
    </w:p>
    <w:p w14:paraId="29BEA0D4" w14:textId="77777777" w:rsidR="00620AF0" w:rsidRDefault="00620AF0">
      <w:pPr>
        <w:pStyle w:val="BodyText"/>
        <w:rPr>
          <w:sz w:val="20"/>
        </w:rPr>
      </w:pPr>
    </w:p>
    <w:p w14:paraId="112CBE69" w14:textId="77777777" w:rsidR="00620AF0" w:rsidRDefault="00620AF0">
      <w:pPr>
        <w:pStyle w:val="BodyText"/>
        <w:rPr>
          <w:sz w:val="20"/>
        </w:rPr>
      </w:pPr>
    </w:p>
    <w:p w14:paraId="7C916A01" w14:textId="77777777" w:rsidR="00620AF0" w:rsidRDefault="00620AF0">
      <w:pPr>
        <w:pStyle w:val="BodyText"/>
        <w:rPr>
          <w:sz w:val="20"/>
        </w:rPr>
      </w:pPr>
    </w:p>
    <w:p w14:paraId="719C9A7A" w14:textId="77777777" w:rsidR="00620AF0" w:rsidRDefault="00620AF0">
      <w:pPr>
        <w:pStyle w:val="BodyText"/>
        <w:rPr>
          <w:sz w:val="20"/>
        </w:rPr>
      </w:pPr>
    </w:p>
    <w:p w14:paraId="1FDF2CBD" w14:textId="77777777" w:rsidR="00620AF0" w:rsidRDefault="00620AF0">
      <w:pPr>
        <w:pStyle w:val="BodyText"/>
        <w:rPr>
          <w:sz w:val="20"/>
        </w:rPr>
      </w:pPr>
    </w:p>
    <w:p w14:paraId="4FC41039" w14:textId="77777777" w:rsidR="00620AF0" w:rsidRDefault="00620AF0">
      <w:pPr>
        <w:pStyle w:val="BodyText"/>
        <w:rPr>
          <w:sz w:val="20"/>
        </w:rPr>
      </w:pPr>
    </w:p>
    <w:p w14:paraId="2FAF3213" w14:textId="77777777" w:rsidR="00620AF0" w:rsidRDefault="00620AF0">
      <w:pPr>
        <w:pStyle w:val="BodyText"/>
        <w:rPr>
          <w:sz w:val="20"/>
        </w:rPr>
      </w:pPr>
    </w:p>
    <w:p w14:paraId="6F20D4CC" w14:textId="77777777" w:rsidR="00620AF0" w:rsidRDefault="00620AF0">
      <w:pPr>
        <w:pStyle w:val="BodyText"/>
        <w:rPr>
          <w:sz w:val="20"/>
        </w:rPr>
      </w:pPr>
    </w:p>
    <w:p w14:paraId="59908467" w14:textId="77777777" w:rsidR="00620AF0" w:rsidRDefault="00620AF0">
      <w:pPr>
        <w:pStyle w:val="BodyText"/>
        <w:rPr>
          <w:sz w:val="20"/>
        </w:rPr>
      </w:pPr>
    </w:p>
    <w:p w14:paraId="18344BA5" w14:textId="77777777" w:rsidR="00620AF0" w:rsidRDefault="00000000">
      <w:pPr>
        <w:pStyle w:val="BodyText"/>
        <w:spacing w:before="90"/>
      </w:pPr>
      <w:r>
        <w:rPr>
          <w:sz w:val="20"/>
        </w:rPr>
        <w:t xml:space="preserve">                              </w:t>
      </w:r>
      <w:r>
        <w:rPr>
          <w:b/>
          <w:color w:val="2D2D2D"/>
        </w:rPr>
        <w:t>Fig</w:t>
      </w:r>
      <w:r>
        <w:rPr>
          <w:b/>
          <w:color w:val="2D2D2D"/>
          <w:spacing w:val="-2"/>
        </w:rPr>
        <w:t xml:space="preserve"> </w:t>
      </w:r>
      <w:r>
        <w:rPr>
          <w:b/>
          <w:color w:val="2D2D2D"/>
          <w:spacing w:val="-2"/>
          <w:lang w:val="en-IN"/>
        </w:rPr>
        <w:t>4.6</w:t>
      </w:r>
      <w:r>
        <w:rPr>
          <w:b/>
          <w:color w:val="2D2D2D"/>
          <w:spacing w:val="-1"/>
        </w:rPr>
        <w:t xml:space="preserve"> </w:t>
      </w:r>
      <w:proofErr w:type="spellStart"/>
      <w:r>
        <w:rPr>
          <w:b/>
          <w:bCs/>
          <w:color w:val="2D2D2D"/>
        </w:rPr>
        <w:t>Influnce</w:t>
      </w:r>
      <w:proofErr w:type="spellEnd"/>
      <w:r>
        <w:rPr>
          <w:b/>
          <w:bCs/>
          <w:color w:val="2D2D2D"/>
          <w:spacing w:val="-2"/>
        </w:rPr>
        <w:t xml:space="preserve"> </w:t>
      </w:r>
      <w:r>
        <w:rPr>
          <w:b/>
          <w:bCs/>
          <w:color w:val="2D2D2D"/>
        </w:rPr>
        <w:t>of</w:t>
      </w:r>
      <w:r>
        <w:rPr>
          <w:b/>
          <w:bCs/>
          <w:color w:val="2D2D2D"/>
          <w:spacing w:val="-1"/>
        </w:rPr>
        <w:t xml:space="preserve"> </w:t>
      </w:r>
      <w:r>
        <w:rPr>
          <w:b/>
          <w:bCs/>
          <w:color w:val="2D2D2D"/>
        </w:rPr>
        <w:t>temperature</w:t>
      </w:r>
      <w:r>
        <w:rPr>
          <w:b/>
          <w:bCs/>
          <w:color w:val="2D2D2D"/>
          <w:spacing w:val="-3"/>
        </w:rPr>
        <w:t xml:space="preserve"> </w:t>
      </w:r>
      <w:r>
        <w:rPr>
          <w:b/>
          <w:bCs/>
          <w:color w:val="2D2D2D"/>
        </w:rPr>
        <w:t>for</w:t>
      </w:r>
      <w:r>
        <w:rPr>
          <w:b/>
          <w:bCs/>
          <w:color w:val="2D2D2D"/>
          <w:spacing w:val="-3"/>
        </w:rPr>
        <w:t xml:space="preserve"> </w:t>
      </w:r>
      <w:r>
        <w:rPr>
          <w:b/>
          <w:bCs/>
          <w:color w:val="2D2D2D"/>
        </w:rPr>
        <w:t>separation</w:t>
      </w:r>
      <w:r>
        <w:rPr>
          <w:b/>
          <w:bCs/>
          <w:color w:val="2D2D2D"/>
          <w:spacing w:val="-1"/>
        </w:rPr>
        <w:t xml:space="preserve"> </w:t>
      </w:r>
      <w:r>
        <w:rPr>
          <w:b/>
          <w:bCs/>
          <w:color w:val="2D2D2D"/>
        </w:rPr>
        <w:t>efficiency</w:t>
      </w:r>
      <w:r>
        <w:rPr>
          <w:color w:val="2D2D2D"/>
        </w:rPr>
        <w:t>.</w:t>
      </w:r>
    </w:p>
    <w:p w14:paraId="2946C5D2" w14:textId="77777777" w:rsidR="00620AF0" w:rsidRDefault="00620AF0">
      <w:pPr>
        <w:pStyle w:val="BodyText"/>
        <w:spacing w:before="10"/>
        <w:rPr>
          <w:sz w:val="25"/>
        </w:rPr>
      </w:pPr>
    </w:p>
    <w:p w14:paraId="1B1FCAB4" w14:textId="77777777" w:rsidR="00620AF0" w:rsidRDefault="00620AF0">
      <w:pPr>
        <w:tabs>
          <w:tab w:val="left" w:pos="521"/>
        </w:tabs>
        <w:jc w:val="both"/>
        <w:rPr>
          <w:b/>
          <w:sz w:val="24"/>
        </w:rPr>
      </w:pPr>
    </w:p>
    <w:p w14:paraId="2DB024D2" w14:textId="77777777" w:rsidR="00620AF0" w:rsidRDefault="00620AF0">
      <w:pPr>
        <w:tabs>
          <w:tab w:val="left" w:pos="521"/>
        </w:tabs>
        <w:jc w:val="both"/>
        <w:rPr>
          <w:b/>
          <w:sz w:val="24"/>
        </w:rPr>
      </w:pPr>
    </w:p>
    <w:p w14:paraId="5981666D" w14:textId="77777777" w:rsidR="00620AF0" w:rsidRDefault="00620AF0">
      <w:pPr>
        <w:tabs>
          <w:tab w:val="left" w:pos="521"/>
        </w:tabs>
        <w:jc w:val="both"/>
        <w:rPr>
          <w:b/>
          <w:sz w:val="24"/>
        </w:rPr>
      </w:pPr>
    </w:p>
    <w:p w14:paraId="54435124" w14:textId="77777777" w:rsidR="00620AF0" w:rsidRDefault="00620AF0">
      <w:pPr>
        <w:tabs>
          <w:tab w:val="left" w:pos="521"/>
        </w:tabs>
        <w:jc w:val="both"/>
        <w:rPr>
          <w:b/>
          <w:sz w:val="24"/>
        </w:rPr>
      </w:pPr>
    </w:p>
    <w:p w14:paraId="358CC159" w14:textId="217AFE4E" w:rsidR="00620AF0" w:rsidRDefault="00000000">
      <w:pPr>
        <w:pStyle w:val="BodyText"/>
        <w:spacing w:before="1"/>
        <w:rPr>
          <w:b/>
          <w:sz w:val="26"/>
        </w:rPr>
      </w:pPr>
      <w:r>
        <w:rPr>
          <w:b/>
          <w:lang w:val="en-IN"/>
        </w:rPr>
        <w:lastRenderedPageBreak/>
        <w:t>4.</w:t>
      </w:r>
      <w:r w:rsidR="0000360C">
        <w:rPr>
          <w:b/>
          <w:lang w:val="en-IN"/>
        </w:rPr>
        <w:t>2.4</w:t>
      </w:r>
      <w:r>
        <w:rPr>
          <w:b/>
          <w:lang w:val="en-IN"/>
        </w:rPr>
        <w:t xml:space="preserve"> </w:t>
      </w:r>
      <w:r>
        <w:rPr>
          <w:b/>
        </w:rPr>
        <w:t>INTERFACIAL</w:t>
      </w:r>
      <w:r>
        <w:rPr>
          <w:b/>
          <w:spacing w:val="-2"/>
        </w:rPr>
        <w:t xml:space="preserve"> </w:t>
      </w:r>
      <w:r>
        <w:rPr>
          <w:b/>
        </w:rPr>
        <w:t>TENSION</w:t>
      </w:r>
      <w:r>
        <w:rPr>
          <w:b/>
          <w:spacing w:val="-2"/>
        </w:rPr>
        <w:t xml:space="preserve"> </w:t>
      </w:r>
      <w:r>
        <w:rPr>
          <w:b/>
        </w:rPr>
        <w:t>MEASUREMENT</w:t>
      </w:r>
    </w:p>
    <w:p w14:paraId="73E2430E" w14:textId="77777777" w:rsidR="00620AF0" w:rsidRDefault="00620AF0">
      <w:pPr>
        <w:pStyle w:val="BodyText"/>
        <w:spacing w:line="360" w:lineRule="auto"/>
        <w:ind w:left="160" w:right="1094" w:firstLine="360"/>
        <w:jc w:val="both"/>
      </w:pPr>
    </w:p>
    <w:p w14:paraId="4A33541D" w14:textId="77777777" w:rsidR="00620AF0" w:rsidRDefault="00000000">
      <w:pPr>
        <w:pStyle w:val="BodyText"/>
        <w:spacing w:line="360" w:lineRule="auto"/>
        <w:ind w:left="160" w:right="1094" w:firstLine="360"/>
        <w:jc w:val="both"/>
      </w:pPr>
      <w:r>
        <w:t>The effect of lubricating oil</w:t>
      </w:r>
      <w:r>
        <w:rPr>
          <w:spacing w:val="1"/>
        </w:rPr>
        <w:t xml:space="preserve"> </w:t>
      </w:r>
      <w:r>
        <w:t xml:space="preserve">on interfacial tension between crude oil-water emulsions. </w:t>
      </w:r>
      <w:r>
        <w:rPr>
          <w:color w:val="2D2D2D"/>
        </w:rPr>
        <w:t>The</w:t>
      </w:r>
      <w:r>
        <w:rPr>
          <w:color w:val="2D2D2D"/>
          <w:spacing w:val="1"/>
        </w:rPr>
        <w:t xml:space="preserve"> </w:t>
      </w:r>
      <w:r>
        <w:rPr>
          <w:color w:val="2D2D2D"/>
        </w:rPr>
        <w:t>interfacial tension of the oil–water interface at various dosed tested at 25 °C with pendant drop</w:t>
      </w:r>
      <w:r>
        <w:rPr>
          <w:color w:val="2D2D2D"/>
          <w:spacing w:val="1"/>
        </w:rPr>
        <w:t xml:space="preserve"> </w:t>
      </w:r>
      <w:r>
        <w:rPr>
          <w:color w:val="2D2D2D"/>
        </w:rPr>
        <w:t>test consisted of calculating the IFT of a droplet of crude oil produced in a phase of water. IFT</w:t>
      </w:r>
      <w:r>
        <w:rPr>
          <w:color w:val="2D2D2D"/>
          <w:spacing w:val="1"/>
        </w:rPr>
        <w:t xml:space="preserve"> </w:t>
      </w:r>
      <w:r>
        <w:rPr>
          <w:color w:val="2D2D2D"/>
        </w:rPr>
        <w:t>result</w:t>
      </w:r>
      <w:r>
        <w:rPr>
          <w:color w:val="2D2D2D"/>
          <w:spacing w:val="-4"/>
        </w:rPr>
        <w:t xml:space="preserve"> </w:t>
      </w:r>
      <w:r>
        <w:rPr>
          <w:color w:val="2D2D2D"/>
        </w:rPr>
        <w:t>have</w:t>
      </w:r>
      <w:r>
        <w:rPr>
          <w:color w:val="2D2D2D"/>
          <w:spacing w:val="-5"/>
        </w:rPr>
        <w:t xml:space="preserve"> </w:t>
      </w:r>
      <w:r>
        <w:rPr>
          <w:color w:val="2D2D2D"/>
        </w:rPr>
        <w:t>been</w:t>
      </w:r>
      <w:r>
        <w:rPr>
          <w:color w:val="2D2D2D"/>
          <w:spacing w:val="-1"/>
        </w:rPr>
        <w:t xml:space="preserve"> </w:t>
      </w:r>
      <w:r>
        <w:rPr>
          <w:color w:val="2D2D2D"/>
        </w:rPr>
        <w:t>calculated</w:t>
      </w:r>
      <w:r>
        <w:rPr>
          <w:color w:val="2D2D2D"/>
          <w:spacing w:val="-4"/>
        </w:rPr>
        <w:t xml:space="preserve"> </w:t>
      </w:r>
      <w:r>
        <w:rPr>
          <w:color w:val="2D2D2D"/>
        </w:rPr>
        <w:t>and</w:t>
      </w:r>
      <w:r>
        <w:rPr>
          <w:color w:val="2D2D2D"/>
          <w:spacing w:val="-4"/>
        </w:rPr>
        <w:t xml:space="preserve"> </w:t>
      </w:r>
      <w:r>
        <w:rPr>
          <w:color w:val="2D2D2D"/>
        </w:rPr>
        <w:t>recorded</w:t>
      </w:r>
      <w:r>
        <w:rPr>
          <w:color w:val="2D2D2D"/>
          <w:spacing w:val="-4"/>
        </w:rPr>
        <w:t xml:space="preserve"> </w:t>
      </w:r>
      <w:r>
        <w:rPr>
          <w:color w:val="2D2D2D"/>
        </w:rPr>
        <w:t>in</w:t>
      </w:r>
      <w:r>
        <w:rPr>
          <w:color w:val="2D2D2D"/>
          <w:spacing w:val="1"/>
        </w:rPr>
        <w:t xml:space="preserve"> </w:t>
      </w:r>
      <w:r>
        <w:t>Table</w:t>
      </w:r>
      <w:r>
        <w:rPr>
          <w:spacing w:val="1"/>
        </w:rPr>
        <w:t xml:space="preserve"> </w:t>
      </w:r>
      <w:r>
        <w:t>4.</w:t>
      </w:r>
      <w:r>
        <w:rPr>
          <w:spacing w:val="-4"/>
        </w:rPr>
        <w:t xml:space="preserve"> </w:t>
      </w:r>
      <w:r>
        <w:rPr>
          <w:color w:val="2D2D2D"/>
        </w:rPr>
        <w:t>The</w:t>
      </w:r>
      <w:r>
        <w:rPr>
          <w:color w:val="2D2D2D"/>
          <w:spacing w:val="-5"/>
        </w:rPr>
        <w:t xml:space="preserve"> </w:t>
      </w:r>
      <w:r>
        <w:rPr>
          <w:color w:val="2D2D2D"/>
        </w:rPr>
        <w:t>crude</w:t>
      </w:r>
      <w:r>
        <w:rPr>
          <w:color w:val="2D2D2D"/>
          <w:spacing w:val="-5"/>
        </w:rPr>
        <w:t xml:space="preserve"> </w:t>
      </w:r>
      <w:r>
        <w:rPr>
          <w:color w:val="2D2D2D"/>
        </w:rPr>
        <w:t>oil/</w:t>
      </w:r>
      <w:r>
        <w:rPr>
          <w:color w:val="2D2D2D"/>
          <w:spacing w:val="-3"/>
        </w:rPr>
        <w:t xml:space="preserve"> </w:t>
      </w:r>
      <w:r>
        <w:rPr>
          <w:color w:val="2D2D2D"/>
        </w:rPr>
        <w:t>water</w:t>
      </w:r>
      <w:r>
        <w:rPr>
          <w:color w:val="2D2D2D"/>
          <w:spacing w:val="-2"/>
        </w:rPr>
        <w:t xml:space="preserve"> </w:t>
      </w:r>
      <w:r>
        <w:rPr>
          <w:color w:val="2D2D2D"/>
        </w:rPr>
        <w:t>interfacial</w:t>
      </w:r>
      <w:r>
        <w:rPr>
          <w:color w:val="2D2D2D"/>
          <w:spacing w:val="-3"/>
        </w:rPr>
        <w:t xml:space="preserve"> </w:t>
      </w:r>
      <w:r>
        <w:rPr>
          <w:color w:val="2D2D2D"/>
        </w:rPr>
        <w:t>tension</w:t>
      </w:r>
      <w:r>
        <w:rPr>
          <w:color w:val="2D2D2D"/>
          <w:spacing w:val="-4"/>
        </w:rPr>
        <w:t xml:space="preserve"> </w:t>
      </w:r>
      <w:r>
        <w:rPr>
          <w:color w:val="2D2D2D"/>
        </w:rPr>
        <w:t>was</w:t>
      </w:r>
    </w:p>
    <w:p w14:paraId="2E2EC942" w14:textId="77777777" w:rsidR="00620AF0" w:rsidRDefault="00000000">
      <w:pPr>
        <w:pStyle w:val="BodyText"/>
        <w:spacing w:line="360" w:lineRule="auto"/>
        <w:ind w:left="160" w:right="1092"/>
        <w:jc w:val="both"/>
      </w:pPr>
      <w:r>
        <w:rPr>
          <w:color w:val="2D2D2D"/>
        </w:rPr>
        <w:t xml:space="preserve">13.8 </w:t>
      </w:r>
      <w:proofErr w:type="spellStart"/>
      <w:r>
        <w:rPr>
          <w:color w:val="2D2D2D"/>
        </w:rPr>
        <w:t>mN</w:t>
      </w:r>
      <w:proofErr w:type="spellEnd"/>
      <w:r>
        <w:rPr>
          <w:color w:val="2D2D2D"/>
        </w:rPr>
        <w:t xml:space="preserve">/m. With the addition of various </w:t>
      </w:r>
      <w:proofErr w:type="spellStart"/>
      <w:r>
        <w:rPr>
          <w:color w:val="2D2D2D"/>
        </w:rPr>
        <w:t>demulsifier</w:t>
      </w:r>
      <w:proofErr w:type="spellEnd"/>
      <w:r>
        <w:rPr>
          <w:color w:val="2D2D2D"/>
        </w:rPr>
        <w:t xml:space="preserve"> concentrations, interfacial tension decrease</w:t>
      </w:r>
      <w:r>
        <w:rPr>
          <w:color w:val="2D2D2D"/>
          <w:spacing w:val="1"/>
        </w:rPr>
        <w:t xml:space="preserve"> </w:t>
      </w:r>
      <w:r>
        <w:rPr>
          <w:color w:val="2D2D2D"/>
        </w:rPr>
        <w:t xml:space="preserve">was obtained down to 3 </w:t>
      </w:r>
      <w:proofErr w:type="spellStart"/>
      <w:r>
        <w:rPr>
          <w:color w:val="2D2D2D"/>
        </w:rPr>
        <w:t>mN</w:t>
      </w:r>
      <w:proofErr w:type="spellEnd"/>
      <w:r>
        <w:rPr>
          <w:color w:val="2D2D2D"/>
        </w:rPr>
        <w:t xml:space="preserve">/m at 4 mL of lubricating oil surfactant which is shown in table 4 </w:t>
      </w:r>
      <w:r>
        <w:t>the</w:t>
      </w:r>
      <w:r>
        <w:rPr>
          <w:spacing w:val="1"/>
        </w:rPr>
        <w:t xml:space="preserve"> </w:t>
      </w:r>
      <w:proofErr w:type="spellStart"/>
      <w:r>
        <w:t>demulsifier</w:t>
      </w:r>
      <w:proofErr w:type="spellEnd"/>
      <w:r>
        <w:rPr>
          <w:spacing w:val="-3"/>
        </w:rPr>
        <w:t xml:space="preserve"> </w:t>
      </w:r>
      <w:r>
        <w:t>occupied</w:t>
      </w:r>
      <w:r>
        <w:rPr>
          <w:spacing w:val="-1"/>
        </w:rPr>
        <w:t xml:space="preserve"> </w:t>
      </w:r>
      <w:r>
        <w:t>in</w:t>
      </w:r>
      <w:r>
        <w:rPr>
          <w:spacing w:val="-1"/>
        </w:rPr>
        <w:t xml:space="preserve"> </w:t>
      </w:r>
      <w:r>
        <w:t>interfacial</w:t>
      </w:r>
      <w:r>
        <w:rPr>
          <w:spacing w:val="-1"/>
        </w:rPr>
        <w:t xml:space="preserve"> </w:t>
      </w:r>
      <w:r>
        <w:t>layer</w:t>
      </w:r>
      <w:r>
        <w:rPr>
          <w:spacing w:val="-1"/>
        </w:rPr>
        <w:t xml:space="preserve"> </w:t>
      </w:r>
      <w:r>
        <w:t>decreases</w:t>
      </w:r>
      <w:r>
        <w:rPr>
          <w:spacing w:val="-1"/>
        </w:rPr>
        <w:t xml:space="preserve"> </w:t>
      </w:r>
      <w:r>
        <w:t>the</w:t>
      </w:r>
      <w:r>
        <w:rPr>
          <w:spacing w:val="-1"/>
        </w:rPr>
        <w:t xml:space="preserve"> </w:t>
      </w:r>
      <w:r>
        <w:t>film</w:t>
      </w:r>
      <w:r>
        <w:rPr>
          <w:spacing w:val="-1"/>
        </w:rPr>
        <w:t xml:space="preserve"> </w:t>
      </w:r>
      <w:r>
        <w:t>strength</w:t>
      </w:r>
      <w:r>
        <w:rPr>
          <w:spacing w:val="-1"/>
        </w:rPr>
        <w:t xml:space="preserve"> </w:t>
      </w:r>
      <w:r>
        <w:t>and</w:t>
      </w:r>
      <w:r>
        <w:rPr>
          <w:spacing w:val="-1"/>
        </w:rPr>
        <w:t xml:space="preserve"> </w:t>
      </w:r>
      <w:r>
        <w:t>accelerate</w:t>
      </w:r>
      <w:r>
        <w:rPr>
          <w:spacing w:val="-1"/>
        </w:rPr>
        <w:t xml:space="preserve"> </w:t>
      </w:r>
      <w:r>
        <w:t>the</w:t>
      </w:r>
      <w:r>
        <w:rPr>
          <w:spacing w:val="-2"/>
        </w:rPr>
        <w:t xml:space="preserve"> </w:t>
      </w:r>
      <w:r>
        <w:t>separation (</w:t>
      </w:r>
      <w:r>
        <w:rPr>
          <w:w w:val="95"/>
        </w:rPr>
        <w:t>Hassan, Faheem, et al.2018).</w:t>
      </w:r>
    </w:p>
    <w:p w14:paraId="53EBB1F5" w14:textId="77777777" w:rsidR="00620AF0" w:rsidRDefault="00000000">
      <w:pPr>
        <w:pStyle w:val="BodyText"/>
        <w:spacing w:before="80"/>
        <w:ind w:left="160"/>
      </w:pPr>
      <w:r>
        <w:rPr>
          <w:b/>
        </w:rPr>
        <w:t>Table</w:t>
      </w:r>
      <w:r>
        <w:rPr>
          <w:b/>
          <w:spacing w:val="-2"/>
        </w:rPr>
        <w:t xml:space="preserve"> </w:t>
      </w:r>
      <w:r>
        <w:rPr>
          <w:b/>
          <w:spacing w:val="-2"/>
          <w:lang w:val="en-IN"/>
        </w:rPr>
        <w:t>4.</w:t>
      </w:r>
      <w:r>
        <w:rPr>
          <w:b/>
          <w:bCs/>
        </w:rPr>
        <w:t>4 Interfacial Tension</w:t>
      </w:r>
      <w:r>
        <w:rPr>
          <w:b/>
          <w:bCs/>
          <w:spacing w:val="59"/>
        </w:rPr>
        <w:t xml:space="preserve"> </w:t>
      </w:r>
      <w:r>
        <w:rPr>
          <w:b/>
          <w:bCs/>
        </w:rPr>
        <w:t>for</w:t>
      </w:r>
      <w:r>
        <w:rPr>
          <w:b/>
          <w:bCs/>
          <w:spacing w:val="-3"/>
        </w:rPr>
        <w:t xml:space="preserve"> </w:t>
      </w:r>
      <w:r>
        <w:rPr>
          <w:b/>
          <w:bCs/>
        </w:rPr>
        <w:t>lubricating</w:t>
      </w:r>
      <w:r>
        <w:rPr>
          <w:b/>
          <w:bCs/>
          <w:spacing w:val="-1"/>
        </w:rPr>
        <w:t xml:space="preserve"> </w:t>
      </w:r>
      <w:r>
        <w:rPr>
          <w:b/>
          <w:bCs/>
        </w:rPr>
        <w:t>oil</w:t>
      </w:r>
    </w:p>
    <w:p w14:paraId="1416DAB3" w14:textId="77777777" w:rsidR="00620AF0" w:rsidRDefault="00620AF0">
      <w:pPr>
        <w:pStyle w:val="BodyText"/>
        <w:spacing w:before="11"/>
        <w:rPr>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6"/>
        <w:gridCol w:w="3118"/>
        <w:gridCol w:w="3119"/>
      </w:tblGrid>
      <w:tr w:rsidR="00620AF0" w14:paraId="661EABDA" w14:textId="77777777">
        <w:trPr>
          <w:trHeight w:val="827"/>
        </w:trPr>
        <w:tc>
          <w:tcPr>
            <w:tcW w:w="3116" w:type="dxa"/>
          </w:tcPr>
          <w:p w14:paraId="4BD0BE92" w14:textId="77777777" w:rsidR="00620AF0" w:rsidRDefault="00000000">
            <w:pPr>
              <w:pStyle w:val="TableParagraph"/>
              <w:spacing w:line="275" w:lineRule="exact"/>
              <w:ind w:left="688" w:right="1110"/>
              <w:jc w:val="center"/>
              <w:rPr>
                <w:sz w:val="24"/>
              </w:rPr>
            </w:pPr>
            <w:proofErr w:type="spellStart"/>
            <w:r>
              <w:rPr>
                <w:sz w:val="24"/>
              </w:rPr>
              <w:t>Demulsifier</w:t>
            </w:r>
            <w:proofErr w:type="spellEnd"/>
          </w:p>
        </w:tc>
        <w:tc>
          <w:tcPr>
            <w:tcW w:w="3118" w:type="dxa"/>
          </w:tcPr>
          <w:p w14:paraId="222BD410" w14:textId="77777777" w:rsidR="00620AF0" w:rsidRDefault="00000000">
            <w:pPr>
              <w:pStyle w:val="TableParagraph"/>
              <w:spacing w:line="275" w:lineRule="exact"/>
              <w:ind w:left="988" w:right="1360"/>
              <w:jc w:val="center"/>
              <w:rPr>
                <w:sz w:val="24"/>
              </w:rPr>
            </w:pPr>
            <w:r>
              <w:rPr>
                <w:sz w:val="24"/>
              </w:rPr>
              <w:t>Dosage</w:t>
            </w:r>
          </w:p>
          <w:p w14:paraId="0673284E" w14:textId="77777777" w:rsidR="00620AF0" w:rsidRDefault="00000000">
            <w:pPr>
              <w:pStyle w:val="TableParagraph"/>
              <w:spacing w:before="139"/>
              <w:ind w:left="988" w:right="1304"/>
              <w:jc w:val="center"/>
              <w:rPr>
                <w:sz w:val="24"/>
              </w:rPr>
            </w:pPr>
            <w:r>
              <w:rPr>
                <w:sz w:val="24"/>
              </w:rPr>
              <w:t>(ml)</w:t>
            </w:r>
          </w:p>
        </w:tc>
        <w:tc>
          <w:tcPr>
            <w:tcW w:w="3119" w:type="dxa"/>
          </w:tcPr>
          <w:p w14:paraId="0ADDFE8C" w14:textId="77777777" w:rsidR="00620AF0" w:rsidRDefault="00000000">
            <w:pPr>
              <w:pStyle w:val="TableParagraph"/>
              <w:spacing w:line="275" w:lineRule="exact"/>
              <w:ind w:left="1188"/>
              <w:rPr>
                <w:sz w:val="24"/>
              </w:rPr>
            </w:pPr>
            <w:r>
              <w:rPr>
                <w:sz w:val="24"/>
              </w:rPr>
              <w:t>IFT</w:t>
            </w:r>
          </w:p>
          <w:p w14:paraId="017AFBE8" w14:textId="77777777" w:rsidR="00620AF0" w:rsidRDefault="00000000">
            <w:pPr>
              <w:pStyle w:val="TableParagraph"/>
              <w:spacing w:before="139"/>
              <w:ind w:left="1068"/>
              <w:rPr>
                <w:sz w:val="24"/>
              </w:rPr>
            </w:pPr>
            <w:r>
              <w:rPr>
                <w:sz w:val="24"/>
              </w:rPr>
              <w:t>(</w:t>
            </w:r>
            <w:proofErr w:type="spellStart"/>
            <w:r>
              <w:rPr>
                <w:sz w:val="24"/>
              </w:rPr>
              <w:t>mN</w:t>
            </w:r>
            <w:proofErr w:type="spellEnd"/>
            <w:r>
              <w:rPr>
                <w:sz w:val="24"/>
              </w:rPr>
              <w:t>/m)</w:t>
            </w:r>
          </w:p>
        </w:tc>
      </w:tr>
      <w:tr w:rsidR="00620AF0" w14:paraId="6880FF71" w14:textId="77777777">
        <w:trPr>
          <w:trHeight w:val="414"/>
        </w:trPr>
        <w:tc>
          <w:tcPr>
            <w:tcW w:w="3116" w:type="dxa"/>
          </w:tcPr>
          <w:p w14:paraId="41B3A95B" w14:textId="77777777" w:rsidR="00620AF0" w:rsidRDefault="00000000">
            <w:pPr>
              <w:pStyle w:val="TableParagraph"/>
              <w:spacing w:line="275" w:lineRule="exact"/>
              <w:ind w:left="656" w:right="1170"/>
              <w:jc w:val="center"/>
              <w:rPr>
                <w:sz w:val="24"/>
              </w:rPr>
            </w:pPr>
            <w:r>
              <w:rPr>
                <w:sz w:val="24"/>
              </w:rPr>
              <w:t>Blank</w:t>
            </w:r>
          </w:p>
        </w:tc>
        <w:tc>
          <w:tcPr>
            <w:tcW w:w="3118" w:type="dxa"/>
          </w:tcPr>
          <w:p w14:paraId="2474E13A" w14:textId="77777777" w:rsidR="00620AF0" w:rsidRDefault="00000000">
            <w:pPr>
              <w:pStyle w:val="TableParagraph"/>
              <w:spacing w:line="275" w:lineRule="exact"/>
              <w:ind w:left="1307"/>
              <w:rPr>
                <w:sz w:val="24"/>
              </w:rPr>
            </w:pPr>
            <w:r>
              <w:rPr>
                <w:sz w:val="24"/>
              </w:rPr>
              <w:t>0</w:t>
            </w:r>
          </w:p>
        </w:tc>
        <w:tc>
          <w:tcPr>
            <w:tcW w:w="3119" w:type="dxa"/>
          </w:tcPr>
          <w:p w14:paraId="32F12764" w14:textId="77777777" w:rsidR="00620AF0" w:rsidRDefault="00000000">
            <w:pPr>
              <w:pStyle w:val="TableParagraph"/>
              <w:spacing w:line="275" w:lineRule="exact"/>
              <w:ind w:left="1128"/>
              <w:rPr>
                <w:sz w:val="24"/>
              </w:rPr>
            </w:pPr>
            <w:r>
              <w:rPr>
                <w:sz w:val="24"/>
              </w:rPr>
              <w:t>13.8</w:t>
            </w:r>
          </w:p>
        </w:tc>
      </w:tr>
      <w:tr w:rsidR="00620AF0" w14:paraId="038B3665" w14:textId="77777777">
        <w:trPr>
          <w:trHeight w:val="414"/>
        </w:trPr>
        <w:tc>
          <w:tcPr>
            <w:tcW w:w="3116" w:type="dxa"/>
          </w:tcPr>
          <w:p w14:paraId="37D48345" w14:textId="77777777" w:rsidR="00620AF0" w:rsidRDefault="00000000">
            <w:pPr>
              <w:pStyle w:val="TableParagraph"/>
              <w:spacing w:line="275" w:lineRule="exact"/>
              <w:ind w:left="628" w:right="1170"/>
              <w:jc w:val="center"/>
              <w:rPr>
                <w:sz w:val="24"/>
              </w:rPr>
            </w:pPr>
            <w:proofErr w:type="spellStart"/>
            <w:r>
              <w:rPr>
                <w:sz w:val="24"/>
              </w:rPr>
              <w:t>Demulsifier</w:t>
            </w:r>
            <w:proofErr w:type="spellEnd"/>
          </w:p>
        </w:tc>
        <w:tc>
          <w:tcPr>
            <w:tcW w:w="3118" w:type="dxa"/>
          </w:tcPr>
          <w:p w14:paraId="6EBCB326" w14:textId="77777777" w:rsidR="00620AF0" w:rsidRDefault="00000000">
            <w:pPr>
              <w:pStyle w:val="TableParagraph"/>
              <w:spacing w:line="275" w:lineRule="exact"/>
              <w:ind w:left="1307"/>
              <w:rPr>
                <w:sz w:val="24"/>
              </w:rPr>
            </w:pPr>
            <w:r>
              <w:rPr>
                <w:sz w:val="24"/>
              </w:rPr>
              <w:t>1</w:t>
            </w:r>
          </w:p>
        </w:tc>
        <w:tc>
          <w:tcPr>
            <w:tcW w:w="3119" w:type="dxa"/>
          </w:tcPr>
          <w:p w14:paraId="5831A4C6" w14:textId="77777777" w:rsidR="00620AF0" w:rsidRDefault="00000000">
            <w:pPr>
              <w:pStyle w:val="TableParagraph"/>
              <w:spacing w:line="275" w:lineRule="exact"/>
              <w:ind w:left="1188"/>
              <w:rPr>
                <w:sz w:val="24"/>
              </w:rPr>
            </w:pPr>
            <w:r>
              <w:rPr>
                <w:sz w:val="24"/>
              </w:rPr>
              <w:t>10.1</w:t>
            </w:r>
          </w:p>
        </w:tc>
      </w:tr>
      <w:tr w:rsidR="00620AF0" w14:paraId="7363FAA2" w14:textId="77777777">
        <w:trPr>
          <w:trHeight w:val="412"/>
        </w:trPr>
        <w:tc>
          <w:tcPr>
            <w:tcW w:w="3116" w:type="dxa"/>
          </w:tcPr>
          <w:p w14:paraId="0EB27AD7" w14:textId="77777777" w:rsidR="00620AF0" w:rsidRDefault="00620AF0">
            <w:pPr>
              <w:pStyle w:val="TableParagraph"/>
            </w:pPr>
          </w:p>
        </w:tc>
        <w:tc>
          <w:tcPr>
            <w:tcW w:w="3118" w:type="dxa"/>
          </w:tcPr>
          <w:p w14:paraId="701F3BC8" w14:textId="77777777" w:rsidR="00620AF0" w:rsidRDefault="00000000">
            <w:pPr>
              <w:pStyle w:val="TableParagraph"/>
              <w:spacing w:line="275" w:lineRule="exact"/>
              <w:ind w:left="1307"/>
              <w:rPr>
                <w:sz w:val="24"/>
              </w:rPr>
            </w:pPr>
            <w:r>
              <w:rPr>
                <w:sz w:val="24"/>
              </w:rPr>
              <w:t>2</w:t>
            </w:r>
          </w:p>
        </w:tc>
        <w:tc>
          <w:tcPr>
            <w:tcW w:w="3119" w:type="dxa"/>
          </w:tcPr>
          <w:p w14:paraId="794551E7" w14:textId="77777777" w:rsidR="00620AF0" w:rsidRDefault="00000000">
            <w:pPr>
              <w:pStyle w:val="TableParagraph"/>
              <w:spacing w:line="275" w:lineRule="exact"/>
              <w:ind w:left="1188"/>
              <w:rPr>
                <w:sz w:val="24"/>
              </w:rPr>
            </w:pPr>
            <w:r>
              <w:rPr>
                <w:sz w:val="24"/>
              </w:rPr>
              <w:t>9.2</w:t>
            </w:r>
          </w:p>
        </w:tc>
      </w:tr>
      <w:tr w:rsidR="00620AF0" w14:paraId="30348112" w14:textId="77777777">
        <w:trPr>
          <w:trHeight w:val="414"/>
        </w:trPr>
        <w:tc>
          <w:tcPr>
            <w:tcW w:w="3116" w:type="dxa"/>
          </w:tcPr>
          <w:p w14:paraId="5D931275" w14:textId="77777777" w:rsidR="00620AF0" w:rsidRDefault="00620AF0">
            <w:pPr>
              <w:pStyle w:val="TableParagraph"/>
            </w:pPr>
          </w:p>
        </w:tc>
        <w:tc>
          <w:tcPr>
            <w:tcW w:w="3118" w:type="dxa"/>
          </w:tcPr>
          <w:p w14:paraId="6E380B36" w14:textId="77777777" w:rsidR="00620AF0" w:rsidRDefault="00000000">
            <w:pPr>
              <w:pStyle w:val="TableParagraph"/>
              <w:spacing w:line="275" w:lineRule="exact"/>
              <w:ind w:left="1307"/>
              <w:rPr>
                <w:sz w:val="24"/>
              </w:rPr>
            </w:pPr>
            <w:r>
              <w:rPr>
                <w:sz w:val="24"/>
              </w:rPr>
              <w:t>3</w:t>
            </w:r>
          </w:p>
        </w:tc>
        <w:tc>
          <w:tcPr>
            <w:tcW w:w="3119" w:type="dxa"/>
          </w:tcPr>
          <w:p w14:paraId="7713085B" w14:textId="77777777" w:rsidR="00620AF0" w:rsidRDefault="00000000">
            <w:pPr>
              <w:pStyle w:val="TableParagraph"/>
              <w:spacing w:line="275" w:lineRule="exact"/>
              <w:ind w:right="370"/>
              <w:jc w:val="center"/>
              <w:rPr>
                <w:sz w:val="24"/>
              </w:rPr>
            </w:pPr>
            <w:r>
              <w:rPr>
                <w:sz w:val="24"/>
              </w:rPr>
              <w:t>6</w:t>
            </w:r>
          </w:p>
        </w:tc>
      </w:tr>
      <w:tr w:rsidR="00620AF0" w14:paraId="6EFBDB6A" w14:textId="77777777">
        <w:trPr>
          <w:trHeight w:val="414"/>
        </w:trPr>
        <w:tc>
          <w:tcPr>
            <w:tcW w:w="3116" w:type="dxa"/>
          </w:tcPr>
          <w:p w14:paraId="69486CAC" w14:textId="77777777" w:rsidR="00620AF0" w:rsidRDefault="00620AF0">
            <w:pPr>
              <w:pStyle w:val="TableParagraph"/>
            </w:pPr>
          </w:p>
        </w:tc>
        <w:tc>
          <w:tcPr>
            <w:tcW w:w="3118" w:type="dxa"/>
          </w:tcPr>
          <w:p w14:paraId="1A7DFA39" w14:textId="77777777" w:rsidR="00620AF0" w:rsidRDefault="00000000">
            <w:pPr>
              <w:pStyle w:val="TableParagraph"/>
              <w:spacing w:line="275" w:lineRule="exact"/>
              <w:ind w:left="1307"/>
              <w:rPr>
                <w:sz w:val="24"/>
              </w:rPr>
            </w:pPr>
            <w:r>
              <w:rPr>
                <w:sz w:val="24"/>
              </w:rPr>
              <w:t>4</w:t>
            </w:r>
          </w:p>
        </w:tc>
        <w:tc>
          <w:tcPr>
            <w:tcW w:w="3119" w:type="dxa"/>
          </w:tcPr>
          <w:p w14:paraId="6DF51A38" w14:textId="77777777" w:rsidR="00620AF0" w:rsidRDefault="00000000">
            <w:pPr>
              <w:pStyle w:val="TableParagraph"/>
              <w:spacing w:line="275" w:lineRule="exact"/>
              <w:ind w:right="370"/>
              <w:jc w:val="center"/>
              <w:rPr>
                <w:sz w:val="24"/>
              </w:rPr>
            </w:pPr>
            <w:r>
              <w:rPr>
                <w:sz w:val="24"/>
              </w:rPr>
              <w:t>4</w:t>
            </w:r>
          </w:p>
        </w:tc>
      </w:tr>
    </w:tbl>
    <w:p w14:paraId="4F1D6220" w14:textId="77777777" w:rsidR="00620AF0" w:rsidRDefault="00620AF0">
      <w:pPr>
        <w:pStyle w:val="BodyText"/>
        <w:rPr>
          <w:sz w:val="20"/>
        </w:rPr>
      </w:pPr>
    </w:p>
    <w:p w14:paraId="354A3FC4" w14:textId="77777777" w:rsidR="00620AF0" w:rsidRDefault="00620AF0">
      <w:pPr>
        <w:pStyle w:val="BodyText"/>
        <w:rPr>
          <w:sz w:val="20"/>
        </w:rPr>
      </w:pPr>
    </w:p>
    <w:p w14:paraId="7C7D0962" w14:textId="77777777" w:rsidR="00620AF0" w:rsidRDefault="00620AF0">
      <w:pPr>
        <w:pStyle w:val="BodyText"/>
        <w:rPr>
          <w:sz w:val="20"/>
        </w:rPr>
      </w:pPr>
    </w:p>
    <w:p w14:paraId="63DDE3DE" w14:textId="77777777" w:rsidR="00620AF0" w:rsidRDefault="00000000">
      <w:pPr>
        <w:pStyle w:val="BodyText"/>
        <w:rPr>
          <w:sz w:val="28"/>
        </w:rPr>
      </w:pPr>
      <w:r>
        <w:rPr>
          <w:noProof/>
        </w:rPr>
        <w:drawing>
          <wp:anchor distT="0" distB="0" distL="0" distR="0" simplePos="0" relativeHeight="251674624" behindDoc="0" locked="0" layoutInCell="1" allowOverlap="1" wp14:anchorId="5B6AA7D8" wp14:editId="25B5E389">
            <wp:simplePos x="0" y="0"/>
            <wp:positionH relativeFrom="page">
              <wp:posOffset>1281430</wp:posOffset>
            </wp:positionH>
            <wp:positionV relativeFrom="paragraph">
              <wp:posOffset>230505</wp:posOffset>
            </wp:positionV>
            <wp:extent cx="4260850" cy="2350770"/>
            <wp:effectExtent l="0" t="0" r="6350" b="11430"/>
            <wp:wrapTopAndBottom/>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jpeg"/>
                    <pic:cNvPicPr>
                      <a:picLocks noChangeAspect="1"/>
                    </pic:cNvPicPr>
                  </pic:nvPicPr>
                  <pic:blipFill>
                    <a:blip r:embed="rId40" cstate="print"/>
                    <a:stretch>
                      <a:fillRect/>
                    </a:stretch>
                  </pic:blipFill>
                  <pic:spPr>
                    <a:xfrm>
                      <a:off x="0" y="0"/>
                      <a:ext cx="4260850" cy="2350770"/>
                    </a:xfrm>
                    <a:prstGeom prst="rect">
                      <a:avLst/>
                    </a:prstGeom>
                  </pic:spPr>
                </pic:pic>
              </a:graphicData>
            </a:graphic>
          </wp:anchor>
        </w:drawing>
      </w:r>
    </w:p>
    <w:p w14:paraId="527BB1CF" w14:textId="77777777" w:rsidR="00620AF0" w:rsidRDefault="00000000">
      <w:pPr>
        <w:pStyle w:val="BodyText"/>
        <w:spacing w:before="10"/>
        <w:rPr>
          <w:sz w:val="29"/>
        </w:rPr>
      </w:pPr>
      <w:r>
        <w:rPr>
          <w:sz w:val="26"/>
        </w:rPr>
        <w:t xml:space="preserve"> </w:t>
      </w:r>
    </w:p>
    <w:p w14:paraId="6E613D32" w14:textId="77777777" w:rsidR="00620AF0" w:rsidRDefault="00000000">
      <w:pPr>
        <w:pStyle w:val="BodyText"/>
        <w:spacing w:before="1"/>
        <w:rPr>
          <w:b/>
          <w:bCs/>
        </w:rPr>
        <w:sectPr w:rsidR="00620AF0">
          <w:pgSz w:w="12240" w:h="15840"/>
          <w:pgMar w:top="1340" w:right="340" w:bottom="280" w:left="1280" w:header="763" w:footer="0" w:gutter="0"/>
          <w:cols w:space="720"/>
        </w:sectPr>
      </w:pPr>
      <w:r>
        <w:rPr>
          <w:b/>
        </w:rPr>
        <w:t xml:space="preserve">                   </w:t>
      </w:r>
      <w:proofErr w:type="gramStart"/>
      <w:r>
        <w:rPr>
          <w:b/>
        </w:rPr>
        <w:t>Fig</w:t>
      </w:r>
      <w:r>
        <w:rPr>
          <w:b/>
          <w:spacing w:val="-1"/>
        </w:rPr>
        <w:t xml:space="preserve"> </w:t>
      </w:r>
      <w:r>
        <w:rPr>
          <w:b/>
        </w:rPr>
        <w:t xml:space="preserve"> </w:t>
      </w:r>
      <w:r>
        <w:rPr>
          <w:b/>
          <w:lang w:val="en-IN"/>
        </w:rPr>
        <w:t>4.7</w:t>
      </w:r>
      <w:proofErr w:type="gramEnd"/>
      <w:r>
        <w:rPr>
          <w:b/>
          <w:spacing w:val="-1"/>
        </w:rPr>
        <w:t xml:space="preserve"> </w:t>
      </w:r>
      <w:r>
        <w:rPr>
          <w:b/>
          <w:bCs/>
        </w:rPr>
        <w:t>IFT (</w:t>
      </w:r>
      <w:proofErr w:type="spellStart"/>
      <w:r>
        <w:rPr>
          <w:b/>
          <w:bCs/>
        </w:rPr>
        <w:t>mN</w:t>
      </w:r>
      <w:proofErr w:type="spellEnd"/>
      <w:r>
        <w:rPr>
          <w:b/>
          <w:bCs/>
        </w:rPr>
        <w:t>/m)</w:t>
      </w:r>
      <w:r>
        <w:rPr>
          <w:b/>
          <w:bCs/>
          <w:spacing w:val="-2"/>
        </w:rPr>
        <w:t xml:space="preserve"> </w:t>
      </w:r>
      <w:r>
        <w:rPr>
          <w:b/>
          <w:bCs/>
        </w:rPr>
        <w:t>vs</w:t>
      </w:r>
      <w:r>
        <w:rPr>
          <w:b/>
          <w:bCs/>
          <w:spacing w:val="-1"/>
        </w:rPr>
        <w:t xml:space="preserve"> </w:t>
      </w:r>
      <w:r>
        <w:rPr>
          <w:b/>
          <w:bCs/>
        </w:rPr>
        <w:t>Dosage</w:t>
      </w:r>
      <w:r>
        <w:rPr>
          <w:b/>
          <w:bCs/>
          <w:spacing w:val="-1"/>
        </w:rPr>
        <w:t xml:space="preserve"> </w:t>
      </w:r>
      <w:r>
        <w:rPr>
          <w:b/>
          <w:bCs/>
        </w:rPr>
        <w:t>(mL)</w:t>
      </w:r>
      <w:r>
        <w:rPr>
          <w:b/>
          <w:bCs/>
          <w:spacing w:val="-3"/>
        </w:rPr>
        <w:t xml:space="preserve"> </w:t>
      </w:r>
      <w:r>
        <w:rPr>
          <w:b/>
          <w:bCs/>
        </w:rPr>
        <w:t>for</w:t>
      </w:r>
      <w:r>
        <w:rPr>
          <w:b/>
          <w:bCs/>
          <w:spacing w:val="-1"/>
        </w:rPr>
        <w:t xml:space="preserve"> </w:t>
      </w:r>
      <w:r>
        <w:rPr>
          <w:b/>
          <w:bCs/>
        </w:rPr>
        <w:t>lubricating</w:t>
      </w:r>
      <w:r>
        <w:rPr>
          <w:b/>
          <w:bCs/>
          <w:spacing w:val="59"/>
        </w:rPr>
        <w:t xml:space="preserve"> </w:t>
      </w:r>
      <w:r>
        <w:rPr>
          <w:b/>
          <w:bCs/>
        </w:rPr>
        <w:t>oil</w:t>
      </w:r>
      <w:r>
        <w:rPr>
          <w:b/>
          <w:bCs/>
          <w:spacing w:val="-1"/>
        </w:rPr>
        <w:t xml:space="preserve"> </w:t>
      </w:r>
      <w:r>
        <w:rPr>
          <w:b/>
          <w:bCs/>
        </w:rPr>
        <w:t>surfactant</w:t>
      </w:r>
    </w:p>
    <w:p w14:paraId="23758FB1" w14:textId="2AE7A732" w:rsidR="00620AF0" w:rsidRDefault="00000000">
      <w:pPr>
        <w:rPr>
          <w:b/>
          <w:sz w:val="24"/>
        </w:rPr>
      </w:pPr>
      <w:r>
        <w:rPr>
          <w:b/>
          <w:sz w:val="24"/>
          <w:lang w:val="en-IN"/>
        </w:rPr>
        <w:lastRenderedPageBreak/>
        <w:t>4.</w:t>
      </w:r>
      <w:r w:rsidR="0000360C">
        <w:rPr>
          <w:b/>
          <w:sz w:val="24"/>
          <w:lang w:val="en-IN"/>
        </w:rPr>
        <w:t>2.5</w:t>
      </w:r>
      <w:r>
        <w:rPr>
          <w:b/>
          <w:sz w:val="24"/>
          <w:lang w:val="en-IN"/>
        </w:rPr>
        <w:t xml:space="preserve"> </w:t>
      </w:r>
      <w:r>
        <w:rPr>
          <w:b/>
          <w:sz w:val="24"/>
        </w:rPr>
        <w:t>EFFECT</w:t>
      </w:r>
      <w:r>
        <w:rPr>
          <w:b/>
          <w:spacing w:val="-1"/>
          <w:sz w:val="24"/>
        </w:rPr>
        <w:t xml:space="preserve"> </w:t>
      </w:r>
      <w:r>
        <w:rPr>
          <w:b/>
          <w:sz w:val="24"/>
        </w:rPr>
        <w:t>OF SALINITY</w:t>
      </w:r>
    </w:p>
    <w:p w14:paraId="70163BC2" w14:textId="77777777" w:rsidR="00620AF0" w:rsidRDefault="00620AF0">
      <w:pPr>
        <w:pStyle w:val="BodyText"/>
        <w:rPr>
          <w:b/>
        </w:rPr>
      </w:pPr>
    </w:p>
    <w:p w14:paraId="1FFF861A" w14:textId="77777777" w:rsidR="00620AF0" w:rsidRDefault="00000000" w:rsidP="00B827EC">
      <w:pPr>
        <w:pStyle w:val="BodyText"/>
        <w:spacing w:line="360" w:lineRule="auto"/>
        <w:ind w:left="160" w:right="409" w:firstLine="560"/>
        <w:jc w:val="both"/>
      </w:pPr>
      <w:r>
        <w:t>The effect of salinity on demulsification efficiency played a crucial role in between oil-water</w:t>
      </w:r>
      <w:r>
        <w:rPr>
          <w:spacing w:val="1"/>
        </w:rPr>
        <w:t xml:space="preserve"> </w:t>
      </w:r>
      <w:r>
        <w:t>interfaces. Increasing in salinity create a separate phase by lowering the</w:t>
      </w:r>
      <w:r>
        <w:rPr>
          <w:spacing w:val="1"/>
        </w:rPr>
        <w:t xml:space="preserve"> </w:t>
      </w:r>
      <w:r>
        <w:t>emulsion stability which improve its portioning behavior and coalescence of water droplet. After</w:t>
      </w:r>
      <w:r>
        <w:rPr>
          <w:spacing w:val="1"/>
        </w:rPr>
        <w:t xml:space="preserve"> </w:t>
      </w:r>
      <w:r>
        <w:t>reaching the optimum separation at a particular salt concentration,</w:t>
      </w:r>
      <w:r>
        <w:rPr>
          <w:spacing w:val="1"/>
        </w:rPr>
        <w:t xml:space="preserve"> </w:t>
      </w:r>
      <w:r>
        <w:t>higher salt concentration</w:t>
      </w:r>
      <w:r>
        <w:rPr>
          <w:spacing w:val="1"/>
        </w:rPr>
        <w:t xml:space="preserve"> </w:t>
      </w:r>
      <w:r>
        <w:t>increases</w:t>
      </w:r>
      <w:r>
        <w:rPr>
          <w:spacing w:val="-1"/>
        </w:rPr>
        <w:t xml:space="preserve"> </w:t>
      </w:r>
      <w:r>
        <w:t>the</w:t>
      </w:r>
      <w:r>
        <w:rPr>
          <w:spacing w:val="-1"/>
        </w:rPr>
        <w:t xml:space="preserve"> </w:t>
      </w:r>
      <w:r>
        <w:t>emulsion stability.</w:t>
      </w:r>
      <w:r>
        <w:rPr>
          <w:spacing w:val="-1"/>
        </w:rPr>
        <w:t xml:space="preserve"> </w:t>
      </w:r>
      <w:r>
        <w:t>As a</w:t>
      </w:r>
      <w:r>
        <w:rPr>
          <w:spacing w:val="-1"/>
        </w:rPr>
        <w:t xml:space="preserve"> </w:t>
      </w:r>
      <w:proofErr w:type="gramStart"/>
      <w:r>
        <w:t>result</w:t>
      </w:r>
      <w:proofErr w:type="gramEnd"/>
      <w:r>
        <w:rPr>
          <w:spacing w:val="-1"/>
        </w:rPr>
        <w:t xml:space="preserve"> </w:t>
      </w:r>
      <w:r>
        <w:t>slightly less</w:t>
      </w:r>
      <w:r>
        <w:rPr>
          <w:spacing w:val="-1"/>
        </w:rPr>
        <w:t xml:space="preserve"> </w:t>
      </w:r>
      <w:r>
        <w:t>separation of water</w:t>
      </w:r>
      <w:r>
        <w:rPr>
          <w:spacing w:val="-1"/>
        </w:rPr>
        <w:t xml:space="preserve"> </w:t>
      </w:r>
      <w:r>
        <w:t>was found</w:t>
      </w:r>
      <w:r>
        <w:rPr>
          <w:sz w:val="26"/>
        </w:rPr>
        <w:t xml:space="preserve"> (Raissa S., et al 2020)</w:t>
      </w:r>
      <w:r>
        <w:t>.</w:t>
      </w:r>
    </w:p>
    <w:p w14:paraId="28C85A67" w14:textId="77777777" w:rsidR="00620AF0" w:rsidRDefault="00620AF0">
      <w:pPr>
        <w:pStyle w:val="BodyText"/>
        <w:rPr>
          <w:sz w:val="20"/>
        </w:rPr>
      </w:pPr>
    </w:p>
    <w:p w14:paraId="2940FBC8" w14:textId="50E79EF9" w:rsidR="00620AF0" w:rsidRDefault="00620AF0">
      <w:pPr>
        <w:pStyle w:val="BodyText"/>
        <w:rPr>
          <w:sz w:val="20"/>
        </w:rPr>
      </w:pPr>
    </w:p>
    <w:p w14:paraId="3D0803BE" w14:textId="60CA9E62" w:rsidR="00620AF0" w:rsidRDefault="00B827EC">
      <w:pPr>
        <w:pStyle w:val="BodyText"/>
        <w:rPr>
          <w:sz w:val="20"/>
        </w:rPr>
      </w:pPr>
      <w:r>
        <w:rPr>
          <w:noProof/>
        </w:rPr>
        <mc:AlternateContent>
          <mc:Choice Requires="wps">
            <w:drawing>
              <wp:anchor distT="0" distB="0" distL="114300" distR="114300" simplePos="0" relativeHeight="251683840" behindDoc="0" locked="0" layoutInCell="1" allowOverlap="1" wp14:anchorId="4DE6BEFC" wp14:editId="7E7203D0">
                <wp:simplePos x="0" y="0"/>
                <wp:positionH relativeFrom="page">
                  <wp:posOffset>914400</wp:posOffset>
                </wp:positionH>
                <wp:positionV relativeFrom="paragraph">
                  <wp:posOffset>45085</wp:posOffset>
                </wp:positionV>
                <wp:extent cx="5996940" cy="3619500"/>
                <wp:effectExtent l="0" t="0" r="3810" b="0"/>
                <wp:wrapNone/>
                <wp:docPr id="163989840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940" cy="3619500"/>
                        </a:xfrm>
                        <a:prstGeom prst="rect">
                          <a:avLst/>
                        </a:prstGeom>
                        <a:noFill/>
                        <a:ln>
                          <a:noFill/>
                        </a:ln>
                      </wps:spPr>
                      <wps:txbx>
                        <w:txbxContent>
                          <w:tbl>
                            <w:tblPr>
                              <w:tblW w:w="0" w:type="auto"/>
                              <w:tblInd w:w="7"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4A0" w:firstRow="1" w:lastRow="0" w:firstColumn="1" w:lastColumn="0" w:noHBand="0" w:noVBand="1"/>
                            </w:tblPr>
                            <w:tblGrid>
                              <w:gridCol w:w="240"/>
                              <w:gridCol w:w="775"/>
                              <w:gridCol w:w="2986"/>
                              <w:gridCol w:w="2988"/>
                              <w:gridCol w:w="2987"/>
                            </w:tblGrid>
                            <w:tr w:rsidR="00620AF0" w14:paraId="2F1F01EA" w14:textId="77777777">
                              <w:trPr>
                                <w:trHeight w:val="4377"/>
                              </w:trPr>
                              <w:tc>
                                <w:tcPr>
                                  <w:tcW w:w="9976" w:type="dxa"/>
                                  <w:gridSpan w:val="5"/>
                                  <w:tcBorders>
                                    <w:bottom w:val="nil"/>
                                  </w:tcBorders>
                                </w:tcPr>
                                <w:p w14:paraId="2E1B2745" w14:textId="77777777" w:rsidR="00620AF0" w:rsidRDefault="00000000">
                                  <w:pPr>
                                    <w:pStyle w:val="TableParagraph"/>
                                    <w:spacing w:before="143"/>
                                    <w:ind w:left="14"/>
                                    <w:jc w:val="center"/>
                                    <w:rPr>
                                      <w:rFonts w:ascii="Calibri"/>
                                      <w:sz w:val="28"/>
                                    </w:rPr>
                                  </w:pPr>
                                  <w:r>
                                    <w:rPr>
                                      <w:rFonts w:ascii="Calibri"/>
                                      <w:color w:val="585858"/>
                                      <w:sz w:val="28"/>
                                    </w:rPr>
                                    <w:t>SALINITY</w:t>
                                  </w:r>
                                </w:p>
                                <w:p w14:paraId="62BE5503" w14:textId="77777777" w:rsidR="00620AF0" w:rsidRDefault="00620AF0">
                                  <w:pPr>
                                    <w:pStyle w:val="TableParagraph"/>
                                    <w:spacing w:before="4"/>
                                    <w:rPr>
                                      <w:sz w:val="26"/>
                                    </w:rPr>
                                  </w:pPr>
                                </w:p>
                                <w:p w14:paraId="3AD030DA" w14:textId="77777777" w:rsidR="00620AF0" w:rsidRDefault="00000000">
                                  <w:pPr>
                                    <w:pStyle w:val="TableParagraph"/>
                                    <w:tabs>
                                      <w:tab w:val="left" w:pos="8795"/>
                                    </w:tabs>
                                    <w:ind w:left="756"/>
                                    <w:rPr>
                                      <w:rFonts w:ascii="Calibri"/>
                                      <w:sz w:val="18"/>
                                    </w:rPr>
                                  </w:pPr>
                                  <w:r>
                                    <w:rPr>
                                      <w:rFonts w:ascii="Calibri"/>
                                      <w:color w:val="585858"/>
                                      <w:position w:val="4"/>
                                      <w:sz w:val="18"/>
                                    </w:rPr>
                                    <w:t>6</w:t>
                                  </w:r>
                                  <w:r>
                                    <w:rPr>
                                      <w:rFonts w:ascii="Calibri"/>
                                      <w:color w:val="585858"/>
                                      <w:position w:val="4"/>
                                      <w:sz w:val="18"/>
                                    </w:rPr>
                                    <w:tab/>
                                  </w:r>
                                  <w:r>
                                    <w:rPr>
                                      <w:rFonts w:ascii="Calibri"/>
                                      <w:color w:val="404040"/>
                                      <w:sz w:val="18"/>
                                    </w:rPr>
                                    <w:t>5.6</w:t>
                                  </w:r>
                                </w:p>
                                <w:p w14:paraId="5FEEF016" w14:textId="77777777" w:rsidR="00620AF0" w:rsidRDefault="00620AF0">
                                  <w:pPr>
                                    <w:pStyle w:val="TableParagraph"/>
                                    <w:spacing w:before="7"/>
                                    <w:rPr>
                                      <w:sz w:val="27"/>
                                    </w:rPr>
                                  </w:pPr>
                                </w:p>
                                <w:p w14:paraId="6C7D7479" w14:textId="77777777" w:rsidR="00620AF0" w:rsidRDefault="00000000">
                                  <w:pPr>
                                    <w:pStyle w:val="TableParagraph"/>
                                    <w:ind w:left="756"/>
                                    <w:rPr>
                                      <w:rFonts w:ascii="Calibri"/>
                                      <w:sz w:val="18"/>
                                    </w:rPr>
                                  </w:pPr>
                                  <w:r>
                                    <w:rPr>
                                      <w:rFonts w:ascii="Calibri"/>
                                      <w:color w:val="585858"/>
                                      <w:sz w:val="18"/>
                                    </w:rPr>
                                    <w:t>5</w:t>
                                  </w:r>
                                </w:p>
                                <w:p w14:paraId="23EA4929" w14:textId="77777777" w:rsidR="00620AF0" w:rsidRDefault="00620AF0">
                                  <w:pPr>
                                    <w:pStyle w:val="TableParagraph"/>
                                    <w:rPr>
                                      <w:sz w:val="18"/>
                                    </w:rPr>
                                  </w:pPr>
                                </w:p>
                                <w:p w14:paraId="6E055F77" w14:textId="77777777" w:rsidR="00620AF0" w:rsidRDefault="00000000">
                                  <w:pPr>
                                    <w:pStyle w:val="TableParagraph"/>
                                    <w:tabs>
                                      <w:tab w:val="left" w:pos="5807"/>
                                    </w:tabs>
                                    <w:spacing w:before="154"/>
                                    <w:ind w:left="756"/>
                                    <w:rPr>
                                      <w:rFonts w:ascii="Calibri"/>
                                      <w:sz w:val="18"/>
                                    </w:rPr>
                                  </w:pPr>
                                  <w:r>
                                    <w:rPr>
                                      <w:rFonts w:ascii="Calibri"/>
                                      <w:color w:val="585858"/>
                                      <w:position w:val="10"/>
                                      <w:sz w:val="18"/>
                                    </w:rPr>
                                    <w:t>4</w:t>
                                  </w:r>
                                  <w:r>
                                    <w:rPr>
                                      <w:rFonts w:ascii="Calibri"/>
                                      <w:color w:val="585858"/>
                                      <w:position w:val="10"/>
                                      <w:sz w:val="18"/>
                                    </w:rPr>
                                    <w:tab/>
                                  </w:r>
                                  <w:r>
                                    <w:rPr>
                                      <w:rFonts w:ascii="Calibri"/>
                                      <w:color w:val="404040"/>
                                      <w:sz w:val="18"/>
                                    </w:rPr>
                                    <w:t>3.5</w:t>
                                  </w:r>
                                </w:p>
                                <w:p w14:paraId="5F2C5390" w14:textId="77777777" w:rsidR="00620AF0" w:rsidRDefault="00620AF0">
                                  <w:pPr>
                                    <w:pStyle w:val="TableParagraph"/>
                                    <w:spacing w:before="7"/>
                                  </w:pPr>
                                </w:p>
                                <w:p w14:paraId="428E948D" w14:textId="77777777" w:rsidR="00620AF0" w:rsidRDefault="00000000">
                                  <w:pPr>
                                    <w:pStyle w:val="TableParagraph"/>
                                    <w:ind w:left="756"/>
                                    <w:rPr>
                                      <w:rFonts w:ascii="Calibri"/>
                                      <w:sz w:val="18"/>
                                    </w:rPr>
                                  </w:pPr>
                                  <w:r>
                                    <w:rPr>
                                      <w:rFonts w:ascii="Calibri"/>
                                      <w:color w:val="585858"/>
                                      <w:sz w:val="18"/>
                                    </w:rPr>
                                    <w:t>3</w:t>
                                  </w:r>
                                </w:p>
                                <w:p w14:paraId="72E5CBDF" w14:textId="77777777" w:rsidR="00620AF0" w:rsidRDefault="00620AF0">
                                  <w:pPr>
                                    <w:pStyle w:val="TableParagraph"/>
                                    <w:rPr>
                                      <w:sz w:val="18"/>
                                    </w:rPr>
                                  </w:pPr>
                                </w:p>
                                <w:p w14:paraId="74CB245E" w14:textId="77777777" w:rsidR="00620AF0" w:rsidRDefault="00000000">
                                  <w:pPr>
                                    <w:pStyle w:val="TableParagraph"/>
                                    <w:spacing w:before="154" w:line="189" w:lineRule="exact"/>
                                    <w:ind w:left="756"/>
                                    <w:rPr>
                                      <w:rFonts w:ascii="Calibri"/>
                                      <w:sz w:val="18"/>
                                    </w:rPr>
                                  </w:pPr>
                                  <w:r>
                                    <w:rPr>
                                      <w:rFonts w:ascii="Calibri"/>
                                      <w:color w:val="585858"/>
                                      <w:sz w:val="18"/>
                                    </w:rPr>
                                    <w:t>2</w:t>
                                  </w:r>
                                </w:p>
                                <w:p w14:paraId="303F1BD1" w14:textId="77777777" w:rsidR="00620AF0" w:rsidRDefault="00000000">
                                  <w:pPr>
                                    <w:pStyle w:val="TableParagraph"/>
                                    <w:spacing w:line="189" w:lineRule="exact"/>
                                    <w:ind w:left="2820"/>
                                    <w:rPr>
                                      <w:rFonts w:ascii="Calibri"/>
                                      <w:sz w:val="18"/>
                                    </w:rPr>
                                  </w:pPr>
                                  <w:r>
                                    <w:rPr>
                                      <w:rFonts w:ascii="Calibri"/>
                                      <w:color w:val="404040"/>
                                      <w:sz w:val="18"/>
                                    </w:rPr>
                                    <w:t>1.4</w:t>
                                  </w:r>
                                </w:p>
                                <w:p w14:paraId="001AE989" w14:textId="77777777" w:rsidR="00620AF0" w:rsidRDefault="00000000">
                                  <w:pPr>
                                    <w:pStyle w:val="TableParagraph"/>
                                    <w:tabs>
                                      <w:tab w:val="left" w:pos="4956"/>
                                      <w:tab w:val="left" w:pos="7898"/>
                                    </w:tabs>
                                    <w:spacing w:before="161" w:line="189" w:lineRule="auto"/>
                                    <w:ind w:left="756"/>
                                    <w:rPr>
                                      <w:rFonts w:ascii="Calibri"/>
                                      <w:sz w:val="18"/>
                                    </w:rPr>
                                  </w:pPr>
                                  <w:r>
                                    <w:rPr>
                                      <w:rFonts w:ascii="Calibri"/>
                                      <w:color w:val="585858"/>
                                      <w:position w:val="-4"/>
                                      <w:sz w:val="18"/>
                                    </w:rPr>
                                    <w:t>1</w:t>
                                  </w:r>
                                  <w:r>
                                    <w:rPr>
                                      <w:rFonts w:ascii="Calibri"/>
                                      <w:color w:val="585858"/>
                                      <w:position w:val="-4"/>
                                      <w:sz w:val="18"/>
                                    </w:rPr>
                                    <w:tab/>
                                  </w:r>
                                  <w:r>
                                    <w:rPr>
                                      <w:rFonts w:ascii="Calibri"/>
                                      <w:color w:val="404040"/>
                                      <w:position w:val="-14"/>
                                      <w:sz w:val="18"/>
                                    </w:rPr>
                                    <w:t>0.5</w:t>
                                  </w:r>
                                  <w:r>
                                    <w:rPr>
                                      <w:rFonts w:ascii="Calibri"/>
                                      <w:color w:val="404040"/>
                                      <w:position w:val="-14"/>
                                      <w:sz w:val="18"/>
                                    </w:rPr>
                                    <w:tab/>
                                  </w:r>
                                  <w:r>
                                    <w:rPr>
                                      <w:rFonts w:ascii="Calibri"/>
                                      <w:color w:val="404040"/>
                                      <w:sz w:val="18"/>
                                    </w:rPr>
                                    <w:t>0.75</w:t>
                                  </w:r>
                                </w:p>
                                <w:p w14:paraId="237DE09F" w14:textId="77777777" w:rsidR="00620AF0" w:rsidRDefault="00000000">
                                  <w:pPr>
                                    <w:pStyle w:val="TableParagraph"/>
                                    <w:spacing w:line="180" w:lineRule="exact"/>
                                    <w:ind w:left="1923"/>
                                    <w:rPr>
                                      <w:rFonts w:ascii="Calibri"/>
                                      <w:sz w:val="18"/>
                                    </w:rPr>
                                  </w:pPr>
                                  <w:r>
                                    <w:rPr>
                                      <w:rFonts w:ascii="Calibri"/>
                                      <w:color w:val="404040"/>
                                      <w:sz w:val="18"/>
                                    </w:rPr>
                                    <w:t>0.25</w:t>
                                  </w:r>
                                </w:p>
                              </w:tc>
                            </w:tr>
                            <w:tr w:rsidR="00620AF0" w14:paraId="7E156604" w14:textId="77777777">
                              <w:trPr>
                                <w:trHeight w:val="262"/>
                              </w:trPr>
                              <w:tc>
                                <w:tcPr>
                                  <w:tcW w:w="1015" w:type="dxa"/>
                                  <w:gridSpan w:val="2"/>
                                  <w:tcBorders>
                                    <w:top w:val="nil"/>
                                    <w:bottom w:val="nil"/>
                                  </w:tcBorders>
                                </w:tcPr>
                                <w:p w14:paraId="5399412D" w14:textId="77777777" w:rsidR="00620AF0" w:rsidRDefault="00620AF0">
                                  <w:pPr>
                                    <w:pStyle w:val="TableParagraph"/>
                                    <w:rPr>
                                      <w:sz w:val="18"/>
                                    </w:rPr>
                                  </w:pPr>
                                </w:p>
                              </w:tc>
                              <w:tc>
                                <w:tcPr>
                                  <w:tcW w:w="2986" w:type="dxa"/>
                                </w:tcPr>
                                <w:p w14:paraId="39664D04" w14:textId="77777777" w:rsidR="00620AF0" w:rsidRDefault="00000000">
                                  <w:pPr>
                                    <w:pStyle w:val="TableParagraph"/>
                                    <w:spacing w:before="12"/>
                                    <w:ind w:left="17"/>
                                    <w:jc w:val="center"/>
                                    <w:rPr>
                                      <w:rFonts w:ascii="Calibri"/>
                                      <w:sz w:val="18"/>
                                    </w:rPr>
                                  </w:pPr>
                                  <w:r>
                                    <w:rPr>
                                      <w:rFonts w:ascii="Calibri"/>
                                      <w:color w:val="585858"/>
                                      <w:sz w:val="18"/>
                                    </w:rPr>
                                    <w:t>1</w:t>
                                  </w:r>
                                </w:p>
                              </w:tc>
                              <w:tc>
                                <w:tcPr>
                                  <w:tcW w:w="2988" w:type="dxa"/>
                                </w:tcPr>
                                <w:p w14:paraId="24A55AFC" w14:textId="77777777" w:rsidR="00620AF0" w:rsidRDefault="00000000">
                                  <w:pPr>
                                    <w:pStyle w:val="TableParagraph"/>
                                    <w:spacing w:before="12"/>
                                    <w:ind w:left="19"/>
                                    <w:jc w:val="center"/>
                                    <w:rPr>
                                      <w:rFonts w:ascii="Calibri"/>
                                      <w:sz w:val="18"/>
                                    </w:rPr>
                                  </w:pPr>
                                  <w:r>
                                    <w:rPr>
                                      <w:rFonts w:ascii="Calibri"/>
                                      <w:color w:val="585858"/>
                                      <w:sz w:val="18"/>
                                    </w:rPr>
                                    <w:t>2</w:t>
                                  </w:r>
                                </w:p>
                              </w:tc>
                              <w:tc>
                                <w:tcPr>
                                  <w:tcW w:w="2987" w:type="dxa"/>
                                </w:tcPr>
                                <w:p w14:paraId="76A048CA" w14:textId="77777777" w:rsidR="00620AF0" w:rsidRDefault="00000000">
                                  <w:pPr>
                                    <w:pStyle w:val="TableParagraph"/>
                                    <w:spacing w:before="12"/>
                                    <w:ind w:left="18"/>
                                    <w:jc w:val="center"/>
                                    <w:rPr>
                                      <w:rFonts w:ascii="Calibri"/>
                                      <w:sz w:val="18"/>
                                    </w:rPr>
                                  </w:pPr>
                                  <w:r>
                                    <w:rPr>
                                      <w:rFonts w:ascii="Calibri"/>
                                      <w:color w:val="585858"/>
                                      <w:sz w:val="18"/>
                                    </w:rPr>
                                    <w:t>3</w:t>
                                  </w:r>
                                </w:p>
                              </w:tc>
                            </w:tr>
                            <w:tr w:rsidR="00620AF0" w14:paraId="64230958" w14:textId="77777777">
                              <w:trPr>
                                <w:trHeight w:val="272"/>
                              </w:trPr>
                              <w:tc>
                                <w:tcPr>
                                  <w:tcW w:w="240" w:type="dxa"/>
                                  <w:vMerge w:val="restart"/>
                                  <w:tcBorders>
                                    <w:top w:val="nil"/>
                                    <w:bottom w:val="nil"/>
                                  </w:tcBorders>
                                </w:tcPr>
                                <w:p w14:paraId="15F79261" w14:textId="77777777" w:rsidR="00620AF0" w:rsidRDefault="00620AF0">
                                  <w:pPr>
                                    <w:pStyle w:val="TableParagraph"/>
                                  </w:pPr>
                                </w:p>
                              </w:tc>
                              <w:tc>
                                <w:tcPr>
                                  <w:tcW w:w="775" w:type="dxa"/>
                                </w:tcPr>
                                <w:p w14:paraId="55B74E81" w14:textId="77777777" w:rsidR="00620AF0" w:rsidRDefault="00000000">
                                  <w:pPr>
                                    <w:pStyle w:val="TableParagraph"/>
                                    <w:spacing w:before="12"/>
                                    <w:ind w:left="205"/>
                                    <w:rPr>
                                      <w:rFonts w:ascii="Calibri"/>
                                      <w:sz w:val="18"/>
                                    </w:rPr>
                                  </w:pPr>
                                  <w:r>
                                    <w:rPr>
                                      <w:rFonts w:ascii="Calibri"/>
                                      <w:color w:val="585858"/>
                                      <w:sz w:val="18"/>
                                    </w:rPr>
                                    <w:t>salinity</w:t>
                                  </w:r>
                                </w:p>
                              </w:tc>
                              <w:tc>
                                <w:tcPr>
                                  <w:tcW w:w="2986" w:type="dxa"/>
                                </w:tcPr>
                                <w:p w14:paraId="744B9EB3" w14:textId="77777777" w:rsidR="00620AF0" w:rsidRDefault="00000000">
                                  <w:pPr>
                                    <w:pStyle w:val="TableParagraph"/>
                                    <w:spacing w:before="16"/>
                                    <w:ind w:left="1314" w:right="1297"/>
                                    <w:jc w:val="center"/>
                                    <w:rPr>
                                      <w:rFonts w:ascii="Calibri"/>
                                      <w:sz w:val="18"/>
                                    </w:rPr>
                                  </w:pPr>
                                  <w:r>
                                    <w:rPr>
                                      <w:rFonts w:ascii="Calibri"/>
                                      <w:color w:val="585858"/>
                                      <w:sz w:val="18"/>
                                    </w:rPr>
                                    <w:t>0.25</w:t>
                                  </w:r>
                                </w:p>
                              </w:tc>
                              <w:tc>
                                <w:tcPr>
                                  <w:tcW w:w="2988" w:type="dxa"/>
                                </w:tcPr>
                                <w:p w14:paraId="14143230" w14:textId="77777777" w:rsidR="00620AF0" w:rsidRDefault="00000000">
                                  <w:pPr>
                                    <w:pStyle w:val="TableParagraph"/>
                                    <w:spacing w:before="16"/>
                                    <w:ind w:left="1361" w:right="1343"/>
                                    <w:jc w:val="center"/>
                                    <w:rPr>
                                      <w:rFonts w:ascii="Calibri"/>
                                      <w:sz w:val="18"/>
                                    </w:rPr>
                                  </w:pPr>
                                  <w:r>
                                    <w:rPr>
                                      <w:rFonts w:ascii="Calibri"/>
                                      <w:color w:val="585858"/>
                                      <w:sz w:val="18"/>
                                    </w:rPr>
                                    <w:t>0.5</w:t>
                                  </w:r>
                                </w:p>
                              </w:tc>
                              <w:tc>
                                <w:tcPr>
                                  <w:tcW w:w="2987" w:type="dxa"/>
                                </w:tcPr>
                                <w:p w14:paraId="65D62A56" w14:textId="77777777" w:rsidR="00620AF0" w:rsidRDefault="00000000">
                                  <w:pPr>
                                    <w:pStyle w:val="TableParagraph"/>
                                    <w:spacing w:before="16"/>
                                    <w:ind w:left="1315" w:right="1296"/>
                                    <w:jc w:val="center"/>
                                    <w:rPr>
                                      <w:rFonts w:ascii="Calibri"/>
                                      <w:sz w:val="18"/>
                                    </w:rPr>
                                  </w:pPr>
                                  <w:r>
                                    <w:rPr>
                                      <w:rFonts w:ascii="Calibri"/>
                                      <w:color w:val="585858"/>
                                      <w:sz w:val="18"/>
                                    </w:rPr>
                                    <w:t>0.75</w:t>
                                  </w:r>
                                </w:p>
                              </w:tc>
                            </w:tr>
                            <w:tr w:rsidR="00620AF0" w14:paraId="0282D676" w14:textId="77777777">
                              <w:trPr>
                                <w:trHeight w:val="272"/>
                              </w:trPr>
                              <w:tc>
                                <w:tcPr>
                                  <w:tcW w:w="240" w:type="dxa"/>
                                  <w:vMerge/>
                                  <w:tcBorders>
                                    <w:top w:val="nil"/>
                                    <w:bottom w:val="nil"/>
                                  </w:tcBorders>
                                </w:tcPr>
                                <w:p w14:paraId="2F2A6896" w14:textId="77777777" w:rsidR="00620AF0" w:rsidRDefault="00620AF0">
                                  <w:pPr>
                                    <w:rPr>
                                      <w:sz w:val="2"/>
                                      <w:szCs w:val="2"/>
                                    </w:rPr>
                                  </w:pPr>
                                </w:p>
                              </w:tc>
                              <w:tc>
                                <w:tcPr>
                                  <w:tcW w:w="775" w:type="dxa"/>
                                </w:tcPr>
                                <w:p w14:paraId="08FB0063" w14:textId="77777777" w:rsidR="00620AF0" w:rsidRDefault="00000000">
                                  <w:pPr>
                                    <w:pStyle w:val="TableParagraph"/>
                                    <w:spacing w:before="11"/>
                                    <w:ind w:left="205"/>
                                    <w:rPr>
                                      <w:rFonts w:ascii="Calibri"/>
                                      <w:sz w:val="18"/>
                                    </w:rPr>
                                  </w:pPr>
                                  <w:r>
                                    <w:rPr>
                                      <w:rFonts w:ascii="Calibri"/>
                                      <w:color w:val="585858"/>
                                      <w:sz w:val="18"/>
                                    </w:rPr>
                                    <w:t>SE%</w:t>
                                  </w:r>
                                </w:p>
                              </w:tc>
                              <w:tc>
                                <w:tcPr>
                                  <w:tcW w:w="2986" w:type="dxa"/>
                                </w:tcPr>
                                <w:p w14:paraId="204A8ACB" w14:textId="77777777" w:rsidR="00620AF0" w:rsidRDefault="00000000">
                                  <w:pPr>
                                    <w:pStyle w:val="TableParagraph"/>
                                    <w:spacing w:before="17"/>
                                    <w:ind w:left="1314" w:right="1297"/>
                                    <w:jc w:val="center"/>
                                    <w:rPr>
                                      <w:rFonts w:ascii="Calibri"/>
                                      <w:sz w:val="18"/>
                                    </w:rPr>
                                  </w:pPr>
                                  <w:r>
                                    <w:rPr>
                                      <w:rFonts w:ascii="Calibri"/>
                                      <w:color w:val="585858"/>
                                      <w:sz w:val="18"/>
                                    </w:rPr>
                                    <w:t>1.4</w:t>
                                  </w:r>
                                </w:p>
                              </w:tc>
                              <w:tc>
                                <w:tcPr>
                                  <w:tcW w:w="2988" w:type="dxa"/>
                                </w:tcPr>
                                <w:p w14:paraId="66BB4365" w14:textId="77777777" w:rsidR="00620AF0" w:rsidRDefault="00000000">
                                  <w:pPr>
                                    <w:pStyle w:val="TableParagraph"/>
                                    <w:spacing w:before="17"/>
                                    <w:ind w:left="1361" w:right="1343"/>
                                    <w:jc w:val="center"/>
                                    <w:rPr>
                                      <w:rFonts w:ascii="Calibri"/>
                                      <w:sz w:val="18"/>
                                    </w:rPr>
                                  </w:pPr>
                                  <w:r>
                                    <w:rPr>
                                      <w:rFonts w:ascii="Calibri"/>
                                      <w:color w:val="585858"/>
                                      <w:sz w:val="18"/>
                                    </w:rPr>
                                    <w:t>3.5</w:t>
                                  </w:r>
                                </w:p>
                              </w:tc>
                              <w:tc>
                                <w:tcPr>
                                  <w:tcW w:w="2987" w:type="dxa"/>
                                </w:tcPr>
                                <w:p w14:paraId="391555A1" w14:textId="77777777" w:rsidR="00620AF0" w:rsidRDefault="00000000">
                                  <w:pPr>
                                    <w:pStyle w:val="TableParagraph"/>
                                    <w:spacing w:before="17"/>
                                    <w:ind w:left="1315" w:right="1296"/>
                                    <w:jc w:val="center"/>
                                    <w:rPr>
                                      <w:rFonts w:ascii="Calibri"/>
                                      <w:sz w:val="18"/>
                                    </w:rPr>
                                  </w:pPr>
                                  <w:r>
                                    <w:rPr>
                                      <w:rFonts w:ascii="Calibri"/>
                                      <w:color w:val="585858"/>
                                      <w:sz w:val="18"/>
                                    </w:rPr>
                                    <w:t>5.6</w:t>
                                  </w:r>
                                </w:p>
                              </w:tc>
                            </w:tr>
                            <w:tr w:rsidR="00620AF0" w14:paraId="324AE2F0" w14:textId="77777777">
                              <w:trPr>
                                <w:trHeight w:val="357"/>
                              </w:trPr>
                              <w:tc>
                                <w:tcPr>
                                  <w:tcW w:w="9976" w:type="dxa"/>
                                  <w:gridSpan w:val="5"/>
                                  <w:tcBorders>
                                    <w:top w:val="nil"/>
                                  </w:tcBorders>
                                </w:tcPr>
                                <w:p w14:paraId="706A1F97" w14:textId="77777777" w:rsidR="00620AF0" w:rsidRDefault="00000000">
                                  <w:pPr>
                                    <w:pStyle w:val="TableParagraph"/>
                                    <w:tabs>
                                      <w:tab w:val="left" w:pos="1335"/>
                                    </w:tabs>
                                    <w:spacing w:before="36"/>
                                    <w:ind w:left="540"/>
                                    <w:jc w:val="center"/>
                                    <w:rPr>
                                      <w:rFonts w:ascii="Calibri"/>
                                      <w:sz w:val="18"/>
                                    </w:rPr>
                                  </w:pPr>
                                  <w:r>
                                    <w:rPr>
                                      <w:rFonts w:ascii="Calibri"/>
                                      <w:color w:val="585858"/>
                                      <w:sz w:val="18"/>
                                    </w:rPr>
                                    <w:t>salinity</w:t>
                                  </w:r>
                                  <w:r>
                                    <w:rPr>
                                      <w:rFonts w:ascii="Calibri"/>
                                      <w:color w:val="585858"/>
                                      <w:sz w:val="18"/>
                                    </w:rPr>
                                    <w:tab/>
                                    <w:t>SE%</w:t>
                                  </w:r>
                                </w:p>
                              </w:tc>
                            </w:tr>
                          </w:tbl>
                          <w:p w14:paraId="7DF0DE23" w14:textId="77777777" w:rsidR="00620AF0" w:rsidRDefault="00620AF0">
                            <w:pPr>
                              <w:pStyle w:val="BodyText"/>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6BEFC" id="Text Box 6" o:spid="_x0000_s1191" type="#_x0000_t202" style="position:absolute;margin-left:1in;margin-top:3.55pt;width:472.2pt;height:28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" filled="f" stroked="f">
                <v:textbox inset="0,0,0,0">
                  <w:txbxContent>
                    <w:tbl>
                      <w:tblPr>
                        <w:tblW w:w="0" w:type="auto"/>
                        <w:tblInd w:w="7"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4A0" w:firstRow="1" w:lastRow="0" w:firstColumn="1" w:lastColumn="0" w:noHBand="0" w:noVBand="1"/>
                      </w:tblPr>
                      <w:tblGrid>
                        <w:gridCol w:w="240"/>
                        <w:gridCol w:w="775"/>
                        <w:gridCol w:w="2986"/>
                        <w:gridCol w:w="2988"/>
                        <w:gridCol w:w="2987"/>
                      </w:tblGrid>
                      <w:tr w:rsidR="00620AF0" w14:paraId="2F1F01EA" w14:textId="77777777">
                        <w:trPr>
                          <w:trHeight w:val="4377"/>
                        </w:trPr>
                        <w:tc>
                          <w:tcPr>
                            <w:tcW w:w="9976" w:type="dxa"/>
                            <w:gridSpan w:val="5"/>
                            <w:tcBorders>
                              <w:bottom w:val="nil"/>
                            </w:tcBorders>
                          </w:tcPr>
                          <w:p w14:paraId="2E1B2745" w14:textId="77777777" w:rsidR="00620AF0" w:rsidRDefault="00000000">
                            <w:pPr>
                              <w:pStyle w:val="TableParagraph"/>
                              <w:spacing w:before="143"/>
                              <w:ind w:left="14"/>
                              <w:jc w:val="center"/>
                              <w:rPr>
                                <w:rFonts w:ascii="Calibri"/>
                                <w:sz w:val="28"/>
                              </w:rPr>
                            </w:pPr>
                            <w:r>
                              <w:rPr>
                                <w:rFonts w:ascii="Calibri"/>
                                <w:color w:val="585858"/>
                                <w:sz w:val="28"/>
                              </w:rPr>
                              <w:t>SALINITY</w:t>
                            </w:r>
                          </w:p>
                          <w:p w14:paraId="62BE5503" w14:textId="77777777" w:rsidR="00620AF0" w:rsidRDefault="00620AF0">
                            <w:pPr>
                              <w:pStyle w:val="TableParagraph"/>
                              <w:spacing w:before="4"/>
                              <w:rPr>
                                <w:sz w:val="26"/>
                              </w:rPr>
                            </w:pPr>
                          </w:p>
                          <w:p w14:paraId="3AD030DA" w14:textId="77777777" w:rsidR="00620AF0" w:rsidRDefault="00000000">
                            <w:pPr>
                              <w:pStyle w:val="TableParagraph"/>
                              <w:tabs>
                                <w:tab w:val="left" w:pos="8795"/>
                              </w:tabs>
                              <w:ind w:left="756"/>
                              <w:rPr>
                                <w:rFonts w:ascii="Calibri"/>
                                <w:sz w:val="18"/>
                              </w:rPr>
                            </w:pPr>
                            <w:r>
                              <w:rPr>
                                <w:rFonts w:ascii="Calibri"/>
                                <w:color w:val="585858"/>
                                <w:position w:val="4"/>
                                <w:sz w:val="18"/>
                              </w:rPr>
                              <w:t>6</w:t>
                            </w:r>
                            <w:r>
                              <w:rPr>
                                <w:rFonts w:ascii="Calibri"/>
                                <w:color w:val="585858"/>
                                <w:position w:val="4"/>
                                <w:sz w:val="18"/>
                              </w:rPr>
                              <w:tab/>
                            </w:r>
                            <w:r>
                              <w:rPr>
                                <w:rFonts w:ascii="Calibri"/>
                                <w:color w:val="404040"/>
                                <w:sz w:val="18"/>
                              </w:rPr>
                              <w:t>5.6</w:t>
                            </w:r>
                          </w:p>
                          <w:p w14:paraId="5FEEF016" w14:textId="77777777" w:rsidR="00620AF0" w:rsidRDefault="00620AF0">
                            <w:pPr>
                              <w:pStyle w:val="TableParagraph"/>
                              <w:spacing w:before="7"/>
                              <w:rPr>
                                <w:sz w:val="27"/>
                              </w:rPr>
                            </w:pPr>
                          </w:p>
                          <w:p w14:paraId="6C7D7479" w14:textId="77777777" w:rsidR="00620AF0" w:rsidRDefault="00000000">
                            <w:pPr>
                              <w:pStyle w:val="TableParagraph"/>
                              <w:ind w:left="756"/>
                              <w:rPr>
                                <w:rFonts w:ascii="Calibri"/>
                                <w:sz w:val="18"/>
                              </w:rPr>
                            </w:pPr>
                            <w:r>
                              <w:rPr>
                                <w:rFonts w:ascii="Calibri"/>
                                <w:color w:val="585858"/>
                                <w:sz w:val="18"/>
                              </w:rPr>
                              <w:t>5</w:t>
                            </w:r>
                          </w:p>
                          <w:p w14:paraId="23EA4929" w14:textId="77777777" w:rsidR="00620AF0" w:rsidRDefault="00620AF0">
                            <w:pPr>
                              <w:pStyle w:val="TableParagraph"/>
                              <w:rPr>
                                <w:sz w:val="18"/>
                              </w:rPr>
                            </w:pPr>
                          </w:p>
                          <w:p w14:paraId="6E055F77" w14:textId="77777777" w:rsidR="00620AF0" w:rsidRDefault="00000000">
                            <w:pPr>
                              <w:pStyle w:val="TableParagraph"/>
                              <w:tabs>
                                <w:tab w:val="left" w:pos="5807"/>
                              </w:tabs>
                              <w:spacing w:before="154"/>
                              <w:ind w:left="756"/>
                              <w:rPr>
                                <w:rFonts w:ascii="Calibri"/>
                                <w:sz w:val="18"/>
                              </w:rPr>
                            </w:pPr>
                            <w:r>
                              <w:rPr>
                                <w:rFonts w:ascii="Calibri"/>
                                <w:color w:val="585858"/>
                                <w:position w:val="10"/>
                                <w:sz w:val="18"/>
                              </w:rPr>
                              <w:t>4</w:t>
                            </w:r>
                            <w:r>
                              <w:rPr>
                                <w:rFonts w:ascii="Calibri"/>
                                <w:color w:val="585858"/>
                                <w:position w:val="10"/>
                                <w:sz w:val="18"/>
                              </w:rPr>
                              <w:tab/>
                            </w:r>
                            <w:r>
                              <w:rPr>
                                <w:rFonts w:ascii="Calibri"/>
                                <w:color w:val="404040"/>
                                <w:sz w:val="18"/>
                              </w:rPr>
                              <w:t>3.5</w:t>
                            </w:r>
                          </w:p>
                          <w:p w14:paraId="5F2C5390" w14:textId="77777777" w:rsidR="00620AF0" w:rsidRDefault="00620AF0">
                            <w:pPr>
                              <w:pStyle w:val="TableParagraph"/>
                              <w:spacing w:before="7"/>
                            </w:pPr>
                          </w:p>
                          <w:p w14:paraId="428E948D" w14:textId="77777777" w:rsidR="00620AF0" w:rsidRDefault="00000000">
                            <w:pPr>
                              <w:pStyle w:val="TableParagraph"/>
                              <w:ind w:left="756"/>
                              <w:rPr>
                                <w:rFonts w:ascii="Calibri"/>
                                <w:sz w:val="18"/>
                              </w:rPr>
                            </w:pPr>
                            <w:r>
                              <w:rPr>
                                <w:rFonts w:ascii="Calibri"/>
                                <w:color w:val="585858"/>
                                <w:sz w:val="18"/>
                              </w:rPr>
                              <w:t>3</w:t>
                            </w:r>
                          </w:p>
                          <w:p w14:paraId="72E5CBDF" w14:textId="77777777" w:rsidR="00620AF0" w:rsidRDefault="00620AF0">
                            <w:pPr>
                              <w:pStyle w:val="TableParagraph"/>
                              <w:rPr>
                                <w:sz w:val="18"/>
                              </w:rPr>
                            </w:pPr>
                          </w:p>
                          <w:p w14:paraId="74CB245E" w14:textId="77777777" w:rsidR="00620AF0" w:rsidRDefault="00000000">
                            <w:pPr>
                              <w:pStyle w:val="TableParagraph"/>
                              <w:spacing w:before="154" w:line="189" w:lineRule="exact"/>
                              <w:ind w:left="756"/>
                              <w:rPr>
                                <w:rFonts w:ascii="Calibri"/>
                                <w:sz w:val="18"/>
                              </w:rPr>
                            </w:pPr>
                            <w:r>
                              <w:rPr>
                                <w:rFonts w:ascii="Calibri"/>
                                <w:color w:val="585858"/>
                                <w:sz w:val="18"/>
                              </w:rPr>
                              <w:t>2</w:t>
                            </w:r>
                          </w:p>
                          <w:p w14:paraId="303F1BD1" w14:textId="77777777" w:rsidR="00620AF0" w:rsidRDefault="00000000">
                            <w:pPr>
                              <w:pStyle w:val="TableParagraph"/>
                              <w:spacing w:line="189" w:lineRule="exact"/>
                              <w:ind w:left="2820"/>
                              <w:rPr>
                                <w:rFonts w:ascii="Calibri"/>
                                <w:sz w:val="18"/>
                              </w:rPr>
                            </w:pPr>
                            <w:r>
                              <w:rPr>
                                <w:rFonts w:ascii="Calibri"/>
                                <w:color w:val="404040"/>
                                <w:sz w:val="18"/>
                              </w:rPr>
                              <w:t>1.4</w:t>
                            </w:r>
                          </w:p>
                          <w:p w14:paraId="001AE989" w14:textId="77777777" w:rsidR="00620AF0" w:rsidRDefault="00000000">
                            <w:pPr>
                              <w:pStyle w:val="TableParagraph"/>
                              <w:tabs>
                                <w:tab w:val="left" w:pos="4956"/>
                                <w:tab w:val="left" w:pos="7898"/>
                              </w:tabs>
                              <w:spacing w:before="161" w:line="189" w:lineRule="auto"/>
                              <w:ind w:left="756"/>
                              <w:rPr>
                                <w:rFonts w:ascii="Calibri"/>
                                <w:sz w:val="18"/>
                              </w:rPr>
                            </w:pPr>
                            <w:r>
                              <w:rPr>
                                <w:rFonts w:ascii="Calibri"/>
                                <w:color w:val="585858"/>
                                <w:position w:val="-4"/>
                                <w:sz w:val="18"/>
                              </w:rPr>
                              <w:t>1</w:t>
                            </w:r>
                            <w:r>
                              <w:rPr>
                                <w:rFonts w:ascii="Calibri"/>
                                <w:color w:val="585858"/>
                                <w:position w:val="-4"/>
                                <w:sz w:val="18"/>
                              </w:rPr>
                              <w:tab/>
                            </w:r>
                            <w:r>
                              <w:rPr>
                                <w:rFonts w:ascii="Calibri"/>
                                <w:color w:val="404040"/>
                                <w:position w:val="-14"/>
                                <w:sz w:val="18"/>
                              </w:rPr>
                              <w:t>0.5</w:t>
                            </w:r>
                            <w:r>
                              <w:rPr>
                                <w:rFonts w:ascii="Calibri"/>
                                <w:color w:val="404040"/>
                                <w:position w:val="-14"/>
                                <w:sz w:val="18"/>
                              </w:rPr>
                              <w:tab/>
                            </w:r>
                            <w:r>
                              <w:rPr>
                                <w:rFonts w:ascii="Calibri"/>
                                <w:color w:val="404040"/>
                                <w:sz w:val="18"/>
                              </w:rPr>
                              <w:t>0.75</w:t>
                            </w:r>
                          </w:p>
                          <w:p w14:paraId="237DE09F" w14:textId="77777777" w:rsidR="00620AF0" w:rsidRDefault="00000000">
                            <w:pPr>
                              <w:pStyle w:val="TableParagraph"/>
                              <w:spacing w:line="180" w:lineRule="exact"/>
                              <w:ind w:left="1923"/>
                              <w:rPr>
                                <w:rFonts w:ascii="Calibri"/>
                                <w:sz w:val="18"/>
                              </w:rPr>
                            </w:pPr>
                            <w:r>
                              <w:rPr>
                                <w:rFonts w:ascii="Calibri"/>
                                <w:color w:val="404040"/>
                                <w:sz w:val="18"/>
                              </w:rPr>
                              <w:t>0.25</w:t>
                            </w:r>
                          </w:p>
                        </w:tc>
                      </w:tr>
                      <w:tr w:rsidR="00620AF0" w14:paraId="7E156604" w14:textId="77777777">
                        <w:trPr>
                          <w:trHeight w:val="262"/>
                        </w:trPr>
                        <w:tc>
                          <w:tcPr>
                            <w:tcW w:w="1015" w:type="dxa"/>
                            <w:gridSpan w:val="2"/>
                            <w:tcBorders>
                              <w:top w:val="nil"/>
                              <w:bottom w:val="nil"/>
                            </w:tcBorders>
                          </w:tcPr>
                          <w:p w14:paraId="5399412D" w14:textId="77777777" w:rsidR="00620AF0" w:rsidRDefault="00620AF0">
                            <w:pPr>
                              <w:pStyle w:val="TableParagraph"/>
                              <w:rPr>
                                <w:sz w:val="18"/>
                              </w:rPr>
                            </w:pPr>
                          </w:p>
                        </w:tc>
                        <w:tc>
                          <w:tcPr>
                            <w:tcW w:w="2986" w:type="dxa"/>
                          </w:tcPr>
                          <w:p w14:paraId="39664D04" w14:textId="77777777" w:rsidR="00620AF0" w:rsidRDefault="00000000">
                            <w:pPr>
                              <w:pStyle w:val="TableParagraph"/>
                              <w:spacing w:before="12"/>
                              <w:ind w:left="17"/>
                              <w:jc w:val="center"/>
                              <w:rPr>
                                <w:rFonts w:ascii="Calibri"/>
                                <w:sz w:val="18"/>
                              </w:rPr>
                            </w:pPr>
                            <w:r>
                              <w:rPr>
                                <w:rFonts w:ascii="Calibri"/>
                                <w:color w:val="585858"/>
                                <w:sz w:val="18"/>
                              </w:rPr>
                              <w:t>1</w:t>
                            </w:r>
                          </w:p>
                        </w:tc>
                        <w:tc>
                          <w:tcPr>
                            <w:tcW w:w="2988" w:type="dxa"/>
                          </w:tcPr>
                          <w:p w14:paraId="24A55AFC" w14:textId="77777777" w:rsidR="00620AF0" w:rsidRDefault="00000000">
                            <w:pPr>
                              <w:pStyle w:val="TableParagraph"/>
                              <w:spacing w:before="12"/>
                              <w:ind w:left="19"/>
                              <w:jc w:val="center"/>
                              <w:rPr>
                                <w:rFonts w:ascii="Calibri"/>
                                <w:sz w:val="18"/>
                              </w:rPr>
                            </w:pPr>
                            <w:r>
                              <w:rPr>
                                <w:rFonts w:ascii="Calibri"/>
                                <w:color w:val="585858"/>
                                <w:sz w:val="18"/>
                              </w:rPr>
                              <w:t>2</w:t>
                            </w:r>
                          </w:p>
                        </w:tc>
                        <w:tc>
                          <w:tcPr>
                            <w:tcW w:w="2987" w:type="dxa"/>
                          </w:tcPr>
                          <w:p w14:paraId="76A048CA" w14:textId="77777777" w:rsidR="00620AF0" w:rsidRDefault="00000000">
                            <w:pPr>
                              <w:pStyle w:val="TableParagraph"/>
                              <w:spacing w:before="12"/>
                              <w:ind w:left="18"/>
                              <w:jc w:val="center"/>
                              <w:rPr>
                                <w:rFonts w:ascii="Calibri"/>
                                <w:sz w:val="18"/>
                              </w:rPr>
                            </w:pPr>
                            <w:r>
                              <w:rPr>
                                <w:rFonts w:ascii="Calibri"/>
                                <w:color w:val="585858"/>
                                <w:sz w:val="18"/>
                              </w:rPr>
                              <w:t>3</w:t>
                            </w:r>
                          </w:p>
                        </w:tc>
                      </w:tr>
                      <w:tr w:rsidR="00620AF0" w14:paraId="64230958" w14:textId="77777777">
                        <w:trPr>
                          <w:trHeight w:val="272"/>
                        </w:trPr>
                        <w:tc>
                          <w:tcPr>
                            <w:tcW w:w="240" w:type="dxa"/>
                            <w:vMerge w:val="restart"/>
                            <w:tcBorders>
                              <w:top w:val="nil"/>
                              <w:bottom w:val="nil"/>
                            </w:tcBorders>
                          </w:tcPr>
                          <w:p w14:paraId="15F79261" w14:textId="77777777" w:rsidR="00620AF0" w:rsidRDefault="00620AF0">
                            <w:pPr>
                              <w:pStyle w:val="TableParagraph"/>
                            </w:pPr>
                          </w:p>
                        </w:tc>
                        <w:tc>
                          <w:tcPr>
                            <w:tcW w:w="775" w:type="dxa"/>
                          </w:tcPr>
                          <w:p w14:paraId="55B74E81" w14:textId="77777777" w:rsidR="00620AF0" w:rsidRDefault="00000000">
                            <w:pPr>
                              <w:pStyle w:val="TableParagraph"/>
                              <w:spacing w:before="12"/>
                              <w:ind w:left="205"/>
                              <w:rPr>
                                <w:rFonts w:ascii="Calibri"/>
                                <w:sz w:val="18"/>
                              </w:rPr>
                            </w:pPr>
                            <w:r>
                              <w:rPr>
                                <w:rFonts w:ascii="Calibri"/>
                                <w:color w:val="585858"/>
                                <w:sz w:val="18"/>
                              </w:rPr>
                              <w:t>salinity</w:t>
                            </w:r>
                          </w:p>
                        </w:tc>
                        <w:tc>
                          <w:tcPr>
                            <w:tcW w:w="2986" w:type="dxa"/>
                          </w:tcPr>
                          <w:p w14:paraId="744B9EB3" w14:textId="77777777" w:rsidR="00620AF0" w:rsidRDefault="00000000">
                            <w:pPr>
                              <w:pStyle w:val="TableParagraph"/>
                              <w:spacing w:before="16"/>
                              <w:ind w:left="1314" w:right="1297"/>
                              <w:jc w:val="center"/>
                              <w:rPr>
                                <w:rFonts w:ascii="Calibri"/>
                                <w:sz w:val="18"/>
                              </w:rPr>
                            </w:pPr>
                            <w:r>
                              <w:rPr>
                                <w:rFonts w:ascii="Calibri"/>
                                <w:color w:val="585858"/>
                                <w:sz w:val="18"/>
                              </w:rPr>
                              <w:t>0.25</w:t>
                            </w:r>
                          </w:p>
                        </w:tc>
                        <w:tc>
                          <w:tcPr>
                            <w:tcW w:w="2988" w:type="dxa"/>
                          </w:tcPr>
                          <w:p w14:paraId="14143230" w14:textId="77777777" w:rsidR="00620AF0" w:rsidRDefault="00000000">
                            <w:pPr>
                              <w:pStyle w:val="TableParagraph"/>
                              <w:spacing w:before="16"/>
                              <w:ind w:left="1361" w:right="1343"/>
                              <w:jc w:val="center"/>
                              <w:rPr>
                                <w:rFonts w:ascii="Calibri"/>
                                <w:sz w:val="18"/>
                              </w:rPr>
                            </w:pPr>
                            <w:r>
                              <w:rPr>
                                <w:rFonts w:ascii="Calibri"/>
                                <w:color w:val="585858"/>
                                <w:sz w:val="18"/>
                              </w:rPr>
                              <w:t>0.5</w:t>
                            </w:r>
                          </w:p>
                        </w:tc>
                        <w:tc>
                          <w:tcPr>
                            <w:tcW w:w="2987" w:type="dxa"/>
                          </w:tcPr>
                          <w:p w14:paraId="65D62A56" w14:textId="77777777" w:rsidR="00620AF0" w:rsidRDefault="00000000">
                            <w:pPr>
                              <w:pStyle w:val="TableParagraph"/>
                              <w:spacing w:before="16"/>
                              <w:ind w:left="1315" w:right="1296"/>
                              <w:jc w:val="center"/>
                              <w:rPr>
                                <w:rFonts w:ascii="Calibri"/>
                                <w:sz w:val="18"/>
                              </w:rPr>
                            </w:pPr>
                            <w:r>
                              <w:rPr>
                                <w:rFonts w:ascii="Calibri"/>
                                <w:color w:val="585858"/>
                                <w:sz w:val="18"/>
                              </w:rPr>
                              <w:t>0.75</w:t>
                            </w:r>
                          </w:p>
                        </w:tc>
                      </w:tr>
                      <w:tr w:rsidR="00620AF0" w14:paraId="0282D676" w14:textId="77777777">
                        <w:trPr>
                          <w:trHeight w:val="272"/>
                        </w:trPr>
                        <w:tc>
                          <w:tcPr>
                            <w:tcW w:w="240" w:type="dxa"/>
                            <w:vMerge/>
                            <w:tcBorders>
                              <w:top w:val="nil"/>
                              <w:bottom w:val="nil"/>
                            </w:tcBorders>
                          </w:tcPr>
                          <w:p w14:paraId="2F2A6896" w14:textId="77777777" w:rsidR="00620AF0" w:rsidRDefault="00620AF0">
                            <w:pPr>
                              <w:rPr>
                                <w:sz w:val="2"/>
                                <w:szCs w:val="2"/>
                              </w:rPr>
                            </w:pPr>
                          </w:p>
                        </w:tc>
                        <w:tc>
                          <w:tcPr>
                            <w:tcW w:w="775" w:type="dxa"/>
                          </w:tcPr>
                          <w:p w14:paraId="08FB0063" w14:textId="77777777" w:rsidR="00620AF0" w:rsidRDefault="00000000">
                            <w:pPr>
                              <w:pStyle w:val="TableParagraph"/>
                              <w:spacing w:before="11"/>
                              <w:ind w:left="205"/>
                              <w:rPr>
                                <w:rFonts w:ascii="Calibri"/>
                                <w:sz w:val="18"/>
                              </w:rPr>
                            </w:pPr>
                            <w:r>
                              <w:rPr>
                                <w:rFonts w:ascii="Calibri"/>
                                <w:color w:val="585858"/>
                                <w:sz w:val="18"/>
                              </w:rPr>
                              <w:t>SE%</w:t>
                            </w:r>
                          </w:p>
                        </w:tc>
                        <w:tc>
                          <w:tcPr>
                            <w:tcW w:w="2986" w:type="dxa"/>
                          </w:tcPr>
                          <w:p w14:paraId="204A8ACB" w14:textId="77777777" w:rsidR="00620AF0" w:rsidRDefault="00000000">
                            <w:pPr>
                              <w:pStyle w:val="TableParagraph"/>
                              <w:spacing w:before="17"/>
                              <w:ind w:left="1314" w:right="1297"/>
                              <w:jc w:val="center"/>
                              <w:rPr>
                                <w:rFonts w:ascii="Calibri"/>
                                <w:sz w:val="18"/>
                              </w:rPr>
                            </w:pPr>
                            <w:r>
                              <w:rPr>
                                <w:rFonts w:ascii="Calibri"/>
                                <w:color w:val="585858"/>
                                <w:sz w:val="18"/>
                              </w:rPr>
                              <w:t>1.4</w:t>
                            </w:r>
                          </w:p>
                        </w:tc>
                        <w:tc>
                          <w:tcPr>
                            <w:tcW w:w="2988" w:type="dxa"/>
                          </w:tcPr>
                          <w:p w14:paraId="66BB4365" w14:textId="77777777" w:rsidR="00620AF0" w:rsidRDefault="00000000">
                            <w:pPr>
                              <w:pStyle w:val="TableParagraph"/>
                              <w:spacing w:before="17"/>
                              <w:ind w:left="1361" w:right="1343"/>
                              <w:jc w:val="center"/>
                              <w:rPr>
                                <w:rFonts w:ascii="Calibri"/>
                                <w:sz w:val="18"/>
                              </w:rPr>
                            </w:pPr>
                            <w:r>
                              <w:rPr>
                                <w:rFonts w:ascii="Calibri"/>
                                <w:color w:val="585858"/>
                                <w:sz w:val="18"/>
                              </w:rPr>
                              <w:t>3.5</w:t>
                            </w:r>
                          </w:p>
                        </w:tc>
                        <w:tc>
                          <w:tcPr>
                            <w:tcW w:w="2987" w:type="dxa"/>
                          </w:tcPr>
                          <w:p w14:paraId="391555A1" w14:textId="77777777" w:rsidR="00620AF0" w:rsidRDefault="00000000">
                            <w:pPr>
                              <w:pStyle w:val="TableParagraph"/>
                              <w:spacing w:before="17"/>
                              <w:ind w:left="1315" w:right="1296"/>
                              <w:jc w:val="center"/>
                              <w:rPr>
                                <w:rFonts w:ascii="Calibri"/>
                                <w:sz w:val="18"/>
                              </w:rPr>
                            </w:pPr>
                            <w:r>
                              <w:rPr>
                                <w:rFonts w:ascii="Calibri"/>
                                <w:color w:val="585858"/>
                                <w:sz w:val="18"/>
                              </w:rPr>
                              <w:t>5.6</w:t>
                            </w:r>
                          </w:p>
                        </w:tc>
                      </w:tr>
                      <w:tr w:rsidR="00620AF0" w14:paraId="324AE2F0" w14:textId="77777777">
                        <w:trPr>
                          <w:trHeight w:val="357"/>
                        </w:trPr>
                        <w:tc>
                          <w:tcPr>
                            <w:tcW w:w="9976" w:type="dxa"/>
                            <w:gridSpan w:val="5"/>
                            <w:tcBorders>
                              <w:top w:val="nil"/>
                            </w:tcBorders>
                          </w:tcPr>
                          <w:p w14:paraId="706A1F97" w14:textId="77777777" w:rsidR="00620AF0" w:rsidRDefault="00000000">
                            <w:pPr>
                              <w:pStyle w:val="TableParagraph"/>
                              <w:tabs>
                                <w:tab w:val="left" w:pos="1335"/>
                              </w:tabs>
                              <w:spacing w:before="36"/>
                              <w:ind w:left="540"/>
                              <w:jc w:val="center"/>
                              <w:rPr>
                                <w:rFonts w:ascii="Calibri"/>
                                <w:sz w:val="18"/>
                              </w:rPr>
                            </w:pPr>
                            <w:r>
                              <w:rPr>
                                <w:rFonts w:ascii="Calibri"/>
                                <w:color w:val="585858"/>
                                <w:sz w:val="18"/>
                              </w:rPr>
                              <w:t>salinity</w:t>
                            </w:r>
                            <w:r>
                              <w:rPr>
                                <w:rFonts w:ascii="Calibri"/>
                                <w:color w:val="585858"/>
                                <w:sz w:val="18"/>
                              </w:rPr>
                              <w:tab/>
                              <w:t>SE%</w:t>
                            </w:r>
                          </w:p>
                        </w:tc>
                      </w:tr>
                    </w:tbl>
                    <w:p w14:paraId="7DF0DE23" w14:textId="77777777" w:rsidR="00620AF0" w:rsidRDefault="00620AF0">
                      <w:pPr>
                        <w:pStyle w:val="BodyText"/>
                      </w:pPr>
                    </w:p>
                  </w:txbxContent>
                </v:textbox>
                <w10:wrap anchorx="page"/>
              </v:shape>
            </w:pict>
          </mc:Fallback>
        </mc:AlternateContent>
      </w:r>
    </w:p>
    <w:p w14:paraId="778472ED" w14:textId="77777777" w:rsidR="00620AF0" w:rsidRDefault="00620AF0">
      <w:pPr>
        <w:pStyle w:val="BodyText"/>
        <w:rPr>
          <w:sz w:val="20"/>
        </w:rPr>
      </w:pPr>
    </w:p>
    <w:p w14:paraId="2F39E54F" w14:textId="77777777" w:rsidR="00620AF0" w:rsidRDefault="00620AF0">
      <w:pPr>
        <w:pStyle w:val="BodyText"/>
        <w:rPr>
          <w:sz w:val="20"/>
        </w:rPr>
      </w:pPr>
    </w:p>
    <w:p w14:paraId="5B1EE13D" w14:textId="77777777" w:rsidR="00620AF0" w:rsidRDefault="00620AF0">
      <w:pPr>
        <w:pStyle w:val="BodyText"/>
        <w:rPr>
          <w:sz w:val="20"/>
        </w:rPr>
      </w:pPr>
    </w:p>
    <w:p w14:paraId="4AB3BD52" w14:textId="77777777" w:rsidR="00620AF0" w:rsidRDefault="00620AF0">
      <w:pPr>
        <w:pStyle w:val="BodyText"/>
        <w:rPr>
          <w:sz w:val="20"/>
        </w:rPr>
      </w:pPr>
    </w:p>
    <w:p w14:paraId="6C72DCA9" w14:textId="77777777" w:rsidR="00620AF0" w:rsidRDefault="00620AF0">
      <w:pPr>
        <w:pStyle w:val="BodyText"/>
        <w:rPr>
          <w:sz w:val="20"/>
        </w:rPr>
      </w:pPr>
    </w:p>
    <w:p w14:paraId="0D88327D" w14:textId="77777777" w:rsidR="00620AF0" w:rsidRDefault="00620AF0">
      <w:pPr>
        <w:pStyle w:val="BodyText"/>
        <w:rPr>
          <w:sz w:val="20"/>
        </w:rPr>
      </w:pPr>
    </w:p>
    <w:p w14:paraId="3D0598E3" w14:textId="77777777" w:rsidR="00620AF0" w:rsidRDefault="00620AF0">
      <w:pPr>
        <w:pStyle w:val="BodyText"/>
        <w:rPr>
          <w:sz w:val="20"/>
        </w:rPr>
      </w:pPr>
    </w:p>
    <w:p w14:paraId="1AC70E24" w14:textId="77777777" w:rsidR="00620AF0" w:rsidRDefault="00620AF0">
      <w:pPr>
        <w:pStyle w:val="BodyText"/>
        <w:rPr>
          <w:sz w:val="20"/>
        </w:rPr>
      </w:pPr>
    </w:p>
    <w:p w14:paraId="61762E1A" w14:textId="77777777" w:rsidR="00620AF0" w:rsidRDefault="00620AF0">
      <w:pPr>
        <w:pStyle w:val="BodyText"/>
        <w:rPr>
          <w:sz w:val="20"/>
        </w:rPr>
      </w:pPr>
    </w:p>
    <w:p w14:paraId="0DD3900A" w14:textId="77777777" w:rsidR="00620AF0" w:rsidRDefault="00620AF0">
      <w:pPr>
        <w:pStyle w:val="BodyText"/>
        <w:rPr>
          <w:sz w:val="20"/>
        </w:rPr>
      </w:pPr>
    </w:p>
    <w:p w14:paraId="08497507" w14:textId="77777777" w:rsidR="00620AF0" w:rsidRDefault="00620AF0">
      <w:pPr>
        <w:pStyle w:val="BodyText"/>
        <w:rPr>
          <w:sz w:val="20"/>
        </w:rPr>
      </w:pPr>
    </w:p>
    <w:p w14:paraId="051B3329" w14:textId="77777777" w:rsidR="00620AF0" w:rsidRDefault="00620AF0">
      <w:pPr>
        <w:pStyle w:val="BodyText"/>
        <w:rPr>
          <w:sz w:val="20"/>
        </w:rPr>
      </w:pPr>
    </w:p>
    <w:p w14:paraId="7F866669" w14:textId="77777777" w:rsidR="00620AF0" w:rsidRDefault="00620AF0">
      <w:pPr>
        <w:pStyle w:val="BodyText"/>
        <w:rPr>
          <w:sz w:val="20"/>
        </w:rPr>
      </w:pPr>
    </w:p>
    <w:p w14:paraId="6213C506" w14:textId="77777777" w:rsidR="00620AF0" w:rsidRDefault="00620AF0">
      <w:pPr>
        <w:pStyle w:val="BodyText"/>
        <w:rPr>
          <w:sz w:val="20"/>
        </w:rPr>
      </w:pPr>
    </w:p>
    <w:p w14:paraId="2B7A7330" w14:textId="77777777" w:rsidR="00620AF0" w:rsidRDefault="00620AF0">
      <w:pPr>
        <w:pStyle w:val="BodyText"/>
        <w:rPr>
          <w:sz w:val="20"/>
        </w:rPr>
      </w:pPr>
    </w:p>
    <w:p w14:paraId="13A1C385" w14:textId="77777777" w:rsidR="00620AF0" w:rsidRDefault="00620AF0">
      <w:pPr>
        <w:pStyle w:val="BodyText"/>
        <w:rPr>
          <w:sz w:val="20"/>
        </w:rPr>
      </w:pPr>
    </w:p>
    <w:p w14:paraId="3FD678F1" w14:textId="77777777" w:rsidR="00620AF0" w:rsidRDefault="00620AF0">
      <w:pPr>
        <w:pStyle w:val="BodyText"/>
        <w:spacing w:before="2"/>
        <w:rPr>
          <w:sz w:val="22"/>
        </w:rPr>
      </w:pPr>
    </w:p>
    <w:p w14:paraId="21EA9529" w14:textId="77777777" w:rsidR="00620AF0" w:rsidRDefault="00000000">
      <w:pPr>
        <w:spacing w:before="63"/>
        <w:ind w:left="916"/>
        <w:rPr>
          <w:rFonts w:ascii="Calibri"/>
          <w:sz w:val="18"/>
        </w:rPr>
      </w:pPr>
      <w:r>
        <w:rPr>
          <w:noProof/>
        </w:rPr>
        <mc:AlternateContent>
          <mc:Choice Requires="wps">
            <w:drawing>
              <wp:anchor distT="0" distB="0" distL="114300" distR="114300" simplePos="0" relativeHeight="251677696" behindDoc="0" locked="0" layoutInCell="1" allowOverlap="1" wp14:anchorId="445254C0" wp14:editId="258A314E">
                <wp:simplePos x="0" y="0"/>
                <wp:positionH relativeFrom="page">
                  <wp:posOffset>2023745</wp:posOffset>
                </wp:positionH>
                <wp:positionV relativeFrom="paragraph">
                  <wp:posOffset>23495</wp:posOffset>
                </wp:positionV>
                <wp:extent cx="425450" cy="92710"/>
                <wp:effectExtent l="0" t="0" r="12700" b="2540"/>
                <wp:wrapNone/>
                <wp:docPr id="38914097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92710"/>
                        </a:xfrm>
                        <a:prstGeom prst="rect">
                          <a:avLst/>
                        </a:prstGeom>
                        <a:solidFill>
                          <a:srgbClr val="4471C4"/>
                        </a:solidFill>
                        <a:ln>
                          <a:noFill/>
                        </a:ln>
                      </wps:spPr>
                      <wps:txbx>
                        <w:txbxContent>
                          <w:p w14:paraId="7B6B1B53"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445254C0" id="Rectangle 12" o:spid="_x0000_s1192" style="position:absolute;left:0;text-align:left;margin-left:159.35pt;margin-top:1.85pt;width:33.5pt;height:7.3pt;z-index:251677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" fillcolor="#4471c4" stroked="f">
                <v:textbox>
                  <w:txbxContent>
                    <w:p w14:paraId="7B6B1B53" w14:textId="77777777" w:rsidR="00620AF0" w:rsidRDefault="00620AF0">
                      <w:pPr>
                        <w:jc w:val="center"/>
                      </w:pPr>
                    </w:p>
                  </w:txbxContent>
                </v:textbox>
                <w10:wrap anchorx="page"/>
              </v:rect>
            </w:pict>
          </mc:Fallback>
        </mc:AlternateContent>
      </w:r>
      <w:r>
        <w:rPr>
          <w:noProof/>
        </w:rPr>
        <mc:AlternateContent>
          <mc:Choice Requires="wps">
            <w:drawing>
              <wp:anchor distT="0" distB="0" distL="114300" distR="114300" simplePos="0" relativeHeight="251678720" behindDoc="0" locked="0" layoutInCell="1" allowOverlap="1" wp14:anchorId="419231DC" wp14:editId="208FAB6D">
                <wp:simplePos x="0" y="0"/>
                <wp:positionH relativeFrom="page">
                  <wp:posOffset>3921125</wp:posOffset>
                </wp:positionH>
                <wp:positionV relativeFrom="paragraph">
                  <wp:posOffset>-67945</wp:posOffset>
                </wp:positionV>
                <wp:extent cx="425450" cy="184150"/>
                <wp:effectExtent l="0" t="0" r="12700" b="6350"/>
                <wp:wrapNone/>
                <wp:docPr id="163617961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184150"/>
                        </a:xfrm>
                        <a:prstGeom prst="rect">
                          <a:avLst/>
                        </a:prstGeom>
                        <a:solidFill>
                          <a:srgbClr val="4471C4"/>
                        </a:solidFill>
                        <a:ln>
                          <a:noFill/>
                        </a:ln>
                      </wps:spPr>
                      <wps:txbx>
                        <w:txbxContent>
                          <w:p w14:paraId="557020E0"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419231DC" id="Rectangle 11" o:spid="_x0000_s1193" style="position:absolute;left:0;text-align:left;margin-left:308.75pt;margin-top:-5.35pt;width:33.5pt;height:14.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" fillcolor="#4471c4" stroked="f">
                <v:textbox>
                  <w:txbxContent>
                    <w:p w14:paraId="557020E0" w14:textId="77777777" w:rsidR="00620AF0" w:rsidRDefault="00620AF0">
                      <w:pPr>
                        <w:jc w:val="center"/>
                      </w:pPr>
                    </w:p>
                  </w:txbxContent>
                </v:textbox>
                <w10:wrap anchorx="page"/>
              </v:rect>
            </w:pict>
          </mc:Fallback>
        </mc:AlternateContent>
      </w:r>
      <w:r>
        <w:rPr>
          <w:noProof/>
        </w:rPr>
        <mc:AlternateContent>
          <mc:Choice Requires="wps">
            <w:drawing>
              <wp:anchor distT="0" distB="0" distL="114300" distR="114300" simplePos="0" relativeHeight="251679744" behindDoc="0" locked="0" layoutInCell="1" allowOverlap="1" wp14:anchorId="42B03AA8" wp14:editId="7DC7127F">
                <wp:simplePos x="0" y="0"/>
                <wp:positionH relativeFrom="page">
                  <wp:posOffset>5818505</wp:posOffset>
                </wp:positionH>
                <wp:positionV relativeFrom="paragraph">
                  <wp:posOffset>-161290</wp:posOffset>
                </wp:positionV>
                <wp:extent cx="425450" cy="276860"/>
                <wp:effectExtent l="0" t="0" r="12700" b="8890"/>
                <wp:wrapNone/>
                <wp:docPr id="109921548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276860"/>
                        </a:xfrm>
                        <a:prstGeom prst="rect">
                          <a:avLst/>
                        </a:prstGeom>
                        <a:solidFill>
                          <a:srgbClr val="4471C4"/>
                        </a:solidFill>
                        <a:ln>
                          <a:noFill/>
                        </a:ln>
                      </wps:spPr>
                      <wps:txbx>
                        <w:txbxContent>
                          <w:p w14:paraId="1DD013E2"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42B03AA8" id="Rectangle 10" o:spid="_x0000_s1194" style="position:absolute;left:0;text-align:left;margin-left:458.15pt;margin-top:-12.7pt;width:33.5pt;height:21.8pt;z-index:2516797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" fillcolor="#4471c4" stroked="f">
                <v:textbox>
                  <w:txbxContent>
                    <w:p w14:paraId="1DD013E2" w14:textId="77777777" w:rsidR="00620AF0" w:rsidRDefault="00620AF0">
                      <w:pPr>
                        <w:jc w:val="center"/>
                      </w:pPr>
                    </w:p>
                  </w:txbxContent>
                </v:textbox>
                <w10:wrap anchorx="page"/>
              </v:rect>
            </w:pict>
          </mc:Fallback>
        </mc:AlternateContent>
      </w:r>
      <w:r>
        <w:rPr>
          <w:noProof/>
        </w:rPr>
        <mc:AlternateContent>
          <mc:Choice Requires="wps">
            <w:drawing>
              <wp:anchor distT="0" distB="0" distL="114300" distR="114300" simplePos="0" relativeHeight="251680768" behindDoc="0" locked="0" layoutInCell="1" allowOverlap="1" wp14:anchorId="591D9FAD" wp14:editId="60838E55">
                <wp:simplePos x="0" y="0"/>
                <wp:positionH relativeFrom="page">
                  <wp:posOffset>2564765</wp:posOffset>
                </wp:positionH>
                <wp:positionV relativeFrom="paragraph">
                  <wp:posOffset>-400685</wp:posOffset>
                </wp:positionV>
                <wp:extent cx="425450" cy="516255"/>
                <wp:effectExtent l="0" t="0" r="12700" b="17145"/>
                <wp:wrapNone/>
                <wp:docPr id="29044855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516255"/>
                        </a:xfrm>
                        <a:prstGeom prst="rect">
                          <a:avLst/>
                        </a:prstGeom>
                        <a:solidFill>
                          <a:srgbClr val="EC7C30"/>
                        </a:solidFill>
                        <a:ln>
                          <a:noFill/>
                        </a:ln>
                      </wps:spPr>
                      <wps:txbx>
                        <w:txbxContent>
                          <w:p w14:paraId="1C4C45A6"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591D9FAD" id="Rectangle 9" o:spid="_x0000_s1195" style="position:absolute;left:0;text-align:left;margin-left:201.95pt;margin-top:-31.55pt;width:33.5pt;height:40.65pt;z-index:2516807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" fillcolor="#ec7c30" stroked="f">
                <v:textbox>
                  <w:txbxContent>
                    <w:p w14:paraId="1C4C45A6" w14:textId="77777777" w:rsidR="00620AF0" w:rsidRDefault="00620AF0">
                      <w:pPr>
                        <w:jc w:val="center"/>
                      </w:pPr>
                    </w:p>
                  </w:txbxContent>
                </v:textbox>
                <w10:wrap anchorx="page"/>
              </v:rect>
            </w:pict>
          </mc:Fallback>
        </mc:AlternateContent>
      </w:r>
      <w:r>
        <w:rPr>
          <w:noProof/>
        </w:rPr>
        <mc:AlternateContent>
          <mc:Choice Requires="wps">
            <w:drawing>
              <wp:anchor distT="0" distB="0" distL="114300" distR="114300" simplePos="0" relativeHeight="251681792" behindDoc="0" locked="0" layoutInCell="1" allowOverlap="1" wp14:anchorId="31F82E98" wp14:editId="19203D49">
                <wp:simplePos x="0" y="0"/>
                <wp:positionH relativeFrom="page">
                  <wp:posOffset>4460875</wp:posOffset>
                </wp:positionH>
                <wp:positionV relativeFrom="paragraph">
                  <wp:posOffset>-1172845</wp:posOffset>
                </wp:positionV>
                <wp:extent cx="425450" cy="1289050"/>
                <wp:effectExtent l="0" t="0" r="12700" b="6350"/>
                <wp:wrapNone/>
                <wp:docPr id="79783056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1289050"/>
                        </a:xfrm>
                        <a:prstGeom prst="rect">
                          <a:avLst/>
                        </a:prstGeom>
                        <a:solidFill>
                          <a:srgbClr val="EC7C30"/>
                        </a:solidFill>
                        <a:ln>
                          <a:noFill/>
                        </a:ln>
                      </wps:spPr>
                      <wps:txbx>
                        <w:txbxContent>
                          <w:p w14:paraId="1116D48F"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31F82E98" id="Rectangle 8" o:spid="_x0000_s1196" style="position:absolute;left:0;text-align:left;margin-left:351.25pt;margin-top:-92.35pt;width:33.5pt;height:101.5pt;z-index:25168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" fillcolor="#ec7c30" stroked="f">
                <v:textbox>
                  <w:txbxContent>
                    <w:p w14:paraId="1116D48F" w14:textId="77777777" w:rsidR="00620AF0" w:rsidRDefault="00620AF0">
                      <w:pPr>
                        <w:jc w:val="center"/>
                      </w:pPr>
                    </w:p>
                  </w:txbxContent>
                </v:textbox>
                <w10:wrap anchorx="page"/>
              </v:rect>
            </w:pict>
          </mc:Fallback>
        </mc:AlternateContent>
      </w:r>
      <w:r>
        <w:rPr>
          <w:noProof/>
        </w:rPr>
        <mc:AlternateContent>
          <mc:Choice Requires="wps">
            <w:drawing>
              <wp:anchor distT="0" distB="0" distL="114300" distR="114300" simplePos="0" relativeHeight="251682816" behindDoc="0" locked="0" layoutInCell="1" allowOverlap="1" wp14:anchorId="04DBD89D" wp14:editId="0111B044">
                <wp:simplePos x="0" y="0"/>
                <wp:positionH relativeFrom="page">
                  <wp:posOffset>6358255</wp:posOffset>
                </wp:positionH>
                <wp:positionV relativeFrom="paragraph">
                  <wp:posOffset>-1947545</wp:posOffset>
                </wp:positionV>
                <wp:extent cx="425450" cy="2063115"/>
                <wp:effectExtent l="0" t="0" r="12700" b="13335"/>
                <wp:wrapNone/>
                <wp:docPr id="196583347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2063115"/>
                        </a:xfrm>
                        <a:prstGeom prst="rect">
                          <a:avLst/>
                        </a:prstGeom>
                        <a:solidFill>
                          <a:srgbClr val="EC7C30"/>
                        </a:solidFill>
                        <a:ln>
                          <a:noFill/>
                        </a:ln>
                      </wps:spPr>
                      <wps:txbx>
                        <w:txbxContent>
                          <w:p w14:paraId="7A85E4FF"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04DBD89D" id="Rectangle 7" o:spid="_x0000_s1197" style="position:absolute;left:0;text-align:left;margin-left:500.65pt;margin-top:-153.35pt;width:33.5pt;height:162.45pt;z-index:2516828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" fillcolor="#ec7c30" stroked="f">
                <v:textbox>
                  <w:txbxContent>
                    <w:p w14:paraId="7A85E4FF" w14:textId="77777777" w:rsidR="00620AF0" w:rsidRDefault="00620AF0">
                      <w:pPr>
                        <w:jc w:val="center"/>
                      </w:pPr>
                    </w:p>
                  </w:txbxContent>
                </v:textbox>
                <w10:wrap anchorx="page"/>
              </v:rect>
            </w:pict>
          </mc:Fallback>
        </mc:AlternateContent>
      </w:r>
      <w:r>
        <w:rPr>
          <w:rFonts w:ascii="Calibri"/>
          <w:color w:val="585858"/>
          <w:sz w:val="18"/>
        </w:rPr>
        <w:t>0</w:t>
      </w:r>
    </w:p>
    <w:p w14:paraId="3F69170B" w14:textId="77777777" w:rsidR="00620AF0" w:rsidRDefault="00000000">
      <w:pPr>
        <w:pStyle w:val="BodyText"/>
        <w:spacing w:before="7"/>
        <w:rPr>
          <w:rFonts w:ascii="Calibri"/>
          <w:sz w:val="18"/>
        </w:rPr>
      </w:pPr>
      <w:r>
        <w:rPr>
          <w:noProof/>
        </w:rPr>
        <mc:AlternateContent>
          <mc:Choice Requires="wps">
            <w:drawing>
              <wp:anchor distT="0" distB="0" distL="0" distR="0" simplePos="0" relativeHeight="251684864" behindDoc="1" locked="0" layoutInCell="1" allowOverlap="1" wp14:anchorId="1EA3E125" wp14:editId="10010404">
                <wp:simplePos x="0" y="0"/>
                <wp:positionH relativeFrom="page">
                  <wp:posOffset>1107440</wp:posOffset>
                </wp:positionH>
                <wp:positionV relativeFrom="paragraph">
                  <wp:posOffset>168910</wp:posOffset>
                </wp:positionV>
                <wp:extent cx="62865" cy="62865"/>
                <wp:effectExtent l="0" t="0" r="13335" b="13335"/>
                <wp:wrapTopAndBottom/>
                <wp:docPr id="150014976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4471C4"/>
                        </a:solidFill>
                        <a:ln>
                          <a:noFill/>
                        </a:ln>
                      </wps:spPr>
                      <wps:txbx>
                        <w:txbxContent>
                          <w:p w14:paraId="3F25CD17"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1EA3E125" id="Rectangle 5" o:spid="_x0000_s1198" style="position:absolute;margin-left:87.2pt;margin-top:13.3pt;width:4.95pt;height:4.95pt;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" fillcolor="#4471c4" stroked="f">
                <v:textbox>
                  <w:txbxContent>
                    <w:p w14:paraId="3F25CD17" w14:textId="77777777" w:rsidR="00620AF0" w:rsidRDefault="00620AF0">
                      <w:pPr>
                        <w:jc w:val="center"/>
                      </w:pPr>
                    </w:p>
                  </w:txbxContent>
                </v:textbox>
                <w10:wrap type="topAndBottom" anchorx="page"/>
              </v:rect>
            </w:pict>
          </mc:Fallback>
        </mc:AlternateContent>
      </w:r>
      <w:r>
        <w:rPr>
          <w:noProof/>
        </w:rPr>
        <mc:AlternateContent>
          <mc:Choice Requires="wps">
            <w:drawing>
              <wp:anchor distT="0" distB="0" distL="0" distR="0" simplePos="0" relativeHeight="251685888" behindDoc="1" locked="0" layoutInCell="1" allowOverlap="1" wp14:anchorId="1203B595" wp14:editId="3359BFBA">
                <wp:simplePos x="0" y="0"/>
                <wp:positionH relativeFrom="page">
                  <wp:posOffset>1107440</wp:posOffset>
                </wp:positionH>
                <wp:positionV relativeFrom="paragraph">
                  <wp:posOffset>351155</wp:posOffset>
                </wp:positionV>
                <wp:extent cx="62865" cy="62865"/>
                <wp:effectExtent l="0" t="0" r="13335" b="13335"/>
                <wp:wrapTopAndBottom/>
                <wp:docPr id="61977499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EC7C30"/>
                        </a:solidFill>
                        <a:ln>
                          <a:noFill/>
                        </a:ln>
                      </wps:spPr>
                      <wps:txbx>
                        <w:txbxContent>
                          <w:p w14:paraId="4D264BA0"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1203B595" id="Rectangle 4" o:spid="_x0000_s1199" style="position:absolute;margin-left:87.2pt;margin-top:27.65pt;width:4.95pt;height:4.95pt;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" fillcolor="#ec7c30" stroked="f">
                <v:textbox>
                  <w:txbxContent>
                    <w:p w14:paraId="4D264BA0" w14:textId="77777777" w:rsidR="00620AF0" w:rsidRDefault="00620AF0">
                      <w:pPr>
                        <w:jc w:val="center"/>
                      </w:pPr>
                    </w:p>
                  </w:txbxContent>
                </v:textbox>
                <w10:wrap type="topAndBottom" anchorx="page"/>
              </v:rect>
            </w:pict>
          </mc:Fallback>
        </mc:AlternateContent>
      </w:r>
      <w:r>
        <w:rPr>
          <w:noProof/>
        </w:rPr>
        <mc:AlternateContent>
          <mc:Choice Requires="wps">
            <w:drawing>
              <wp:anchor distT="0" distB="0" distL="0" distR="0" simplePos="0" relativeHeight="251686912" behindDoc="1" locked="0" layoutInCell="1" allowOverlap="1" wp14:anchorId="151D134F" wp14:editId="177A7988">
                <wp:simplePos x="0" y="0"/>
                <wp:positionH relativeFrom="page">
                  <wp:posOffset>3810635</wp:posOffset>
                </wp:positionH>
                <wp:positionV relativeFrom="paragraph">
                  <wp:posOffset>549275</wp:posOffset>
                </wp:positionV>
                <wp:extent cx="62865" cy="62865"/>
                <wp:effectExtent l="0" t="0" r="13335" b="13335"/>
                <wp:wrapTopAndBottom/>
                <wp:docPr id="11187333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4471C4"/>
                        </a:solidFill>
                        <a:ln>
                          <a:noFill/>
                        </a:ln>
                      </wps:spPr>
                      <wps:txbx>
                        <w:txbxContent>
                          <w:p w14:paraId="3E7686D5"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151D134F" id="Rectangle 3" o:spid="_x0000_s1200" style="position:absolute;margin-left:300.05pt;margin-top:43.25pt;width:4.95pt;height:4.95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" fillcolor="#4471c4" stroked="f">
                <v:textbox>
                  <w:txbxContent>
                    <w:p w14:paraId="3E7686D5" w14:textId="77777777" w:rsidR="00620AF0" w:rsidRDefault="00620AF0">
                      <w:pPr>
                        <w:jc w:val="center"/>
                      </w:pPr>
                    </w:p>
                  </w:txbxContent>
                </v:textbox>
                <w10:wrap type="topAndBottom" anchorx="page"/>
              </v:rect>
            </w:pict>
          </mc:Fallback>
        </mc:AlternateContent>
      </w:r>
      <w:r>
        <w:rPr>
          <w:noProof/>
        </w:rPr>
        <mc:AlternateContent>
          <mc:Choice Requires="wps">
            <w:drawing>
              <wp:anchor distT="0" distB="0" distL="0" distR="0" simplePos="0" relativeHeight="251687936" behindDoc="1" locked="0" layoutInCell="1" allowOverlap="1" wp14:anchorId="50951E99" wp14:editId="03C3C105">
                <wp:simplePos x="0" y="0"/>
                <wp:positionH relativeFrom="page">
                  <wp:posOffset>4316095</wp:posOffset>
                </wp:positionH>
                <wp:positionV relativeFrom="paragraph">
                  <wp:posOffset>549275</wp:posOffset>
                </wp:positionV>
                <wp:extent cx="62865" cy="62865"/>
                <wp:effectExtent l="0" t="0" r="13335" b="13335"/>
                <wp:wrapTopAndBottom/>
                <wp:docPr id="13969422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 cy="62865"/>
                        </a:xfrm>
                        <a:prstGeom prst="rect">
                          <a:avLst/>
                        </a:prstGeom>
                        <a:solidFill>
                          <a:srgbClr val="EC7C30"/>
                        </a:solidFill>
                        <a:ln>
                          <a:noFill/>
                        </a:ln>
                      </wps:spPr>
                      <wps:txbx>
                        <w:txbxContent>
                          <w:p w14:paraId="232718F4" w14:textId="77777777" w:rsidR="00620AF0" w:rsidRDefault="00620AF0">
                            <w:pPr>
                              <w:jc w:val="center"/>
                            </w:pPr>
                          </w:p>
                        </w:txbxContent>
                      </wps:txbx>
                      <wps:bodyPr rot="0" vert="horz" wrap="square" lIns="91440" tIns="45720" rIns="91440" bIns="45720" anchor="t" anchorCtr="0" upright="1">
                        <a:noAutofit/>
                      </wps:bodyPr>
                    </wps:wsp>
                  </a:graphicData>
                </a:graphic>
              </wp:anchor>
            </w:drawing>
          </mc:Choice>
          <mc:Fallback>
            <w:pict>
              <v:rect w14:anchorId="50951E99" id="Rectangle 2" o:spid="_x0000_s1201" style="position:absolute;margin-left:339.85pt;margin-top:43.25pt;width:4.95pt;height:4.95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" fillcolor="#ec7c30" stroked="f">
                <v:textbox>
                  <w:txbxContent>
                    <w:p w14:paraId="232718F4" w14:textId="77777777" w:rsidR="00620AF0" w:rsidRDefault="00620AF0">
                      <w:pPr>
                        <w:jc w:val="center"/>
                      </w:pPr>
                    </w:p>
                  </w:txbxContent>
                </v:textbox>
                <w10:wrap type="topAndBottom" anchorx="page"/>
              </v:rect>
            </w:pict>
          </mc:Fallback>
        </mc:AlternateContent>
      </w:r>
    </w:p>
    <w:p w14:paraId="3DA5CFF9" w14:textId="77777777" w:rsidR="00620AF0" w:rsidRDefault="00620AF0">
      <w:pPr>
        <w:pStyle w:val="BodyText"/>
        <w:spacing w:before="10"/>
        <w:rPr>
          <w:rFonts w:ascii="Calibri"/>
          <w:sz w:val="9"/>
        </w:rPr>
      </w:pPr>
    </w:p>
    <w:p w14:paraId="1D28482B" w14:textId="77777777" w:rsidR="00620AF0" w:rsidRDefault="00620AF0">
      <w:pPr>
        <w:pStyle w:val="BodyText"/>
        <w:spacing w:before="10"/>
        <w:rPr>
          <w:rFonts w:ascii="Calibri"/>
          <w:sz w:val="11"/>
        </w:rPr>
      </w:pPr>
    </w:p>
    <w:p w14:paraId="2D6562C1" w14:textId="77777777" w:rsidR="00620AF0" w:rsidRDefault="00620AF0">
      <w:pPr>
        <w:pStyle w:val="BodyText"/>
        <w:spacing w:before="4"/>
        <w:rPr>
          <w:rFonts w:ascii="Calibri"/>
          <w:sz w:val="16"/>
        </w:rPr>
      </w:pPr>
    </w:p>
    <w:p w14:paraId="258A4461" w14:textId="77777777" w:rsidR="00620AF0" w:rsidRDefault="00620AF0">
      <w:pPr>
        <w:pStyle w:val="BodyText"/>
        <w:spacing w:before="90"/>
        <w:ind w:left="2080"/>
        <w:rPr>
          <w:b/>
        </w:rPr>
      </w:pPr>
    </w:p>
    <w:p w14:paraId="446E14E8" w14:textId="77777777" w:rsidR="00620AF0" w:rsidRDefault="00000000">
      <w:pPr>
        <w:pStyle w:val="BodyText"/>
        <w:spacing w:before="90"/>
        <w:ind w:left="2080"/>
        <w:rPr>
          <w:b/>
        </w:rPr>
      </w:pPr>
      <w:r>
        <w:rPr>
          <w:b/>
        </w:rPr>
        <w:t>Fig</w:t>
      </w:r>
      <w:r>
        <w:rPr>
          <w:b/>
          <w:spacing w:val="-1"/>
        </w:rPr>
        <w:t xml:space="preserve"> </w:t>
      </w:r>
      <w:r>
        <w:rPr>
          <w:b/>
          <w:spacing w:val="-1"/>
          <w:lang w:val="en-IN"/>
        </w:rPr>
        <w:t>4.8</w:t>
      </w:r>
      <w:r>
        <w:rPr>
          <w:b/>
          <w:spacing w:val="-1"/>
        </w:rPr>
        <w:t xml:space="preserve"> </w:t>
      </w:r>
      <w:r>
        <w:rPr>
          <w:b/>
        </w:rPr>
        <w:t>Effect</w:t>
      </w:r>
      <w:r>
        <w:rPr>
          <w:b/>
          <w:spacing w:val="-1"/>
        </w:rPr>
        <w:t xml:space="preserve"> </w:t>
      </w:r>
      <w:r>
        <w:rPr>
          <w:b/>
        </w:rPr>
        <w:t>of</w:t>
      </w:r>
      <w:r>
        <w:rPr>
          <w:b/>
          <w:spacing w:val="-1"/>
        </w:rPr>
        <w:t xml:space="preserve"> </w:t>
      </w:r>
      <w:r>
        <w:rPr>
          <w:b/>
        </w:rPr>
        <w:t>salinity</w:t>
      </w:r>
      <w:r>
        <w:rPr>
          <w:b/>
          <w:spacing w:val="-1"/>
        </w:rPr>
        <w:t xml:space="preserve"> </w:t>
      </w:r>
      <w:r>
        <w:rPr>
          <w:b/>
        </w:rPr>
        <w:t>for</w:t>
      </w:r>
      <w:r>
        <w:rPr>
          <w:b/>
          <w:spacing w:val="-3"/>
        </w:rPr>
        <w:t xml:space="preserve"> </w:t>
      </w:r>
      <w:r>
        <w:rPr>
          <w:b/>
        </w:rPr>
        <w:t>separation</w:t>
      </w:r>
      <w:r>
        <w:rPr>
          <w:b/>
          <w:spacing w:val="-1"/>
        </w:rPr>
        <w:t xml:space="preserve"> </w:t>
      </w:r>
      <w:r>
        <w:rPr>
          <w:b/>
        </w:rPr>
        <w:t>efficiency</w:t>
      </w:r>
    </w:p>
    <w:p w14:paraId="4E24CFB0" w14:textId="77777777" w:rsidR="00620AF0" w:rsidRDefault="00000000">
      <w:pPr>
        <w:rPr>
          <w:lang w:val="en-IN"/>
        </w:rPr>
      </w:pPr>
      <w:r>
        <w:rPr>
          <w:lang w:val="en-IN"/>
        </w:rPr>
        <w:tab/>
      </w:r>
    </w:p>
    <w:p w14:paraId="754070BF" w14:textId="77777777" w:rsidR="00620AF0" w:rsidRDefault="00620AF0">
      <w:pPr>
        <w:pStyle w:val="Heading3"/>
        <w:tabs>
          <w:tab w:val="left" w:pos="341"/>
        </w:tabs>
        <w:spacing w:before="60"/>
        <w:ind w:left="99" w:firstLine="0"/>
        <w:rPr>
          <w:spacing w:val="-1"/>
        </w:rPr>
      </w:pPr>
    </w:p>
    <w:p w14:paraId="4432391C" w14:textId="77777777" w:rsidR="00620AF0" w:rsidRDefault="00620AF0">
      <w:pPr>
        <w:pStyle w:val="Heading3"/>
        <w:tabs>
          <w:tab w:val="left" w:pos="341"/>
        </w:tabs>
        <w:spacing w:before="60"/>
        <w:ind w:left="99" w:firstLine="0"/>
        <w:rPr>
          <w:spacing w:val="-1"/>
        </w:rPr>
      </w:pPr>
    </w:p>
    <w:p w14:paraId="55C5CC66" w14:textId="77777777" w:rsidR="00620AF0" w:rsidRDefault="00620AF0">
      <w:pPr>
        <w:pStyle w:val="Heading3"/>
        <w:tabs>
          <w:tab w:val="left" w:pos="341"/>
        </w:tabs>
        <w:spacing w:before="60"/>
        <w:ind w:left="99" w:firstLine="0"/>
        <w:rPr>
          <w:spacing w:val="-1"/>
        </w:rPr>
      </w:pPr>
    </w:p>
    <w:p w14:paraId="203F4E1B" w14:textId="77777777" w:rsidR="00620AF0" w:rsidRDefault="00620AF0">
      <w:pPr>
        <w:pStyle w:val="Heading3"/>
        <w:tabs>
          <w:tab w:val="left" w:pos="341"/>
        </w:tabs>
        <w:spacing w:before="60"/>
        <w:ind w:left="99" w:firstLine="0"/>
        <w:rPr>
          <w:spacing w:val="-1"/>
        </w:rPr>
      </w:pPr>
    </w:p>
    <w:p w14:paraId="37A42E9C" w14:textId="77777777" w:rsidR="00620AF0" w:rsidRDefault="00620AF0">
      <w:pPr>
        <w:pStyle w:val="Heading3"/>
        <w:tabs>
          <w:tab w:val="left" w:pos="341"/>
        </w:tabs>
        <w:spacing w:before="60"/>
        <w:ind w:left="99" w:firstLine="0"/>
        <w:rPr>
          <w:spacing w:val="-1"/>
        </w:rPr>
      </w:pPr>
    </w:p>
    <w:p w14:paraId="309CF77B" w14:textId="77777777" w:rsidR="00620AF0" w:rsidRDefault="00620AF0">
      <w:pPr>
        <w:pStyle w:val="Heading3"/>
        <w:tabs>
          <w:tab w:val="left" w:pos="341"/>
        </w:tabs>
        <w:spacing w:before="60"/>
        <w:ind w:left="99" w:firstLine="0"/>
        <w:rPr>
          <w:spacing w:val="-1"/>
        </w:rPr>
      </w:pPr>
    </w:p>
    <w:p w14:paraId="10CEF73D" w14:textId="77777777" w:rsidR="00620AF0" w:rsidRDefault="00620AF0">
      <w:pPr>
        <w:pStyle w:val="Heading3"/>
        <w:tabs>
          <w:tab w:val="left" w:pos="341"/>
        </w:tabs>
        <w:spacing w:before="60"/>
        <w:ind w:left="99" w:firstLine="0"/>
        <w:rPr>
          <w:spacing w:val="-1"/>
        </w:rPr>
      </w:pPr>
    </w:p>
    <w:p w14:paraId="6EEF928F" w14:textId="77777777" w:rsidR="00620AF0" w:rsidRDefault="00620AF0">
      <w:pPr>
        <w:pStyle w:val="Heading3"/>
        <w:tabs>
          <w:tab w:val="left" w:pos="341"/>
        </w:tabs>
        <w:spacing w:before="60"/>
        <w:ind w:left="99" w:firstLine="0"/>
        <w:rPr>
          <w:spacing w:val="-1"/>
        </w:rPr>
      </w:pPr>
    </w:p>
    <w:p w14:paraId="1E68A100" w14:textId="77777777" w:rsidR="00A26F46" w:rsidRDefault="00A26F46">
      <w:pPr>
        <w:rPr>
          <w:b/>
          <w:bCs/>
          <w:sz w:val="24"/>
          <w:szCs w:val="24"/>
          <w:lang w:val="en-IN"/>
        </w:rPr>
      </w:pPr>
    </w:p>
    <w:p w14:paraId="77D66903" w14:textId="2EF54203" w:rsidR="00620AF0" w:rsidRDefault="00000000">
      <w:pPr>
        <w:rPr>
          <w:b/>
          <w:bCs/>
          <w:sz w:val="24"/>
          <w:szCs w:val="24"/>
        </w:rPr>
      </w:pPr>
      <w:r>
        <w:rPr>
          <w:b/>
          <w:bCs/>
          <w:sz w:val="24"/>
          <w:szCs w:val="24"/>
          <w:lang w:val="en-IN"/>
        </w:rPr>
        <w:lastRenderedPageBreak/>
        <w:t>4.</w:t>
      </w:r>
      <w:r w:rsidR="0000360C">
        <w:rPr>
          <w:b/>
          <w:bCs/>
          <w:sz w:val="24"/>
          <w:szCs w:val="24"/>
          <w:lang w:val="en-IN"/>
        </w:rPr>
        <w:t>3</w:t>
      </w:r>
      <w:r>
        <w:rPr>
          <w:b/>
          <w:bCs/>
          <w:sz w:val="24"/>
          <w:szCs w:val="24"/>
          <w:lang w:val="en-IN"/>
        </w:rPr>
        <w:t xml:space="preserve"> SCANNING ELECTRON MICROSCOPE</w:t>
      </w:r>
      <w:r>
        <w:rPr>
          <w:b/>
          <w:bCs/>
          <w:sz w:val="24"/>
          <w:szCs w:val="24"/>
        </w:rPr>
        <w:t xml:space="preserve"> FOR BED</w:t>
      </w:r>
    </w:p>
    <w:p w14:paraId="77879C09" w14:textId="77777777" w:rsidR="00620AF0" w:rsidRDefault="00620AF0">
      <w:pPr>
        <w:rPr>
          <w:b/>
          <w:bCs/>
          <w:sz w:val="24"/>
          <w:szCs w:val="24"/>
        </w:rPr>
      </w:pPr>
    </w:p>
    <w:p w14:paraId="287A0087" w14:textId="77777777" w:rsidR="00620AF0" w:rsidRDefault="00000000">
      <w:pPr>
        <w:jc w:val="center"/>
        <w:rPr>
          <w:b/>
          <w:bCs/>
          <w:sz w:val="24"/>
          <w:szCs w:val="24"/>
        </w:rPr>
      </w:pPr>
      <w:r>
        <w:rPr>
          <w:b/>
          <w:bCs/>
          <w:noProof/>
          <w:sz w:val="24"/>
          <w:szCs w:val="24"/>
        </w:rPr>
        <w:drawing>
          <wp:inline distT="0" distB="0" distL="0" distR="0" wp14:anchorId="07D08821" wp14:editId="66030D03">
            <wp:extent cx="2971165" cy="1828800"/>
            <wp:effectExtent l="0" t="0" r="635" b="0"/>
            <wp:docPr id="77401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13774"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90138" cy="1840085"/>
                    </a:xfrm>
                    <a:prstGeom prst="rect">
                      <a:avLst/>
                    </a:prstGeom>
                    <a:noFill/>
                    <a:ln>
                      <a:noFill/>
                    </a:ln>
                  </pic:spPr>
                </pic:pic>
              </a:graphicData>
            </a:graphic>
          </wp:inline>
        </w:drawing>
      </w:r>
    </w:p>
    <w:p w14:paraId="6B730D3D" w14:textId="77777777" w:rsidR="00620AF0" w:rsidRDefault="00000000">
      <w:pPr>
        <w:rPr>
          <w:b/>
          <w:bCs/>
          <w:sz w:val="24"/>
          <w:szCs w:val="24"/>
        </w:rPr>
      </w:pPr>
      <w:r>
        <w:rPr>
          <w:b/>
          <w:bCs/>
          <w:sz w:val="24"/>
          <w:szCs w:val="24"/>
        </w:rPr>
        <w:t xml:space="preserve">                                  </w:t>
      </w:r>
    </w:p>
    <w:p w14:paraId="37CFC0F7" w14:textId="77777777" w:rsidR="00620AF0" w:rsidRDefault="00000000">
      <w:pPr>
        <w:ind w:firstLineChars="1050" w:firstLine="2530"/>
        <w:rPr>
          <w:b/>
          <w:bCs/>
          <w:sz w:val="24"/>
          <w:szCs w:val="24"/>
        </w:rPr>
      </w:pPr>
      <w:r>
        <w:rPr>
          <w:b/>
          <w:bCs/>
          <w:sz w:val="24"/>
          <w:szCs w:val="24"/>
        </w:rPr>
        <w:t xml:space="preserve">  Fig</w:t>
      </w:r>
      <w:r>
        <w:rPr>
          <w:b/>
          <w:bCs/>
          <w:sz w:val="24"/>
          <w:szCs w:val="24"/>
          <w:lang w:val="en-IN"/>
        </w:rPr>
        <w:t xml:space="preserve"> 4.9</w:t>
      </w:r>
      <w:r>
        <w:rPr>
          <w:b/>
          <w:bCs/>
          <w:sz w:val="24"/>
          <w:szCs w:val="24"/>
        </w:rPr>
        <w:t xml:space="preserve"> SEM for lubricating </w:t>
      </w:r>
      <w:proofErr w:type="gramStart"/>
      <w:r>
        <w:rPr>
          <w:b/>
          <w:bCs/>
          <w:sz w:val="24"/>
          <w:szCs w:val="24"/>
        </w:rPr>
        <w:t>oil based</w:t>
      </w:r>
      <w:proofErr w:type="gramEnd"/>
      <w:r>
        <w:rPr>
          <w:b/>
          <w:bCs/>
          <w:sz w:val="24"/>
          <w:szCs w:val="24"/>
        </w:rPr>
        <w:t xml:space="preserve"> resin bed</w:t>
      </w:r>
    </w:p>
    <w:p w14:paraId="382A9B79" w14:textId="77777777" w:rsidR="00620AF0" w:rsidRDefault="00620AF0">
      <w:pPr>
        <w:ind w:firstLineChars="1050" w:firstLine="2530"/>
        <w:jc w:val="distribute"/>
        <w:rPr>
          <w:b/>
          <w:bCs/>
          <w:sz w:val="24"/>
          <w:szCs w:val="24"/>
        </w:rPr>
      </w:pPr>
    </w:p>
    <w:p w14:paraId="559B3F55" w14:textId="77777777" w:rsidR="00620AF0" w:rsidRDefault="00000000" w:rsidP="00B827EC">
      <w:pPr>
        <w:widowControl/>
        <w:spacing w:line="360" w:lineRule="auto"/>
        <w:ind w:right="409" w:firstLine="720"/>
        <w:jc w:val="distribute"/>
        <w:rPr>
          <w:sz w:val="24"/>
          <w:szCs w:val="24"/>
        </w:rPr>
      </w:pPr>
      <w:r>
        <w:rPr>
          <w:rFonts w:eastAsia="SimSun"/>
          <w:color w:val="000000"/>
          <w:sz w:val="24"/>
          <w:szCs w:val="24"/>
          <w:lang w:eastAsia="zh-CN" w:bidi="ar"/>
        </w:rPr>
        <w:t>The resin material is composed of hydrophobic core and hydrophilic outer shell. When</w:t>
      </w:r>
    </w:p>
    <w:p w14:paraId="3FD97992" w14:textId="77777777" w:rsidR="00620AF0" w:rsidRDefault="00000000" w:rsidP="00B827EC">
      <w:pPr>
        <w:widowControl/>
        <w:spacing w:line="360" w:lineRule="auto"/>
        <w:ind w:right="409"/>
        <w:jc w:val="distribute"/>
        <w:rPr>
          <w:sz w:val="24"/>
          <w:szCs w:val="24"/>
        </w:rPr>
      </w:pPr>
      <w:r>
        <w:rPr>
          <w:rFonts w:eastAsia="SimSun"/>
          <w:color w:val="000000"/>
          <w:sz w:val="24"/>
          <w:szCs w:val="24"/>
          <w:lang w:eastAsia="zh-CN" w:bidi="ar"/>
        </w:rPr>
        <w:t xml:space="preserve">the emulsified oil passed through the resin </w:t>
      </w:r>
      <w:proofErr w:type="gramStart"/>
      <w:r>
        <w:rPr>
          <w:rFonts w:eastAsia="SimSun"/>
          <w:color w:val="000000"/>
          <w:sz w:val="24"/>
          <w:szCs w:val="24"/>
          <w:lang w:eastAsia="zh-CN" w:bidi="ar"/>
        </w:rPr>
        <w:t>bed,</w:t>
      </w:r>
      <w:proofErr w:type="gramEnd"/>
      <w:r>
        <w:rPr>
          <w:rFonts w:eastAsia="SimSun"/>
          <w:color w:val="000000"/>
          <w:sz w:val="24"/>
          <w:szCs w:val="24"/>
          <w:lang w:eastAsia="zh-CN" w:bidi="ar"/>
        </w:rPr>
        <w:t xml:space="preserve"> the emulsified oil particles interacted with the</w:t>
      </w:r>
    </w:p>
    <w:p w14:paraId="151999C7" w14:textId="77777777" w:rsidR="00620AF0" w:rsidRDefault="00000000" w:rsidP="00B827EC">
      <w:pPr>
        <w:widowControl/>
        <w:spacing w:line="360" w:lineRule="auto"/>
        <w:ind w:right="409"/>
        <w:jc w:val="distribute"/>
        <w:rPr>
          <w:sz w:val="24"/>
          <w:szCs w:val="24"/>
        </w:rPr>
      </w:pPr>
      <w:r>
        <w:rPr>
          <w:rFonts w:eastAsia="SimSun"/>
          <w:color w:val="000000"/>
          <w:sz w:val="24"/>
          <w:szCs w:val="24"/>
          <w:lang w:eastAsia="zh-CN" w:bidi="ar"/>
        </w:rPr>
        <w:t>hydrophilic part of the resin. As a result, the emulsified oil molecules adsorbed over the resin</w:t>
      </w:r>
    </w:p>
    <w:p w14:paraId="122D2290" w14:textId="77777777" w:rsidR="00620AF0" w:rsidRDefault="00000000" w:rsidP="00B827EC">
      <w:pPr>
        <w:widowControl/>
        <w:spacing w:line="360" w:lineRule="auto"/>
        <w:ind w:right="409"/>
        <w:jc w:val="distribute"/>
        <w:rPr>
          <w:sz w:val="24"/>
          <w:szCs w:val="24"/>
        </w:rPr>
      </w:pPr>
      <w:r>
        <w:rPr>
          <w:rFonts w:eastAsia="SimSun"/>
          <w:color w:val="000000"/>
          <w:sz w:val="24"/>
          <w:szCs w:val="24"/>
          <w:lang w:eastAsia="zh-CN" w:bidi="ar"/>
        </w:rPr>
        <w:t>surface and formed a film covering the resin surface. This film is clearly seen in the SEM</w:t>
      </w:r>
    </w:p>
    <w:p w14:paraId="6893BBC9" w14:textId="77777777" w:rsidR="00620AF0" w:rsidRDefault="00000000" w:rsidP="00B827EC">
      <w:pPr>
        <w:widowControl/>
        <w:spacing w:line="360" w:lineRule="auto"/>
        <w:ind w:right="409"/>
        <w:jc w:val="both"/>
        <w:rPr>
          <w:sz w:val="24"/>
          <w:szCs w:val="24"/>
          <w:lang w:val="en-IN"/>
        </w:rPr>
      </w:pPr>
      <w:r>
        <w:rPr>
          <w:rFonts w:eastAsia="SimSun"/>
          <w:color w:val="000000"/>
          <w:sz w:val="24"/>
          <w:szCs w:val="24"/>
          <w:lang w:eastAsia="zh-CN" w:bidi="ar"/>
        </w:rPr>
        <w:t>micrograph of the regenerated resin</w:t>
      </w:r>
      <w:r>
        <w:rPr>
          <w:rFonts w:eastAsia="SimSun"/>
          <w:color w:val="000000"/>
          <w:sz w:val="24"/>
          <w:szCs w:val="24"/>
          <w:lang w:val="en-IN" w:eastAsia="zh-CN" w:bidi="ar"/>
        </w:rPr>
        <w:t xml:space="preserve"> (</w:t>
      </w:r>
      <w:proofErr w:type="spellStart"/>
      <w:r>
        <w:rPr>
          <w:sz w:val="24"/>
          <w:szCs w:val="24"/>
        </w:rPr>
        <w:t>Basu</w:t>
      </w:r>
      <w:proofErr w:type="spellEnd"/>
      <w:r>
        <w:rPr>
          <w:sz w:val="24"/>
          <w:szCs w:val="24"/>
          <w:lang w:val="en-IN"/>
        </w:rPr>
        <w:t>. S et al.,</w:t>
      </w:r>
      <w:r>
        <w:rPr>
          <w:sz w:val="24"/>
          <w:szCs w:val="24"/>
        </w:rPr>
        <w:t>1993)</w:t>
      </w:r>
    </w:p>
    <w:p w14:paraId="0698072F" w14:textId="77777777" w:rsidR="00620AF0" w:rsidRDefault="00620AF0" w:rsidP="00B827EC">
      <w:pPr>
        <w:ind w:right="409" w:firstLineChars="1050" w:firstLine="2530"/>
        <w:rPr>
          <w:b/>
          <w:bCs/>
          <w:sz w:val="24"/>
          <w:szCs w:val="24"/>
        </w:rPr>
      </w:pPr>
    </w:p>
    <w:p w14:paraId="11583E8A" w14:textId="3B1D372C" w:rsidR="00620AF0" w:rsidRDefault="00000000" w:rsidP="00B827EC">
      <w:pPr>
        <w:ind w:right="409"/>
        <w:rPr>
          <w:b/>
          <w:bCs/>
          <w:sz w:val="24"/>
          <w:szCs w:val="24"/>
        </w:rPr>
      </w:pPr>
      <w:r>
        <w:rPr>
          <w:b/>
          <w:bCs/>
          <w:sz w:val="24"/>
          <w:szCs w:val="24"/>
          <w:lang w:val="en-IN"/>
        </w:rPr>
        <w:t>4.</w:t>
      </w:r>
      <w:r w:rsidR="0000360C">
        <w:rPr>
          <w:b/>
          <w:bCs/>
          <w:sz w:val="24"/>
          <w:szCs w:val="24"/>
          <w:lang w:val="en-IN"/>
        </w:rPr>
        <w:t>4</w:t>
      </w:r>
      <w:r>
        <w:rPr>
          <w:b/>
          <w:bCs/>
          <w:sz w:val="24"/>
          <w:szCs w:val="24"/>
          <w:lang w:val="en-IN"/>
        </w:rPr>
        <w:t xml:space="preserve"> </w:t>
      </w:r>
      <w:r>
        <w:rPr>
          <w:b/>
          <w:bCs/>
          <w:sz w:val="24"/>
          <w:szCs w:val="24"/>
        </w:rPr>
        <w:t>EFFECT OF FLOW RATE</w:t>
      </w:r>
    </w:p>
    <w:p w14:paraId="0163EAE9" w14:textId="77777777" w:rsidR="00620AF0" w:rsidRDefault="00000000" w:rsidP="00B827EC">
      <w:pPr>
        <w:ind w:right="409"/>
        <w:jc w:val="both"/>
        <w:rPr>
          <w:b/>
          <w:bCs/>
          <w:sz w:val="24"/>
          <w:szCs w:val="24"/>
        </w:rPr>
      </w:pPr>
      <w:r>
        <w:rPr>
          <w:b/>
          <w:bCs/>
          <w:sz w:val="24"/>
          <w:szCs w:val="24"/>
        </w:rPr>
        <w:t xml:space="preserve">       </w:t>
      </w:r>
    </w:p>
    <w:p w14:paraId="713797A7" w14:textId="77777777" w:rsidR="00620AF0" w:rsidRDefault="00000000" w:rsidP="00B827EC">
      <w:pPr>
        <w:spacing w:line="360" w:lineRule="auto"/>
        <w:ind w:right="409" w:firstLineChars="200" w:firstLine="480"/>
        <w:jc w:val="both"/>
        <w:rPr>
          <w:sz w:val="24"/>
          <w:szCs w:val="24"/>
        </w:rPr>
      </w:pPr>
      <w:r>
        <w:rPr>
          <w:sz w:val="24"/>
          <w:szCs w:val="24"/>
        </w:rPr>
        <w:t xml:space="preserve">The effect of the flow rate in the range from 60 ml/min on the removal efficiency at an influent oil concentration of 5000 ppm and a bed height of 12 cm. with an </w:t>
      </w:r>
      <w:proofErr w:type="gramStart"/>
      <w:r>
        <w:rPr>
          <w:sz w:val="24"/>
          <w:szCs w:val="24"/>
        </w:rPr>
        <w:t>increase  in</w:t>
      </w:r>
      <w:proofErr w:type="gramEnd"/>
      <w:r>
        <w:rPr>
          <w:sz w:val="24"/>
          <w:szCs w:val="24"/>
        </w:rPr>
        <w:t xml:space="preserve"> the flow rate, the oil removal efficiency decreased. The removal efficiencies of oil were found to be 16, </w:t>
      </w:r>
      <w:proofErr w:type="gramStart"/>
      <w:r>
        <w:rPr>
          <w:sz w:val="24"/>
          <w:szCs w:val="24"/>
        </w:rPr>
        <w:t>13,  8</w:t>
      </w:r>
      <w:proofErr w:type="gramEnd"/>
      <w:r>
        <w:rPr>
          <w:sz w:val="24"/>
          <w:szCs w:val="24"/>
        </w:rPr>
        <w:t xml:space="preserve">,  5.6,  2.4,  0.4% for emulsion flow rates of 60, 50, 40, 30, 20 and 10 ml/min, respectively. Attraction of oil droplets from the bulk emulsion phase to the droplets attached to the resin surface. </w:t>
      </w:r>
      <w:proofErr w:type="gramStart"/>
      <w:r>
        <w:rPr>
          <w:sz w:val="24"/>
          <w:szCs w:val="24"/>
        </w:rPr>
        <w:t>This facilities</w:t>
      </w:r>
      <w:proofErr w:type="gramEnd"/>
      <w:r>
        <w:rPr>
          <w:sz w:val="24"/>
          <w:szCs w:val="24"/>
        </w:rPr>
        <w:t xml:space="preserve"> the coalescence of oil droplets and the removal efficiency of oil gets improved. As the flow rate increases, the contact time decreases, and the coalescence is adversely affected due to upward of the flow. This reduces the efficiency of oil removal from the emulsion</w:t>
      </w:r>
      <w:r>
        <w:rPr>
          <w:sz w:val="24"/>
          <w:szCs w:val="24"/>
          <w:lang w:val="en-IN"/>
        </w:rPr>
        <w:t xml:space="preserve"> (</w:t>
      </w:r>
      <w:r>
        <w:rPr>
          <w:sz w:val="24"/>
          <w:szCs w:val="24"/>
        </w:rPr>
        <w:t>Zhou, Y. B</w:t>
      </w:r>
      <w:r>
        <w:rPr>
          <w:sz w:val="24"/>
          <w:szCs w:val="24"/>
          <w:lang w:val="en-IN"/>
        </w:rPr>
        <w:t xml:space="preserve"> et al., 2009)</w:t>
      </w:r>
      <w:r>
        <w:rPr>
          <w:sz w:val="24"/>
          <w:szCs w:val="24"/>
        </w:rPr>
        <w:t>.</w:t>
      </w:r>
    </w:p>
    <w:p w14:paraId="7CC1C58C" w14:textId="77777777" w:rsidR="00620AF0" w:rsidRDefault="00620AF0" w:rsidP="00B827EC">
      <w:pPr>
        <w:ind w:right="409"/>
        <w:jc w:val="both"/>
        <w:rPr>
          <w:sz w:val="24"/>
          <w:szCs w:val="24"/>
        </w:rPr>
      </w:pPr>
    </w:p>
    <w:p w14:paraId="30C4762F" w14:textId="77777777" w:rsidR="00620AF0" w:rsidRDefault="00000000" w:rsidP="00B827EC">
      <w:pPr>
        <w:ind w:right="409"/>
        <w:jc w:val="center"/>
        <w:rPr>
          <w:sz w:val="24"/>
          <w:szCs w:val="24"/>
          <w:lang w:val="en-IN"/>
        </w:rPr>
      </w:pPr>
      <w:r>
        <w:rPr>
          <w:sz w:val="24"/>
          <w:szCs w:val="24"/>
          <w:lang w:val="en-IN"/>
        </w:rPr>
        <w:t xml:space="preserve">Water content in oil (%)  =  </w:t>
      </w:r>
      <m:oMath>
        <m:f>
          <m:fPr>
            <m:ctrlPr>
              <w:rPr>
                <w:rFonts w:ascii="Cambria Math" w:hAnsi="Cambria Math"/>
                <w:i/>
                <w:iCs/>
                <w:sz w:val="24"/>
                <w:szCs w:val="24"/>
                <w:lang w:val="en-IN"/>
              </w:rPr>
            </m:ctrlPr>
          </m:fPr>
          <m:num>
            <m:r>
              <w:rPr>
                <w:rFonts w:ascii="Cambria Math" w:hAnsi="Cambria Math"/>
                <w:sz w:val="24"/>
                <w:szCs w:val="24"/>
                <w:lang w:val="en-IN"/>
              </w:rPr>
              <m:t>Volume of water collected in mL</m:t>
            </m:r>
          </m:num>
          <m:den>
            <m:r>
              <w:rPr>
                <w:rFonts w:ascii="Cambria Math" w:hAnsi="Cambria Math"/>
                <w:sz w:val="24"/>
                <w:szCs w:val="24"/>
              </w:rPr>
              <m:t>original</m:t>
            </m:r>
            <m:r>
              <w:rPr>
                <w:rFonts w:ascii="Cambria Math" w:hAnsi="Cambria Math"/>
                <w:sz w:val="24"/>
                <w:szCs w:val="24"/>
                <w:lang w:val="en-IN"/>
              </w:rPr>
              <m:t> volume of emulsion</m:t>
            </m:r>
            <m:r>
              <w:rPr>
                <w:rFonts w:ascii="Cambria Math" w:hAnsi="Cambria Math"/>
                <w:sz w:val="24"/>
                <w:szCs w:val="24"/>
              </w:rPr>
              <m:t> taken  </m:t>
            </m:r>
            <m:r>
              <w:rPr>
                <w:rFonts w:ascii="Cambria Math" w:hAnsi="Cambria Math"/>
                <w:sz w:val="24"/>
                <w:szCs w:val="24"/>
                <w:lang w:val="en-IN"/>
              </w:rPr>
              <m:t>in mL</m:t>
            </m:r>
          </m:den>
        </m:f>
      </m:oMath>
      <w:r>
        <w:rPr>
          <w:sz w:val="24"/>
          <w:szCs w:val="24"/>
          <w:lang w:val="en-IN"/>
        </w:rPr>
        <w:t>x 100</w:t>
      </w:r>
    </w:p>
    <w:p w14:paraId="7BF6B952" w14:textId="77777777" w:rsidR="00620AF0" w:rsidRDefault="00620AF0" w:rsidP="00B827EC">
      <w:pPr>
        <w:ind w:right="409"/>
        <w:jc w:val="center"/>
        <w:rPr>
          <w:b/>
          <w:bCs/>
          <w:sz w:val="24"/>
          <w:szCs w:val="24"/>
        </w:rPr>
      </w:pPr>
    </w:p>
    <w:p w14:paraId="43306D3C" w14:textId="77777777" w:rsidR="00620AF0" w:rsidRDefault="00620AF0">
      <w:pPr>
        <w:jc w:val="center"/>
        <w:rPr>
          <w:b/>
          <w:bCs/>
          <w:sz w:val="24"/>
          <w:szCs w:val="24"/>
        </w:rPr>
      </w:pPr>
    </w:p>
    <w:p w14:paraId="33DB66BF" w14:textId="77777777" w:rsidR="00620AF0" w:rsidRDefault="00620AF0">
      <w:pPr>
        <w:jc w:val="center"/>
        <w:rPr>
          <w:b/>
          <w:bCs/>
          <w:sz w:val="24"/>
          <w:szCs w:val="24"/>
        </w:rPr>
      </w:pPr>
    </w:p>
    <w:p w14:paraId="03017FF6" w14:textId="77777777" w:rsidR="00620AF0" w:rsidRDefault="00620AF0">
      <w:pPr>
        <w:jc w:val="center"/>
        <w:rPr>
          <w:b/>
          <w:bCs/>
          <w:sz w:val="24"/>
          <w:szCs w:val="24"/>
        </w:rPr>
      </w:pPr>
    </w:p>
    <w:p w14:paraId="6B96BA49" w14:textId="77777777" w:rsidR="00620AF0" w:rsidRDefault="00620AF0">
      <w:pPr>
        <w:jc w:val="both"/>
        <w:rPr>
          <w:b/>
          <w:bCs/>
          <w:sz w:val="24"/>
          <w:szCs w:val="24"/>
          <w:lang w:val="en-IN"/>
        </w:rPr>
      </w:pPr>
    </w:p>
    <w:p w14:paraId="7F25CD6D" w14:textId="77777777" w:rsidR="00A26F46" w:rsidRDefault="00A26F46">
      <w:pPr>
        <w:jc w:val="both"/>
        <w:rPr>
          <w:b/>
          <w:bCs/>
          <w:sz w:val="24"/>
          <w:szCs w:val="24"/>
          <w:lang w:val="en-IN"/>
        </w:rPr>
      </w:pPr>
    </w:p>
    <w:p w14:paraId="10756C06" w14:textId="12847915" w:rsidR="00620AF0" w:rsidRDefault="00000000">
      <w:pPr>
        <w:jc w:val="both"/>
        <w:rPr>
          <w:b/>
          <w:bCs/>
          <w:sz w:val="24"/>
          <w:szCs w:val="24"/>
          <w:lang w:val="en-IN"/>
        </w:rPr>
      </w:pPr>
      <w:r>
        <w:rPr>
          <w:b/>
          <w:bCs/>
          <w:sz w:val="24"/>
          <w:szCs w:val="24"/>
          <w:lang w:val="en-IN"/>
        </w:rPr>
        <w:lastRenderedPageBreak/>
        <w:t>Table 4.5 flow rate ml/min vs water content %</w:t>
      </w:r>
    </w:p>
    <w:p w14:paraId="03BDE326" w14:textId="77777777" w:rsidR="00620AF0" w:rsidRDefault="00620AF0">
      <w:pPr>
        <w:jc w:val="center"/>
        <w:rPr>
          <w:b/>
          <w:bCs/>
          <w:sz w:val="24"/>
          <w:szCs w:val="24"/>
        </w:rPr>
      </w:pPr>
    </w:p>
    <w:tbl>
      <w:tblPr>
        <w:tblpPr w:leftFromText="180" w:rightFromText="180" w:vertAnchor="text" w:horzAnchor="margin" w:tblpXSpec="center" w:tblpY="-14"/>
        <w:tblOverlap w:val="never"/>
        <w:tblW w:w="7004" w:type="dxa"/>
        <w:tblCellMar>
          <w:left w:w="0" w:type="dxa"/>
          <w:right w:w="0" w:type="dxa"/>
        </w:tblCellMar>
        <w:tblLook w:val="04A0" w:firstRow="1" w:lastRow="0" w:firstColumn="1" w:lastColumn="0" w:noHBand="0" w:noVBand="1"/>
      </w:tblPr>
      <w:tblGrid>
        <w:gridCol w:w="2541"/>
        <w:gridCol w:w="2550"/>
        <w:gridCol w:w="1913"/>
      </w:tblGrid>
      <w:tr w:rsidR="00620AF0" w14:paraId="015DC347" w14:textId="77777777">
        <w:trPr>
          <w:trHeight w:val="598"/>
        </w:trPr>
        <w:tc>
          <w:tcPr>
            <w:tcW w:w="2541"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26BFC86D" w14:textId="77777777" w:rsidR="00620AF0" w:rsidRDefault="00000000">
            <w:pPr>
              <w:jc w:val="center"/>
              <w:rPr>
                <w:sz w:val="24"/>
                <w:szCs w:val="24"/>
                <w:lang w:val="en-IN"/>
              </w:rPr>
            </w:pPr>
            <w:r>
              <w:rPr>
                <w:sz w:val="24"/>
                <w:szCs w:val="24"/>
                <w:lang w:val="en-IN"/>
              </w:rPr>
              <w:t>Flow rate ml/min</w:t>
            </w:r>
          </w:p>
        </w:tc>
        <w:tc>
          <w:tcPr>
            <w:tcW w:w="2550"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2678CA1A" w14:textId="77777777" w:rsidR="00620AF0" w:rsidRDefault="00000000">
            <w:pPr>
              <w:jc w:val="center"/>
              <w:rPr>
                <w:sz w:val="24"/>
                <w:szCs w:val="24"/>
                <w:lang w:val="en-IN"/>
              </w:rPr>
            </w:pPr>
            <w:r>
              <w:rPr>
                <w:sz w:val="24"/>
                <w:szCs w:val="24"/>
                <w:lang w:val="en-IN"/>
              </w:rPr>
              <w:t>Water collected ml</w:t>
            </w:r>
          </w:p>
        </w:tc>
        <w:tc>
          <w:tcPr>
            <w:tcW w:w="1913"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02EE0C62" w14:textId="77777777" w:rsidR="00620AF0" w:rsidRDefault="00000000">
            <w:pPr>
              <w:jc w:val="center"/>
              <w:rPr>
                <w:sz w:val="24"/>
                <w:szCs w:val="24"/>
                <w:lang w:val="en-IN"/>
              </w:rPr>
            </w:pPr>
            <w:r>
              <w:rPr>
                <w:sz w:val="24"/>
                <w:szCs w:val="24"/>
                <w:lang w:val="en-IN"/>
              </w:rPr>
              <w:t>Water content %</w:t>
            </w:r>
          </w:p>
        </w:tc>
      </w:tr>
      <w:tr w:rsidR="00620AF0" w14:paraId="6B40FE5D" w14:textId="77777777">
        <w:trPr>
          <w:trHeight w:val="217"/>
        </w:trPr>
        <w:tc>
          <w:tcPr>
            <w:tcW w:w="2541"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05192CB4" w14:textId="77777777" w:rsidR="00620AF0" w:rsidRDefault="00000000">
            <w:pPr>
              <w:jc w:val="center"/>
              <w:rPr>
                <w:sz w:val="24"/>
                <w:szCs w:val="24"/>
                <w:lang w:val="en-IN"/>
              </w:rPr>
            </w:pPr>
            <w:r>
              <w:rPr>
                <w:sz w:val="24"/>
                <w:szCs w:val="24"/>
                <w:lang w:val="en-IN"/>
              </w:rPr>
              <w:t>60</w:t>
            </w:r>
          </w:p>
        </w:tc>
        <w:tc>
          <w:tcPr>
            <w:tcW w:w="2550"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31D49874" w14:textId="77777777" w:rsidR="00620AF0" w:rsidRDefault="00000000">
            <w:pPr>
              <w:jc w:val="center"/>
              <w:rPr>
                <w:sz w:val="24"/>
                <w:szCs w:val="24"/>
                <w:lang w:val="en-IN"/>
              </w:rPr>
            </w:pPr>
            <w:r>
              <w:rPr>
                <w:sz w:val="24"/>
                <w:szCs w:val="24"/>
                <w:lang w:val="en-IN"/>
              </w:rPr>
              <w:t>8</w:t>
            </w:r>
          </w:p>
        </w:tc>
        <w:tc>
          <w:tcPr>
            <w:tcW w:w="1913"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43E96127" w14:textId="77777777" w:rsidR="00620AF0" w:rsidRDefault="00000000">
            <w:pPr>
              <w:jc w:val="center"/>
              <w:rPr>
                <w:sz w:val="24"/>
                <w:szCs w:val="24"/>
                <w:lang w:val="en-IN"/>
              </w:rPr>
            </w:pPr>
            <w:r>
              <w:rPr>
                <w:sz w:val="24"/>
                <w:szCs w:val="24"/>
                <w:lang w:val="en-IN"/>
              </w:rPr>
              <w:t>16</w:t>
            </w:r>
          </w:p>
        </w:tc>
      </w:tr>
      <w:tr w:rsidR="00620AF0" w14:paraId="1ED41DDE" w14:textId="77777777">
        <w:trPr>
          <w:trHeight w:val="286"/>
        </w:trPr>
        <w:tc>
          <w:tcPr>
            <w:tcW w:w="2541"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376B36E3" w14:textId="77777777" w:rsidR="00620AF0" w:rsidRDefault="00000000">
            <w:pPr>
              <w:jc w:val="center"/>
              <w:rPr>
                <w:sz w:val="24"/>
                <w:szCs w:val="24"/>
                <w:lang w:val="en-IN"/>
              </w:rPr>
            </w:pPr>
            <w:r>
              <w:rPr>
                <w:sz w:val="24"/>
                <w:szCs w:val="24"/>
                <w:lang w:val="en-IN"/>
              </w:rPr>
              <w:t>50</w:t>
            </w:r>
          </w:p>
        </w:tc>
        <w:tc>
          <w:tcPr>
            <w:tcW w:w="2550"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27257B1B" w14:textId="77777777" w:rsidR="00620AF0" w:rsidRDefault="00000000">
            <w:pPr>
              <w:jc w:val="center"/>
              <w:rPr>
                <w:sz w:val="24"/>
                <w:szCs w:val="24"/>
                <w:lang w:val="en-IN"/>
              </w:rPr>
            </w:pPr>
            <w:r>
              <w:rPr>
                <w:sz w:val="24"/>
                <w:szCs w:val="24"/>
                <w:lang w:val="en-IN"/>
              </w:rPr>
              <w:t>6.5</w:t>
            </w:r>
          </w:p>
        </w:tc>
        <w:tc>
          <w:tcPr>
            <w:tcW w:w="1913"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63F09013" w14:textId="77777777" w:rsidR="00620AF0" w:rsidRDefault="00000000">
            <w:pPr>
              <w:jc w:val="center"/>
              <w:rPr>
                <w:sz w:val="24"/>
                <w:szCs w:val="24"/>
                <w:lang w:val="en-IN"/>
              </w:rPr>
            </w:pPr>
            <w:r>
              <w:rPr>
                <w:sz w:val="24"/>
                <w:szCs w:val="24"/>
                <w:lang w:val="en-IN"/>
              </w:rPr>
              <w:t>13</w:t>
            </w:r>
          </w:p>
        </w:tc>
      </w:tr>
      <w:tr w:rsidR="00620AF0" w14:paraId="7EB58963" w14:textId="77777777">
        <w:trPr>
          <w:trHeight w:val="321"/>
        </w:trPr>
        <w:tc>
          <w:tcPr>
            <w:tcW w:w="2541"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4A8A95E1" w14:textId="77777777" w:rsidR="00620AF0" w:rsidRDefault="00000000">
            <w:pPr>
              <w:jc w:val="center"/>
              <w:rPr>
                <w:sz w:val="24"/>
                <w:szCs w:val="24"/>
                <w:lang w:val="en-IN"/>
              </w:rPr>
            </w:pPr>
            <w:r>
              <w:rPr>
                <w:sz w:val="24"/>
                <w:szCs w:val="24"/>
                <w:lang w:val="en-IN"/>
              </w:rPr>
              <w:t>40</w:t>
            </w:r>
          </w:p>
        </w:tc>
        <w:tc>
          <w:tcPr>
            <w:tcW w:w="2550"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41A4B679" w14:textId="77777777" w:rsidR="00620AF0" w:rsidRDefault="00000000">
            <w:pPr>
              <w:jc w:val="center"/>
              <w:rPr>
                <w:sz w:val="24"/>
                <w:szCs w:val="24"/>
                <w:lang w:val="en-IN"/>
              </w:rPr>
            </w:pPr>
            <w:r>
              <w:rPr>
                <w:sz w:val="24"/>
                <w:szCs w:val="24"/>
                <w:lang w:val="en-IN"/>
              </w:rPr>
              <w:t>4</w:t>
            </w:r>
          </w:p>
        </w:tc>
        <w:tc>
          <w:tcPr>
            <w:tcW w:w="1913"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66F922B6" w14:textId="77777777" w:rsidR="00620AF0" w:rsidRDefault="00000000">
            <w:pPr>
              <w:jc w:val="center"/>
              <w:rPr>
                <w:sz w:val="24"/>
                <w:szCs w:val="24"/>
                <w:lang w:val="en-IN"/>
              </w:rPr>
            </w:pPr>
            <w:r>
              <w:rPr>
                <w:sz w:val="24"/>
                <w:szCs w:val="24"/>
                <w:lang w:val="en-IN"/>
              </w:rPr>
              <w:t>8</w:t>
            </w:r>
          </w:p>
        </w:tc>
      </w:tr>
      <w:tr w:rsidR="00620AF0" w14:paraId="1D1BC0BC" w14:textId="77777777">
        <w:trPr>
          <w:trHeight w:val="293"/>
        </w:trPr>
        <w:tc>
          <w:tcPr>
            <w:tcW w:w="2541"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1564A30A" w14:textId="77777777" w:rsidR="00620AF0" w:rsidRDefault="00000000">
            <w:pPr>
              <w:jc w:val="center"/>
              <w:rPr>
                <w:sz w:val="24"/>
                <w:szCs w:val="24"/>
                <w:lang w:val="en-IN"/>
              </w:rPr>
            </w:pPr>
            <w:r>
              <w:rPr>
                <w:sz w:val="24"/>
                <w:szCs w:val="24"/>
                <w:lang w:val="en-IN"/>
              </w:rPr>
              <w:t>30</w:t>
            </w:r>
          </w:p>
        </w:tc>
        <w:tc>
          <w:tcPr>
            <w:tcW w:w="2550"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50CF64B7" w14:textId="77777777" w:rsidR="00620AF0" w:rsidRDefault="00000000">
            <w:pPr>
              <w:jc w:val="center"/>
              <w:rPr>
                <w:sz w:val="24"/>
                <w:szCs w:val="24"/>
                <w:lang w:val="en-IN"/>
              </w:rPr>
            </w:pPr>
            <w:r>
              <w:rPr>
                <w:sz w:val="24"/>
                <w:szCs w:val="24"/>
                <w:lang w:val="en-IN"/>
              </w:rPr>
              <w:t>2.8</w:t>
            </w:r>
          </w:p>
        </w:tc>
        <w:tc>
          <w:tcPr>
            <w:tcW w:w="1913"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3F578F28" w14:textId="77777777" w:rsidR="00620AF0" w:rsidRDefault="00000000">
            <w:pPr>
              <w:jc w:val="center"/>
              <w:rPr>
                <w:sz w:val="24"/>
                <w:szCs w:val="24"/>
                <w:lang w:val="en-IN"/>
              </w:rPr>
            </w:pPr>
            <w:r>
              <w:rPr>
                <w:sz w:val="24"/>
                <w:szCs w:val="24"/>
                <w:lang w:val="en-IN"/>
              </w:rPr>
              <w:t>5.6</w:t>
            </w:r>
          </w:p>
        </w:tc>
      </w:tr>
      <w:tr w:rsidR="00620AF0" w14:paraId="690119DB" w14:textId="77777777">
        <w:trPr>
          <w:trHeight w:val="293"/>
        </w:trPr>
        <w:tc>
          <w:tcPr>
            <w:tcW w:w="2541"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4CBD9F8C" w14:textId="77777777" w:rsidR="00620AF0" w:rsidRDefault="00000000">
            <w:pPr>
              <w:jc w:val="center"/>
              <w:rPr>
                <w:sz w:val="24"/>
                <w:szCs w:val="24"/>
                <w:lang w:val="en-IN"/>
              </w:rPr>
            </w:pPr>
            <w:r>
              <w:rPr>
                <w:sz w:val="24"/>
                <w:szCs w:val="24"/>
                <w:lang w:val="en-IN"/>
              </w:rPr>
              <w:t>20</w:t>
            </w:r>
          </w:p>
        </w:tc>
        <w:tc>
          <w:tcPr>
            <w:tcW w:w="2550"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219EA0FE" w14:textId="77777777" w:rsidR="00620AF0" w:rsidRDefault="00000000">
            <w:pPr>
              <w:jc w:val="center"/>
              <w:rPr>
                <w:sz w:val="24"/>
                <w:szCs w:val="24"/>
                <w:lang w:val="en-IN"/>
              </w:rPr>
            </w:pPr>
            <w:r>
              <w:rPr>
                <w:sz w:val="24"/>
                <w:szCs w:val="24"/>
                <w:lang w:val="en-IN"/>
              </w:rPr>
              <w:t>1.2</w:t>
            </w:r>
          </w:p>
        </w:tc>
        <w:tc>
          <w:tcPr>
            <w:tcW w:w="1913"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5D92EFA9" w14:textId="77777777" w:rsidR="00620AF0" w:rsidRDefault="00000000">
            <w:pPr>
              <w:jc w:val="center"/>
              <w:rPr>
                <w:sz w:val="24"/>
                <w:szCs w:val="24"/>
                <w:lang w:val="en-IN"/>
              </w:rPr>
            </w:pPr>
            <w:r>
              <w:rPr>
                <w:sz w:val="24"/>
                <w:szCs w:val="24"/>
                <w:lang w:val="en-IN"/>
              </w:rPr>
              <w:t>2.4</w:t>
            </w:r>
          </w:p>
        </w:tc>
      </w:tr>
      <w:tr w:rsidR="00620AF0" w14:paraId="619D5BE1" w14:textId="77777777">
        <w:trPr>
          <w:trHeight w:val="251"/>
        </w:trPr>
        <w:tc>
          <w:tcPr>
            <w:tcW w:w="2541"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6A49E33D" w14:textId="77777777" w:rsidR="00620AF0" w:rsidRDefault="00000000">
            <w:pPr>
              <w:jc w:val="center"/>
              <w:rPr>
                <w:sz w:val="24"/>
                <w:szCs w:val="24"/>
                <w:lang w:val="en-IN"/>
              </w:rPr>
            </w:pPr>
            <w:r>
              <w:rPr>
                <w:sz w:val="24"/>
                <w:szCs w:val="24"/>
                <w:lang w:val="en-IN"/>
              </w:rPr>
              <w:t>10</w:t>
            </w:r>
          </w:p>
        </w:tc>
        <w:tc>
          <w:tcPr>
            <w:tcW w:w="2550"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2F9F7E97" w14:textId="77777777" w:rsidR="00620AF0" w:rsidRDefault="00000000">
            <w:pPr>
              <w:jc w:val="center"/>
              <w:rPr>
                <w:sz w:val="24"/>
                <w:szCs w:val="24"/>
                <w:lang w:val="en-IN"/>
              </w:rPr>
            </w:pPr>
            <w:r>
              <w:rPr>
                <w:sz w:val="24"/>
                <w:szCs w:val="24"/>
                <w:lang w:val="en-IN"/>
              </w:rPr>
              <w:t>0.2</w:t>
            </w:r>
          </w:p>
        </w:tc>
        <w:tc>
          <w:tcPr>
            <w:tcW w:w="1913"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14C8421F" w14:textId="77777777" w:rsidR="00620AF0" w:rsidRDefault="00000000">
            <w:pPr>
              <w:jc w:val="center"/>
              <w:rPr>
                <w:sz w:val="24"/>
                <w:szCs w:val="24"/>
                <w:lang w:val="en-IN"/>
              </w:rPr>
            </w:pPr>
            <w:r>
              <w:rPr>
                <w:sz w:val="24"/>
                <w:szCs w:val="24"/>
                <w:lang w:val="en-IN"/>
              </w:rPr>
              <w:t>0.4</w:t>
            </w:r>
          </w:p>
        </w:tc>
      </w:tr>
    </w:tbl>
    <w:p w14:paraId="6CDA9E8D" w14:textId="77777777" w:rsidR="00620AF0" w:rsidRDefault="00620AF0">
      <w:pPr>
        <w:rPr>
          <w:sz w:val="24"/>
          <w:szCs w:val="24"/>
        </w:rPr>
      </w:pPr>
    </w:p>
    <w:p w14:paraId="1A0182EF" w14:textId="77777777" w:rsidR="00620AF0" w:rsidRDefault="00620AF0">
      <w:pPr>
        <w:rPr>
          <w:sz w:val="24"/>
          <w:szCs w:val="24"/>
        </w:rPr>
      </w:pPr>
    </w:p>
    <w:p w14:paraId="4708BA1B" w14:textId="77777777" w:rsidR="00620AF0" w:rsidRDefault="00620AF0">
      <w:pPr>
        <w:rPr>
          <w:sz w:val="24"/>
          <w:szCs w:val="24"/>
        </w:rPr>
      </w:pPr>
    </w:p>
    <w:p w14:paraId="34D868E3" w14:textId="77777777" w:rsidR="00620AF0" w:rsidRDefault="00620AF0">
      <w:pPr>
        <w:rPr>
          <w:sz w:val="24"/>
          <w:szCs w:val="24"/>
        </w:rPr>
      </w:pPr>
    </w:p>
    <w:p w14:paraId="6D3CA674" w14:textId="77777777" w:rsidR="00620AF0" w:rsidRDefault="00620AF0">
      <w:pPr>
        <w:rPr>
          <w:sz w:val="24"/>
          <w:szCs w:val="24"/>
        </w:rPr>
      </w:pPr>
    </w:p>
    <w:p w14:paraId="4ACA8FC0" w14:textId="77777777" w:rsidR="00620AF0" w:rsidRDefault="00620AF0">
      <w:pPr>
        <w:rPr>
          <w:sz w:val="24"/>
          <w:szCs w:val="24"/>
        </w:rPr>
      </w:pPr>
    </w:p>
    <w:p w14:paraId="57F989E5" w14:textId="77777777" w:rsidR="00620AF0" w:rsidRDefault="00620AF0">
      <w:pPr>
        <w:rPr>
          <w:sz w:val="24"/>
          <w:szCs w:val="24"/>
        </w:rPr>
      </w:pPr>
    </w:p>
    <w:p w14:paraId="1B2C0B88" w14:textId="77777777" w:rsidR="00620AF0" w:rsidRDefault="00620AF0">
      <w:pPr>
        <w:rPr>
          <w:sz w:val="24"/>
          <w:szCs w:val="24"/>
        </w:rPr>
      </w:pPr>
    </w:p>
    <w:p w14:paraId="03C3251F" w14:textId="77777777" w:rsidR="00620AF0" w:rsidRDefault="00620AF0">
      <w:pPr>
        <w:rPr>
          <w:sz w:val="24"/>
          <w:szCs w:val="24"/>
        </w:rPr>
      </w:pPr>
    </w:p>
    <w:p w14:paraId="7073B907" w14:textId="77777777" w:rsidR="00620AF0" w:rsidRDefault="00000000">
      <w:pPr>
        <w:jc w:val="center"/>
        <w:rPr>
          <w:sz w:val="24"/>
          <w:szCs w:val="24"/>
        </w:rPr>
      </w:pPr>
      <w:r>
        <w:rPr>
          <w:sz w:val="24"/>
          <w:szCs w:val="24"/>
        </w:rPr>
        <w:br w:type="textWrapping" w:clear="all"/>
        <w:t xml:space="preserve">                                       </w:t>
      </w:r>
      <w:r>
        <w:rPr>
          <w:b/>
          <w:bCs/>
          <w:sz w:val="24"/>
          <w:szCs w:val="24"/>
        </w:rPr>
        <w:t xml:space="preserve">                              </w:t>
      </w:r>
      <w:r>
        <w:rPr>
          <w:b/>
          <w:bCs/>
          <w:noProof/>
          <w:sz w:val="24"/>
          <w:szCs w:val="24"/>
        </w:rPr>
        <w:drawing>
          <wp:inline distT="0" distB="0" distL="0" distR="0" wp14:anchorId="1E1720AE" wp14:editId="784D7EF6">
            <wp:extent cx="4400550" cy="2327910"/>
            <wp:effectExtent l="0" t="0" r="0" b="15240"/>
            <wp:docPr id="704325049" name="Graphic 70432504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04325049" name="Graphic 704325049"/>
                    <pic:cNvPicPr>
                      <a:picLocks noGrp="1"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4412990" cy="2335081"/>
                    </a:xfrm>
                    <a:prstGeom prst="rect">
                      <a:avLst/>
                    </a:prstGeom>
                  </pic:spPr>
                </pic:pic>
              </a:graphicData>
            </a:graphic>
          </wp:inline>
        </w:drawing>
      </w:r>
    </w:p>
    <w:p w14:paraId="228E262C" w14:textId="77777777" w:rsidR="00620AF0" w:rsidRDefault="00000000">
      <w:pPr>
        <w:rPr>
          <w:b/>
          <w:bCs/>
          <w:sz w:val="24"/>
          <w:szCs w:val="24"/>
        </w:rPr>
      </w:pPr>
      <w:r>
        <w:rPr>
          <w:b/>
          <w:bCs/>
          <w:sz w:val="24"/>
          <w:szCs w:val="24"/>
        </w:rPr>
        <w:t xml:space="preserve">                                            </w:t>
      </w:r>
    </w:p>
    <w:p w14:paraId="425B3DBA" w14:textId="77777777" w:rsidR="00620AF0" w:rsidRDefault="00000000">
      <w:pPr>
        <w:ind w:firstLineChars="1600" w:firstLine="3855"/>
        <w:rPr>
          <w:b/>
          <w:bCs/>
          <w:sz w:val="24"/>
          <w:szCs w:val="24"/>
        </w:rPr>
      </w:pPr>
      <w:r>
        <w:rPr>
          <w:b/>
          <w:bCs/>
          <w:sz w:val="24"/>
          <w:szCs w:val="24"/>
        </w:rPr>
        <w:t xml:space="preserve">   Fig </w:t>
      </w:r>
      <w:r>
        <w:rPr>
          <w:b/>
          <w:bCs/>
          <w:sz w:val="24"/>
          <w:szCs w:val="24"/>
          <w:lang w:val="en-IN"/>
        </w:rPr>
        <w:t>4.10</w:t>
      </w:r>
      <w:r>
        <w:rPr>
          <w:b/>
          <w:bCs/>
          <w:sz w:val="24"/>
          <w:szCs w:val="24"/>
        </w:rPr>
        <w:t xml:space="preserve"> Effect of flow rate </w:t>
      </w:r>
    </w:p>
    <w:p w14:paraId="415BD6F2" w14:textId="77777777" w:rsidR="00620AF0" w:rsidRDefault="00620AF0">
      <w:pPr>
        <w:rPr>
          <w:b/>
          <w:bCs/>
          <w:sz w:val="24"/>
          <w:szCs w:val="24"/>
        </w:rPr>
      </w:pPr>
    </w:p>
    <w:p w14:paraId="7B51DB9A" w14:textId="4FFC7461" w:rsidR="00620AF0" w:rsidRDefault="00000000">
      <w:pPr>
        <w:rPr>
          <w:b/>
          <w:bCs/>
          <w:sz w:val="24"/>
          <w:szCs w:val="24"/>
        </w:rPr>
      </w:pPr>
      <w:r>
        <w:rPr>
          <w:b/>
          <w:bCs/>
          <w:sz w:val="24"/>
          <w:szCs w:val="24"/>
          <w:lang w:val="en-IN"/>
        </w:rPr>
        <w:t>4.</w:t>
      </w:r>
      <w:r w:rsidR="0000360C">
        <w:rPr>
          <w:b/>
          <w:bCs/>
          <w:sz w:val="24"/>
          <w:szCs w:val="24"/>
          <w:lang w:val="en-IN"/>
        </w:rPr>
        <w:t>4.1</w:t>
      </w:r>
      <w:r>
        <w:rPr>
          <w:b/>
          <w:bCs/>
          <w:sz w:val="24"/>
          <w:szCs w:val="24"/>
          <w:lang w:val="en-IN"/>
        </w:rPr>
        <w:t xml:space="preserve"> </w:t>
      </w:r>
      <w:r>
        <w:rPr>
          <w:b/>
          <w:bCs/>
          <w:sz w:val="24"/>
          <w:szCs w:val="24"/>
        </w:rPr>
        <w:t>EFFECT OF BED HEIGHT</w:t>
      </w:r>
    </w:p>
    <w:p w14:paraId="0E628D0C" w14:textId="77777777" w:rsidR="00620AF0" w:rsidRDefault="00620AF0">
      <w:pPr>
        <w:spacing w:line="360" w:lineRule="auto"/>
        <w:jc w:val="both"/>
        <w:rPr>
          <w:sz w:val="24"/>
          <w:szCs w:val="24"/>
        </w:rPr>
      </w:pPr>
    </w:p>
    <w:p w14:paraId="75C9C0A0" w14:textId="77777777" w:rsidR="00620AF0" w:rsidRDefault="00000000" w:rsidP="00B827EC">
      <w:pPr>
        <w:spacing w:line="360" w:lineRule="auto"/>
        <w:ind w:right="409"/>
        <w:jc w:val="both"/>
        <w:rPr>
          <w:sz w:val="24"/>
          <w:szCs w:val="24"/>
          <w:lang w:val="en-IN"/>
        </w:rPr>
      </w:pPr>
      <w:r>
        <w:rPr>
          <w:sz w:val="24"/>
          <w:szCs w:val="24"/>
        </w:rPr>
        <w:t xml:space="preserve">                  The effect of bed height on calculating the water content present in the collected oil was studied at an influent </w:t>
      </w:r>
      <w:proofErr w:type="spellStart"/>
      <w:r>
        <w:rPr>
          <w:sz w:val="24"/>
          <w:szCs w:val="24"/>
        </w:rPr>
        <w:t>demulsifier</w:t>
      </w:r>
      <w:proofErr w:type="spellEnd"/>
      <w:r>
        <w:rPr>
          <w:sz w:val="24"/>
          <w:szCs w:val="24"/>
        </w:rPr>
        <w:t xml:space="preserve"> concentration of 10000 ppm and a flow rate of 10 mL/min. At any flow rate bed height is directly proportional to the contact time between the bed and the flowing emulsion</w:t>
      </w:r>
      <w:r>
        <w:rPr>
          <w:sz w:val="24"/>
          <w:szCs w:val="24"/>
          <w:lang w:val="en-IN"/>
        </w:rPr>
        <w:t xml:space="preserve"> (</w:t>
      </w:r>
      <w:r>
        <w:rPr>
          <w:sz w:val="24"/>
          <w:szCs w:val="24"/>
        </w:rPr>
        <w:t>Li, Y</w:t>
      </w:r>
      <w:r>
        <w:rPr>
          <w:sz w:val="24"/>
          <w:szCs w:val="24"/>
          <w:lang w:val="en-IN"/>
        </w:rPr>
        <w:t xml:space="preserve"> et al., 2016)</w:t>
      </w:r>
      <w:r>
        <w:rPr>
          <w:sz w:val="24"/>
          <w:szCs w:val="24"/>
        </w:rPr>
        <w:t xml:space="preserve"> The bed height should be sufficient for providing adequate and satisfactory contact time between the lubricating </w:t>
      </w:r>
      <w:proofErr w:type="gramStart"/>
      <w:r>
        <w:rPr>
          <w:sz w:val="24"/>
          <w:szCs w:val="24"/>
        </w:rPr>
        <w:t>oil based</w:t>
      </w:r>
      <w:proofErr w:type="gramEnd"/>
      <w:r>
        <w:rPr>
          <w:sz w:val="24"/>
          <w:szCs w:val="24"/>
        </w:rPr>
        <w:t xml:space="preserve"> resin and the emulsion for droplets to coalescence. Fig.  shows the effect of bed height on water content %. As the bed height increased from 3 cm to 11 cm the water content % present in the collected oil was found to be decreased</w:t>
      </w:r>
      <w:r>
        <w:rPr>
          <w:sz w:val="24"/>
          <w:szCs w:val="24"/>
          <w:lang w:val="en-IN"/>
        </w:rPr>
        <w:t xml:space="preserve"> (</w:t>
      </w:r>
      <w:r>
        <w:rPr>
          <w:sz w:val="24"/>
          <w:szCs w:val="24"/>
        </w:rPr>
        <w:t>Maiti S</w:t>
      </w:r>
      <w:r>
        <w:rPr>
          <w:sz w:val="24"/>
          <w:szCs w:val="24"/>
          <w:lang w:val="en-IN"/>
        </w:rPr>
        <w:t xml:space="preserve"> et al., 2009)</w:t>
      </w:r>
    </w:p>
    <w:p w14:paraId="57EFADF7" w14:textId="77777777" w:rsidR="00620AF0" w:rsidRDefault="00000000">
      <w:pPr>
        <w:spacing w:line="360" w:lineRule="auto"/>
        <w:jc w:val="both"/>
        <w:rPr>
          <w:b/>
          <w:bCs/>
          <w:sz w:val="24"/>
          <w:szCs w:val="24"/>
          <w:lang w:val="en-IN"/>
        </w:rPr>
      </w:pPr>
      <w:r>
        <w:rPr>
          <w:b/>
          <w:bCs/>
          <w:sz w:val="24"/>
          <w:szCs w:val="24"/>
          <w:lang w:val="en-IN"/>
        </w:rPr>
        <w:lastRenderedPageBreak/>
        <w:t>Table 4.6 bed height cm vs water content %</w:t>
      </w:r>
    </w:p>
    <w:p w14:paraId="20F1AFAE" w14:textId="77777777" w:rsidR="00620AF0" w:rsidRDefault="00620AF0">
      <w:pPr>
        <w:spacing w:line="360" w:lineRule="auto"/>
        <w:jc w:val="both"/>
        <w:rPr>
          <w:b/>
          <w:bCs/>
          <w:sz w:val="24"/>
          <w:szCs w:val="24"/>
          <w:lang w:val="en-IN"/>
        </w:rPr>
      </w:pPr>
    </w:p>
    <w:tbl>
      <w:tblPr>
        <w:tblW w:w="8125" w:type="dxa"/>
        <w:jc w:val="center"/>
        <w:tblCellMar>
          <w:left w:w="0" w:type="dxa"/>
          <w:right w:w="0" w:type="dxa"/>
        </w:tblCellMar>
        <w:tblLook w:val="04A0" w:firstRow="1" w:lastRow="0" w:firstColumn="1" w:lastColumn="0" w:noHBand="0" w:noVBand="1"/>
      </w:tblPr>
      <w:tblGrid>
        <w:gridCol w:w="2693"/>
        <w:gridCol w:w="2716"/>
        <w:gridCol w:w="2716"/>
      </w:tblGrid>
      <w:tr w:rsidR="00620AF0" w14:paraId="2F9493D1" w14:textId="77777777">
        <w:trPr>
          <w:trHeight w:val="722"/>
          <w:jc w:val="center"/>
        </w:trPr>
        <w:tc>
          <w:tcPr>
            <w:tcW w:w="2693"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72ED5C9B" w14:textId="77777777" w:rsidR="00620AF0" w:rsidRDefault="00000000">
            <w:pPr>
              <w:jc w:val="center"/>
              <w:rPr>
                <w:sz w:val="24"/>
                <w:szCs w:val="24"/>
                <w:lang w:val="en-IN"/>
              </w:rPr>
            </w:pPr>
            <w:r>
              <w:rPr>
                <w:sz w:val="24"/>
                <w:szCs w:val="24"/>
                <w:lang w:val="en-IN"/>
              </w:rPr>
              <w:t>Bed height (cm)</w:t>
            </w:r>
          </w:p>
        </w:tc>
        <w:tc>
          <w:tcPr>
            <w:tcW w:w="271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1706A192" w14:textId="77777777" w:rsidR="00620AF0" w:rsidRDefault="00000000">
            <w:pPr>
              <w:jc w:val="center"/>
              <w:rPr>
                <w:sz w:val="24"/>
                <w:szCs w:val="24"/>
                <w:lang w:val="en-IN"/>
              </w:rPr>
            </w:pPr>
            <w:r>
              <w:rPr>
                <w:sz w:val="24"/>
                <w:szCs w:val="24"/>
                <w:lang w:val="en-IN"/>
              </w:rPr>
              <w:t>Water collected ml</w:t>
            </w:r>
          </w:p>
        </w:tc>
        <w:tc>
          <w:tcPr>
            <w:tcW w:w="271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747109DF" w14:textId="77777777" w:rsidR="00620AF0" w:rsidRDefault="00000000">
            <w:pPr>
              <w:jc w:val="center"/>
              <w:rPr>
                <w:sz w:val="24"/>
                <w:szCs w:val="24"/>
                <w:lang w:val="en-IN"/>
              </w:rPr>
            </w:pPr>
            <w:r>
              <w:rPr>
                <w:sz w:val="24"/>
                <w:szCs w:val="24"/>
                <w:lang w:val="en-IN"/>
              </w:rPr>
              <w:t>Water content %</w:t>
            </w:r>
          </w:p>
        </w:tc>
      </w:tr>
      <w:tr w:rsidR="00620AF0" w14:paraId="45E5337E" w14:textId="77777777">
        <w:trPr>
          <w:trHeight w:val="586"/>
          <w:jc w:val="center"/>
        </w:trPr>
        <w:tc>
          <w:tcPr>
            <w:tcW w:w="2693"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71F790AA" w14:textId="77777777" w:rsidR="00620AF0" w:rsidRDefault="00000000">
            <w:pPr>
              <w:jc w:val="center"/>
              <w:rPr>
                <w:sz w:val="24"/>
                <w:szCs w:val="24"/>
                <w:lang w:val="en-IN"/>
              </w:rPr>
            </w:pPr>
            <w:r>
              <w:rPr>
                <w:sz w:val="24"/>
                <w:szCs w:val="24"/>
                <w:lang w:val="en-IN"/>
              </w:rPr>
              <w:t>3</w:t>
            </w:r>
          </w:p>
        </w:tc>
        <w:tc>
          <w:tcPr>
            <w:tcW w:w="271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4175BE7F" w14:textId="77777777" w:rsidR="00620AF0" w:rsidRDefault="00000000">
            <w:pPr>
              <w:jc w:val="center"/>
              <w:rPr>
                <w:sz w:val="24"/>
                <w:szCs w:val="24"/>
                <w:lang w:val="en-IN"/>
              </w:rPr>
            </w:pPr>
            <w:r>
              <w:rPr>
                <w:sz w:val="24"/>
                <w:szCs w:val="24"/>
                <w:lang w:val="en-IN"/>
              </w:rPr>
              <w:t>12</w:t>
            </w:r>
          </w:p>
        </w:tc>
        <w:tc>
          <w:tcPr>
            <w:tcW w:w="271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5D19E7F9" w14:textId="77777777" w:rsidR="00620AF0" w:rsidRDefault="00000000">
            <w:pPr>
              <w:jc w:val="center"/>
              <w:rPr>
                <w:sz w:val="24"/>
                <w:szCs w:val="24"/>
                <w:lang w:val="en-IN"/>
              </w:rPr>
            </w:pPr>
            <w:r>
              <w:rPr>
                <w:sz w:val="24"/>
                <w:szCs w:val="24"/>
                <w:lang w:val="en-IN"/>
              </w:rPr>
              <w:t>24</w:t>
            </w:r>
          </w:p>
        </w:tc>
      </w:tr>
      <w:tr w:rsidR="00620AF0" w14:paraId="3A9F4F73" w14:textId="77777777">
        <w:trPr>
          <w:trHeight w:val="586"/>
          <w:jc w:val="center"/>
        </w:trPr>
        <w:tc>
          <w:tcPr>
            <w:tcW w:w="2693"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04F5422B" w14:textId="77777777" w:rsidR="00620AF0" w:rsidRDefault="00000000">
            <w:pPr>
              <w:jc w:val="center"/>
              <w:rPr>
                <w:sz w:val="24"/>
                <w:szCs w:val="24"/>
                <w:lang w:val="en-IN"/>
              </w:rPr>
            </w:pPr>
            <w:r>
              <w:rPr>
                <w:sz w:val="24"/>
                <w:szCs w:val="24"/>
                <w:lang w:val="en-IN"/>
              </w:rPr>
              <w:t>5</w:t>
            </w:r>
          </w:p>
        </w:tc>
        <w:tc>
          <w:tcPr>
            <w:tcW w:w="271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4FF8137B" w14:textId="77777777" w:rsidR="00620AF0" w:rsidRDefault="00000000">
            <w:pPr>
              <w:jc w:val="center"/>
              <w:rPr>
                <w:sz w:val="24"/>
                <w:szCs w:val="24"/>
                <w:lang w:val="en-IN"/>
              </w:rPr>
            </w:pPr>
            <w:r>
              <w:rPr>
                <w:sz w:val="24"/>
                <w:szCs w:val="24"/>
                <w:lang w:val="en-IN"/>
              </w:rPr>
              <w:t>9</w:t>
            </w:r>
          </w:p>
        </w:tc>
        <w:tc>
          <w:tcPr>
            <w:tcW w:w="271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7B1047CC" w14:textId="77777777" w:rsidR="00620AF0" w:rsidRDefault="00000000">
            <w:pPr>
              <w:jc w:val="center"/>
              <w:rPr>
                <w:sz w:val="24"/>
                <w:szCs w:val="24"/>
                <w:lang w:val="en-IN"/>
              </w:rPr>
            </w:pPr>
            <w:r>
              <w:rPr>
                <w:sz w:val="24"/>
                <w:szCs w:val="24"/>
                <w:lang w:val="en-IN"/>
              </w:rPr>
              <w:t>18</w:t>
            </w:r>
          </w:p>
        </w:tc>
      </w:tr>
      <w:tr w:rsidR="00620AF0" w14:paraId="2957AA28" w14:textId="77777777">
        <w:trPr>
          <w:trHeight w:val="586"/>
          <w:jc w:val="center"/>
        </w:trPr>
        <w:tc>
          <w:tcPr>
            <w:tcW w:w="2693"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0CB7CFD0" w14:textId="77777777" w:rsidR="00620AF0" w:rsidRDefault="00000000">
            <w:pPr>
              <w:jc w:val="center"/>
              <w:rPr>
                <w:sz w:val="24"/>
                <w:szCs w:val="24"/>
                <w:lang w:val="en-IN"/>
              </w:rPr>
            </w:pPr>
            <w:r>
              <w:rPr>
                <w:sz w:val="24"/>
                <w:szCs w:val="24"/>
                <w:lang w:val="en-IN"/>
              </w:rPr>
              <w:t>7</w:t>
            </w:r>
          </w:p>
        </w:tc>
        <w:tc>
          <w:tcPr>
            <w:tcW w:w="271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02AC1AA9" w14:textId="77777777" w:rsidR="00620AF0" w:rsidRDefault="00000000">
            <w:pPr>
              <w:jc w:val="center"/>
              <w:rPr>
                <w:sz w:val="24"/>
                <w:szCs w:val="24"/>
                <w:lang w:val="en-IN"/>
              </w:rPr>
            </w:pPr>
            <w:r>
              <w:rPr>
                <w:sz w:val="24"/>
                <w:szCs w:val="24"/>
                <w:lang w:val="en-IN"/>
              </w:rPr>
              <w:t>7.4</w:t>
            </w:r>
          </w:p>
        </w:tc>
        <w:tc>
          <w:tcPr>
            <w:tcW w:w="271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1F876C6F" w14:textId="77777777" w:rsidR="00620AF0" w:rsidRDefault="00000000">
            <w:pPr>
              <w:jc w:val="center"/>
              <w:rPr>
                <w:sz w:val="24"/>
                <w:szCs w:val="24"/>
                <w:lang w:val="en-IN"/>
              </w:rPr>
            </w:pPr>
            <w:r>
              <w:rPr>
                <w:sz w:val="24"/>
                <w:szCs w:val="24"/>
                <w:lang w:val="en-IN"/>
              </w:rPr>
              <w:t>14.8</w:t>
            </w:r>
          </w:p>
        </w:tc>
      </w:tr>
      <w:tr w:rsidR="00620AF0" w14:paraId="53516B3C" w14:textId="77777777">
        <w:trPr>
          <w:trHeight w:val="247"/>
          <w:jc w:val="center"/>
        </w:trPr>
        <w:tc>
          <w:tcPr>
            <w:tcW w:w="2693"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2327841E" w14:textId="77777777" w:rsidR="00620AF0" w:rsidRDefault="00000000">
            <w:pPr>
              <w:jc w:val="center"/>
              <w:rPr>
                <w:sz w:val="24"/>
                <w:szCs w:val="24"/>
                <w:lang w:val="en-IN"/>
              </w:rPr>
            </w:pPr>
            <w:r>
              <w:rPr>
                <w:sz w:val="24"/>
                <w:szCs w:val="24"/>
                <w:lang w:val="en-IN"/>
              </w:rPr>
              <w:t>9</w:t>
            </w:r>
          </w:p>
        </w:tc>
        <w:tc>
          <w:tcPr>
            <w:tcW w:w="271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3E044698" w14:textId="77777777" w:rsidR="00620AF0" w:rsidRDefault="00000000">
            <w:pPr>
              <w:jc w:val="center"/>
              <w:rPr>
                <w:sz w:val="24"/>
                <w:szCs w:val="24"/>
                <w:lang w:val="en-IN"/>
              </w:rPr>
            </w:pPr>
            <w:r>
              <w:rPr>
                <w:sz w:val="24"/>
                <w:szCs w:val="24"/>
                <w:lang w:val="en-IN"/>
              </w:rPr>
              <w:t>4.2</w:t>
            </w:r>
          </w:p>
        </w:tc>
        <w:tc>
          <w:tcPr>
            <w:tcW w:w="271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tcPr>
          <w:p w14:paraId="45150AF0" w14:textId="77777777" w:rsidR="00620AF0" w:rsidRDefault="00000000">
            <w:pPr>
              <w:jc w:val="center"/>
              <w:rPr>
                <w:sz w:val="24"/>
                <w:szCs w:val="24"/>
                <w:lang w:val="en-IN"/>
              </w:rPr>
            </w:pPr>
            <w:r>
              <w:rPr>
                <w:sz w:val="24"/>
                <w:szCs w:val="24"/>
                <w:lang w:val="en-IN"/>
              </w:rPr>
              <w:t>8.4</w:t>
            </w:r>
          </w:p>
        </w:tc>
      </w:tr>
      <w:tr w:rsidR="00620AF0" w14:paraId="462669E8" w14:textId="77777777">
        <w:trPr>
          <w:trHeight w:val="17"/>
          <w:jc w:val="center"/>
        </w:trPr>
        <w:tc>
          <w:tcPr>
            <w:tcW w:w="2693"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758BB2A9" w14:textId="77777777" w:rsidR="00620AF0" w:rsidRDefault="00000000">
            <w:pPr>
              <w:jc w:val="center"/>
              <w:rPr>
                <w:sz w:val="24"/>
                <w:szCs w:val="24"/>
                <w:lang w:val="en-IN"/>
              </w:rPr>
            </w:pPr>
            <w:r>
              <w:rPr>
                <w:sz w:val="24"/>
                <w:szCs w:val="24"/>
                <w:lang w:val="en-IN"/>
              </w:rPr>
              <w:t>11</w:t>
            </w:r>
          </w:p>
        </w:tc>
        <w:tc>
          <w:tcPr>
            <w:tcW w:w="271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0B5203BF" w14:textId="77777777" w:rsidR="00620AF0" w:rsidRDefault="00000000">
            <w:pPr>
              <w:jc w:val="center"/>
              <w:rPr>
                <w:sz w:val="24"/>
                <w:szCs w:val="24"/>
                <w:lang w:val="en-IN"/>
              </w:rPr>
            </w:pPr>
            <w:r>
              <w:rPr>
                <w:sz w:val="24"/>
                <w:szCs w:val="24"/>
                <w:lang w:val="en-IN"/>
              </w:rPr>
              <w:t>1</w:t>
            </w:r>
          </w:p>
        </w:tc>
        <w:tc>
          <w:tcPr>
            <w:tcW w:w="271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tcPr>
          <w:p w14:paraId="64665DB9" w14:textId="77777777" w:rsidR="00620AF0" w:rsidRDefault="00000000">
            <w:pPr>
              <w:jc w:val="center"/>
              <w:rPr>
                <w:sz w:val="24"/>
                <w:szCs w:val="24"/>
                <w:lang w:val="en-IN"/>
              </w:rPr>
            </w:pPr>
            <w:r>
              <w:rPr>
                <w:sz w:val="24"/>
                <w:szCs w:val="24"/>
                <w:lang w:val="en-IN"/>
              </w:rPr>
              <w:t>2</w:t>
            </w:r>
          </w:p>
        </w:tc>
      </w:tr>
    </w:tbl>
    <w:p w14:paraId="4AB9D21B" w14:textId="77777777" w:rsidR="00620AF0" w:rsidRDefault="00000000">
      <w:pPr>
        <w:rPr>
          <w:b/>
          <w:bCs/>
          <w:sz w:val="24"/>
          <w:szCs w:val="24"/>
          <w:lang w:val="en-IN"/>
        </w:rPr>
      </w:pPr>
      <w:r>
        <w:rPr>
          <w:b/>
          <w:bCs/>
          <w:sz w:val="24"/>
          <w:szCs w:val="24"/>
          <w:lang w:val="en-IN"/>
        </w:rPr>
        <w:t xml:space="preserve"> </w:t>
      </w:r>
    </w:p>
    <w:p w14:paraId="55BE3411" w14:textId="77777777" w:rsidR="00620AF0" w:rsidRDefault="00620AF0">
      <w:pPr>
        <w:rPr>
          <w:b/>
          <w:bCs/>
          <w:sz w:val="24"/>
          <w:szCs w:val="24"/>
          <w:lang w:val="en-IN"/>
        </w:rPr>
      </w:pPr>
    </w:p>
    <w:p w14:paraId="7CE05D58" w14:textId="77777777" w:rsidR="00620AF0" w:rsidRDefault="00620AF0">
      <w:pPr>
        <w:rPr>
          <w:b/>
          <w:bCs/>
          <w:sz w:val="24"/>
          <w:szCs w:val="24"/>
          <w:lang w:val="en-IN"/>
        </w:rPr>
      </w:pPr>
    </w:p>
    <w:p w14:paraId="4669EBC2" w14:textId="77777777" w:rsidR="00620AF0" w:rsidRDefault="00000000">
      <w:pPr>
        <w:jc w:val="center"/>
        <w:rPr>
          <w:b/>
          <w:bCs/>
          <w:sz w:val="24"/>
          <w:szCs w:val="24"/>
        </w:rPr>
      </w:pPr>
      <w:r>
        <w:rPr>
          <w:b/>
          <w:bCs/>
          <w:noProof/>
          <w:sz w:val="24"/>
          <w:szCs w:val="24"/>
        </w:rPr>
        <w:drawing>
          <wp:inline distT="0" distB="0" distL="0" distR="0" wp14:anchorId="500C95B5" wp14:editId="0DD821CA">
            <wp:extent cx="4895850" cy="2479675"/>
            <wp:effectExtent l="0" t="0" r="0" b="0"/>
            <wp:docPr id="7541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3648"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901161" cy="2482719"/>
                    </a:xfrm>
                    <a:prstGeom prst="rect">
                      <a:avLst/>
                    </a:prstGeom>
                    <a:noFill/>
                    <a:ln>
                      <a:noFill/>
                    </a:ln>
                  </pic:spPr>
                </pic:pic>
              </a:graphicData>
            </a:graphic>
          </wp:inline>
        </w:drawing>
      </w:r>
    </w:p>
    <w:p w14:paraId="688655CE" w14:textId="77777777" w:rsidR="00620AF0" w:rsidRDefault="00000000">
      <w:pPr>
        <w:rPr>
          <w:b/>
          <w:bCs/>
          <w:sz w:val="24"/>
          <w:szCs w:val="24"/>
        </w:rPr>
      </w:pPr>
      <w:r>
        <w:rPr>
          <w:b/>
          <w:bCs/>
          <w:sz w:val="24"/>
          <w:szCs w:val="24"/>
        </w:rPr>
        <w:t xml:space="preserve">                                                     Fig </w:t>
      </w:r>
      <w:r>
        <w:rPr>
          <w:b/>
          <w:bCs/>
          <w:sz w:val="24"/>
          <w:szCs w:val="24"/>
          <w:lang w:val="en-IN"/>
        </w:rPr>
        <w:t>4.11</w:t>
      </w:r>
      <w:r>
        <w:rPr>
          <w:b/>
          <w:bCs/>
          <w:sz w:val="24"/>
          <w:szCs w:val="24"/>
        </w:rPr>
        <w:t xml:space="preserve"> Effect of bed height</w:t>
      </w:r>
    </w:p>
    <w:p w14:paraId="0496A1FF" w14:textId="77777777" w:rsidR="00620AF0" w:rsidRDefault="00620AF0">
      <w:pPr>
        <w:rPr>
          <w:b/>
          <w:bCs/>
          <w:sz w:val="24"/>
          <w:szCs w:val="24"/>
        </w:rPr>
      </w:pPr>
    </w:p>
    <w:p w14:paraId="21D1652B" w14:textId="77777777" w:rsidR="00620AF0" w:rsidRDefault="00620AF0">
      <w:pPr>
        <w:rPr>
          <w:b/>
          <w:bCs/>
          <w:sz w:val="24"/>
          <w:szCs w:val="24"/>
        </w:rPr>
      </w:pPr>
    </w:p>
    <w:p w14:paraId="7922D891" w14:textId="77777777" w:rsidR="00620AF0" w:rsidRDefault="00620AF0">
      <w:pPr>
        <w:rPr>
          <w:b/>
          <w:bCs/>
          <w:sz w:val="24"/>
          <w:szCs w:val="24"/>
          <w:lang w:val="en-IN"/>
        </w:rPr>
      </w:pPr>
    </w:p>
    <w:p w14:paraId="48DB2A7C" w14:textId="77777777" w:rsidR="00620AF0" w:rsidRDefault="00620AF0">
      <w:pPr>
        <w:rPr>
          <w:b/>
          <w:bCs/>
          <w:sz w:val="24"/>
          <w:szCs w:val="24"/>
          <w:lang w:val="en-IN"/>
        </w:rPr>
      </w:pPr>
    </w:p>
    <w:p w14:paraId="1AF9C1F9" w14:textId="77777777" w:rsidR="00620AF0" w:rsidRDefault="00620AF0">
      <w:pPr>
        <w:rPr>
          <w:b/>
          <w:bCs/>
          <w:sz w:val="24"/>
          <w:szCs w:val="24"/>
          <w:lang w:val="en-IN"/>
        </w:rPr>
      </w:pPr>
    </w:p>
    <w:p w14:paraId="7A9328A6" w14:textId="77777777" w:rsidR="00620AF0" w:rsidRDefault="00620AF0">
      <w:pPr>
        <w:rPr>
          <w:b/>
          <w:bCs/>
          <w:sz w:val="24"/>
          <w:szCs w:val="24"/>
          <w:lang w:val="en-IN"/>
        </w:rPr>
      </w:pPr>
    </w:p>
    <w:p w14:paraId="7A8B552C" w14:textId="77777777" w:rsidR="00620AF0" w:rsidRDefault="00620AF0">
      <w:pPr>
        <w:rPr>
          <w:b/>
          <w:bCs/>
          <w:sz w:val="24"/>
          <w:szCs w:val="24"/>
          <w:lang w:val="en-IN"/>
        </w:rPr>
      </w:pPr>
    </w:p>
    <w:p w14:paraId="4E4F7657" w14:textId="77777777" w:rsidR="00620AF0" w:rsidRDefault="00620AF0">
      <w:pPr>
        <w:rPr>
          <w:b/>
          <w:bCs/>
          <w:sz w:val="24"/>
          <w:szCs w:val="24"/>
          <w:lang w:val="en-IN"/>
        </w:rPr>
      </w:pPr>
    </w:p>
    <w:p w14:paraId="597BBD19" w14:textId="77777777" w:rsidR="00620AF0" w:rsidRDefault="00620AF0">
      <w:pPr>
        <w:rPr>
          <w:b/>
          <w:bCs/>
          <w:sz w:val="24"/>
          <w:szCs w:val="24"/>
          <w:lang w:val="en-IN"/>
        </w:rPr>
      </w:pPr>
    </w:p>
    <w:p w14:paraId="7B124B95" w14:textId="77777777" w:rsidR="00620AF0" w:rsidRDefault="00620AF0">
      <w:pPr>
        <w:rPr>
          <w:b/>
          <w:bCs/>
          <w:sz w:val="24"/>
          <w:szCs w:val="24"/>
          <w:lang w:val="en-IN"/>
        </w:rPr>
      </w:pPr>
    </w:p>
    <w:p w14:paraId="07EA9BBA" w14:textId="77777777" w:rsidR="00620AF0" w:rsidRDefault="00620AF0">
      <w:pPr>
        <w:rPr>
          <w:b/>
          <w:bCs/>
          <w:sz w:val="24"/>
          <w:szCs w:val="24"/>
          <w:lang w:val="en-IN"/>
        </w:rPr>
      </w:pPr>
    </w:p>
    <w:p w14:paraId="4E64E724" w14:textId="3EC0E540" w:rsidR="00620AF0" w:rsidRDefault="00000000">
      <w:pPr>
        <w:rPr>
          <w:b/>
          <w:bCs/>
          <w:sz w:val="24"/>
          <w:szCs w:val="24"/>
        </w:rPr>
      </w:pPr>
      <w:r>
        <w:rPr>
          <w:b/>
          <w:bCs/>
          <w:sz w:val="24"/>
          <w:szCs w:val="24"/>
          <w:lang w:val="en-IN"/>
        </w:rPr>
        <w:lastRenderedPageBreak/>
        <w:t>4.</w:t>
      </w:r>
      <w:r w:rsidR="0000360C">
        <w:rPr>
          <w:b/>
          <w:bCs/>
          <w:sz w:val="24"/>
          <w:szCs w:val="24"/>
          <w:lang w:val="en-IN"/>
        </w:rPr>
        <w:t>4</w:t>
      </w:r>
      <w:r w:rsidR="00BB62BC">
        <w:rPr>
          <w:b/>
          <w:bCs/>
          <w:sz w:val="24"/>
          <w:szCs w:val="24"/>
          <w:lang w:val="en-IN"/>
        </w:rPr>
        <w:t>.2</w:t>
      </w:r>
      <w:r>
        <w:rPr>
          <w:b/>
          <w:bCs/>
          <w:sz w:val="24"/>
          <w:szCs w:val="24"/>
          <w:lang w:val="en-IN"/>
        </w:rPr>
        <w:t xml:space="preserve"> </w:t>
      </w:r>
      <w:r>
        <w:rPr>
          <w:b/>
          <w:bCs/>
          <w:sz w:val="24"/>
          <w:szCs w:val="24"/>
        </w:rPr>
        <w:t>EFFECT OF TEMPERATURE IN COALSCENCE COLUMN</w:t>
      </w:r>
    </w:p>
    <w:p w14:paraId="10042F3E" w14:textId="77777777" w:rsidR="00620AF0" w:rsidRDefault="00000000">
      <w:pPr>
        <w:spacing w:line="360" w:lineRule="auto"/>
        <w:jc w:val="both"/>
        <w:rPr>
          <w:b/>
          <w:bCs/>
          <w:sz w:val="24"/>
          <w:szCs w:val="24"/>
        </w:rPr>
      </w:pPr>
      <w:r>
        <w:rPr>
          <w:b/>
          <w:bCs/>
          <w:sz w:val="24"/>
          <w:szCs w:val="24"/>
        </w:rPr>
        <w:t xml:space="preserve">                                 </w:t>
      </w:r>
    </w:p>
    <w:p w14:paraId="0B9504DD" w14:textId="77777777" w:rsidR="00620AF0" w:rsidRDefault="00000000" w:rsidP="00B827EC">
      <w:pPr>
        <w:spacing w:line="360" w:lineRule="auto"/>
        <w:ind w:right="268" w:firstLine="720"/>
        <w:jc w:val="both"/>
        <w:rPr>
          <w:sz w:val="24"/>
          <w:szCs w:val="24"/>
        </w:rPr>
      </w:pPr>
      <w:r>
        <w:rPr>
          <w:b/>
          <w:bCs/>
          <w:sz w:val="24"/>
          <w:szCs w:val="24"/>
        </w:rPr>
        <w:t xml:space="preserve">     </w:t>
      </w:r>
      <w:r>
        <w:rPr>
          <w:sz w:val="24"/>
          <w:szCs w:val="24"/>
        </w:rPr>
        <w:t>To increase the temperature of emulsion in 70</w:t>
      </w:r>
      <w:r>
        <w:rPr>
          <w:sz w:val="24"/>
          <w:szCs w:val="24"/>
          <w:vertAlign w:val="superscript"/>
        </w:rPr>
        <w:t>0</w:t>
      </w:r>
      <w:r>
        <w:rPr>
          <w:sz w:val="24"/>
          <w:szCs w:val="24"/>
        </w:rPr>
        <w:t>c, 80</w:t>
      </w:r>
      <w:r>
        <w:rPr>
          <w:sz w:val="24"/>
          <w:szCs w:val="24"/>
          <w:vertAlign w:val="superscript"/>
        </w:rPr>
        <w:t>0</w:t>
      </w:r>
      <w:r>
        <w:rPr>
          <w:sz w:val="24"/>
          <w:szCs w:val="24"/>
        </w:rPr>
        <w:t>c and 90</w:t>
      </w:r>
      <w:r>
        <w:rPr>
          <w:sz w:val="24"/>
          <w:szCs w:val="24"/>
          <w:vertAlign w:val="superscript"/>
        </w:rPr>
        <w:t>0</w:t>
      </w:r>
      <w:r>
        <w:rPr>
          <w:sz w:val="24"/>
          <w:szCs w:val="24"/>
        </w:rPr>
        <w:t xml:space="preserve">c. for separation and using the peristaltic pump is discharge to the emulsion into coalescence column. The heated emulsion has contact with lubricating </w:t>
      </w:r>
      <w:proofErr w:type="gramStart"/>
      <w:r>
        <w:rPr>
          <w:sz w:val="24"/>
          <w:szCs w:val="24"/>
        </w:rPr>
        <w:t>oil based</w:t>
      </w:r>
      <w:proofErr w:type="gramEnd"/>
      <w:r>
        <w:rPr>
          <w:sz w:val="24"/>
          <w:szCs w:val="24"/>
        </w:rPr>
        <w:t xml:space="preserve"> resin </w:t>
      </w:r>
      <w:proofErr w:type="spellStart"/>
      <w:r>
        <w:rPr>
          <w:sz w:val="24"/>
          <w:szCs w:val="24"/>
        </w:rPr>
        <w:t>bed.and</w:t>
      </w:r>
      <w:proofErr w:type="spellEnd"/>
      <w:r>
        <w:rPr>
          <w:sz w:val="24"/>
          <w:szCs w:val="24"/>
        </w:rPr>
        <w:t xml:space="preserve"> finally to get the outlet and to calculate the water content % from the outlet sample. The water content% decreased with increased in temperature</w:t>
      </w:r>
      <w:r>
        <w:rPr>
          <w:sz w:val="24"/>
          <w:szCs w:val="24"/>
          <w:lang w:val="en-IN"/>
        </w:rPr>
        <w:t xml:space="preserve"> (Saad, M. Aet al., 2021)</w:t>
      </w:r>
      <w:r>
        <w:rPr>
          <w:sz w:val="24"/>
          <w:szCs w:val="24"/>
        </w:rPr>
        <w:t xml:space="preserve">                      </w:t>
      </w:r>
    </w:p>
    <w:p w14:paraId="6EE8539F" w14:textId="77777777" w:rsidR="00620AF0" w:rsidRDefault="00000000">
      <w:pPr>
        <w:spacing w:line="360" w:lineRule="auto"/>
        <w:rPr>
          <w:b/>
          <w:bCs/>
          <w:sz w:val="24"/>
          <w:szCs w:val="24"/>
          <w:lang w:val="en-IN"/>
        </w:rPr>
      </w:pPr>
      <w:r>
        <w:rPr>
          <w:b/>
          <w:bCs/>
          <w:sz w:val="24"/>
          <w:szCs w:val="24"/>
          <w:lang w:val="en-IN"/>
        </w:rPr>
        <w:t xml:space="preserve">Table 4.7 bed height (cm) vs Temperature </w:t>
      </w:r>
    </w:p>
    <w:p w14:paraId="61DCE396" w14:textId="77777777" w:rsidR="00620AF0" w:rsidRDefault="00000000">
      <w:pPr>
        <w:rPr>
          <w:b/>
          <w:bCs/>
          <w:sz w:val="24"/>
          <w:szCs w:val="24"/>
        </w:rPr>
      </w:pPr>
      <w:r>
        <w:rPr>
          <w:b/>
          <w:bCs/>
          <w:noProof/>
          <w:sz w:val="24"/>
          <w:szCs w:val="24"/>
        </w:rPr>
        <w:drawing>
          <wp:inline distT="0" distB="0" distL="0" distR="0" wp14:anchorId="3794FE7A" wp14:editId="69F35BB8">
            <wp:extent cx="6072505" cy="2905125"/>
            <wp:effectExtent l="0" t="0" r="4445" b="9525"/>
            <wp:docPr id="19360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5488" name="Picture 1"/>
                    <pic:cNvPicPr>
                      <a:picLocks noChangeAspect="1"/>
                    </pic:cNvPicPr>
                  </pic:nvPicPr>
                  <pic:blipFill>
                    <a:blip r:embed="rId45"/>
                    <a:stretch>
                      <a:fillRect/>
                    </a:stretch>
                  </pic:blipFill>
                  <pic:spPr>
                    <a:xfrm>
                      <a:off x="0" y="0"/>
                      <a:ext cx="6080202" cy="2908807"/>
                    </a:xfrm>
                    <a:prstGeom prst="rect">
                      <a:avLst/>
                    </a:prstGeom>
                  </pic:spPr>
                </pic:pic>
              </a:graphicData>
            </a:graphic>
          </wp:inline>
        </w:drawing>
      </w:r>
    </w:p>
    <w:p w14:paraId="7213CFD3" w14:textId="77777777" w:rsidR="00620AF0" w:rsidRDefault="00620AF0">
      <w:pPr>
        <w:rPr>
          <w:b/>
          <w:bCs/>
          <w:sz w:val="24"/>
          <w:szCs w:val="24"/>
        </w:rPr>
      </w:pPr>
    </w:p>
    <w:p w14:paraId="7D18C5CA" w14:textId="77777777" w:rsidR="00620AF0" w:rsidRDefault="00000000">
      <w:pPr>
        <w:jc w:val="center"/>
        <w:rPr>
          <w:b/>
          <w:bCs/>
          <w:sz w:val="24"/>
          <w:szCs w:val="24"/>
        </w:rPr>
      </w:pPr>
      <w:r>
        <w:rPr>
          <w:noProof/>
          <w:sz w:val="24"/>
          <w:szCs w:val="24"/>
        </w:rPr>
        <w:drawing>
          <wp:inline distT="0" distB="0" distL="0" distR="0" wp14:anchorId="38129409" wp14:editId="3BC5F037">
            <wp:extent cx="4629150" cy="2724150"/>
            <wp:effectExtent l="0" t="0" r="0" b="0"/>
            <wp:docPr id="55765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4465"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629150" cy="2724150"/>
                    </a:xfrm>
                    <a:prstGeom prst="rect">
                      <a:avLst/>
                    </a:prstGeom>
                    <a:noFill/>
                    <a:ln>
                      <a:noFill/>
                    </a:ln>
                  </pic:spPr>
                </pic:pic>
              </a:graphicData>
            </a:graphic>
          </wp:inline>
        </w:drawing>
      </w:r>
    </w:p>
    <w:p w14:paraId="3A68C534" w14:textId="77777777" w:rsidR="00620AF0" w:rsidRDefault="00620AF0">
      <w:pPr>
        <w:jc w:val="center"/>
        <w:rPr>
          <w:b/>
          <w:bCs/>
          <w:sz w:val="24"/>
          <w:szCs w:val="24"/>
        </w:rPr>
      </w:pPr>
    </w:p>
    <w:p w14:paraId="6062283E" w14:textId="77777777" w:rsidR="00620AF0" w:rsidRDefault="00000000">
      <w:pPr>
        <w:rPr>
          <w:b/>
          <w:bCs/>
          <w:sz w:val="24"/>
          <w:szCs w:val="24"/>
        </w:rPr>
      </w:pPr>
      <w:r>
        <w:rPr>
          <w:b/>
          <w:bCs/>
          <w:sz w:val="24"/>
          <w:szCs w:val="24"/>
        </w:rPr>
        <w:t xml:space="preserve">                                      </w:t>
      </w:r>
      <w:r>
        <w:rPr>
          <w:b/>
          <w:bCs/>
          <w:sz w:val="24"/>
          <w:szCs w:val="24"/>
          <w:lang w:val="en-IN"/>
        </w:rPr>
        <w:t xml:space="preserve">                </w:t>
      </w:r>
      <w:r>
        <w:rPr>
          <w:b/>
          <w:bCs/>
          <w:sz w:val="24"/>
          <w:szCs w:val="24"/>
        </w:rPr>
        <w:t xml:space="preserve"> Fig</w:t>
      </w:r>
      <w:r>
        <w:rPr>
          <w:b/>
          <w:bCs/>
          <w:sz w:val="24"/>
          <w:szCs w:val="24"/>
          <w:lang w:val="en-IN"/>
        </w:rPr>
        <w:t xml:space="preserve"> 4.12</w:t>
      </w:r>
      <w:r>
        <w:rPr>
          <w:b/>
          <w:bCs/>
          <w:sz w:val="24"/>
          <w:szCs w:val="24"/>
        </w:rPr>
        <w:t xml:space="preserve"> effect of temperature</w:t>
      </w:r>
    </w:p>
    <w:p w14:paraId="30AEAFE3" w14:textId="77777777" w:rsidR="00620AF0" w:rsidRDefault="00620AF0">
      <w:pPr>
        <w:pStyle w:val="BodyText"/>
      </w:pPr>
    </w:p>
    <w:p w14:paraId="389E5761" w14:textId="4EE9F064" w:rsidR="00620AF0" w:rsidRDefault="00000000">
      <w:pPr>
        <w:spacing w:line="360" w:lineRule="auto"/>
        <w:jc w:val="both"/>
        <w:rPr>
          <w:b/>
          <w:bCs/>
          <w:sz w:val="24"/>
          <w:szCs w:val="24"/>
        </w:rPr>
      </w:pPr>
      <w:r>
        <w:rPr>
          <w:b/>
          <w:bCs/>
          <w:sz w:val="24"/>
          <w:szCs w:val="24"/>
          <w:lang w:val="en-IN"/>
        </w:rPr>
        <w:t>4.</w:t>
      </w:r>
      <w:r w:rsidR="0000360C">
        <w:rPr>
          <w:b/>
          <w:bCs/>
          <w:sz w:val="24"/>
          <w:szCs w:val="24"/>
          <w:lang w:val="en-IN"/>
        </w:rPr>
        <w:t>5</w:t>
      </w:r>
      <w:r>
        <w:rPr>
          <w:b/>
          <w:bCs/>
          <w:sz w:val="24"/>
          <w:szCs w:val="24"/>
          <w:lang w:val="en-IN"/>
        </w:rPr>
        <w:t xml:space="preserve"> </w:t>
      </w:r>
      <w:r>
        <w:rPr>
          <w:b/>
          <w:bCs/>
          <w:sz w:val="24"/>
          <w:szCs w:val="24"/>
        </w:rPr>
        <w:t>DETERMINATION OF DENSITY OF THE EMULSION</w:t>
      </w:r>
    </w:p>
    <w:p w14:paraId="2D8AFBC2" w14:textId="77777777" w:rsidR="00620AF0" w:rsidRDefault="00000000" w:rsidP="00B827EC">
      <w:pPr>
        <w:spacing w:line="360" w:lineRule="auto"/>
        <w:ind w:right="409"/>
        <w:jc w:val="both"/>
        <w:rPr>
          <w:sz w:val="24"/>
          <w:szCs w:val="24"/>
        </w:rPr>
      </w:pPr>
      <w:r>
        <w:rPr>
          <w:b/>
          <w:bCs/>
          <w:sz w:val="24"/>
          <w:szCs w:val="24"/>
        </w:rPr>
        <w:tab/>
      </w:r>
      <w:r>
        <w:rPr>
          <w:sz w:val="24"/>
          <w:szCs w:val="24"/>
        </w:rPr>
        <w:t>Using a specific gravity bottle and distilled water as the foundation liquid, the density of the emulsion was calculated as follows:</w:t>
      </w:r>
    </w:p>
    <w:p w14:paraId="47E8FAF2" w14:textId="77777777" w:rsidR="00620AF0" w:rsidRDefault="00000000">
      <w:pPr>
        <w:spacing w:line="360" w:lineRule="auto"/>
        <w:jc w:val="both"/>
        <w:rPr>
          <w:sz w:val="24"/>
          <w:szCs w:val="24"/>
        </w:rPr>
      </w:pPr>
      <w:r>
        <w:rPr>
          <w:sz w:val="24"/>
          <w:szCs w:val="24"/>
        </w:rPr>
        <w:tab/>
      </w:r>
    </w:p>
    <w:p w14:paraId="4FEFFBF7" w14:textId="77777777" w:rsidR="00620AF0" w:rsidRDefault="00000000">
      <w:pPr>
        <w:spacing w:line="360" w:lineRule="auto"/>
        <w:jc w:val="both"/>
        <w:rPr>
          <w:sz w:val="24"/>
          <w:szCs w:val="24"/>
        </w:rPr>
      </w:pPr>
      <w:r>
        <w:rPr>
          <w:sz w:val="24"/>
          <w:szCs w:val="24"/>
        </w:rPr>
        <w:tab/>
        <w:t>Weight of empty specific gravity bottle (W1) = 20.58 g</w:t>
      </w:r>
    </w:p>
    <w:p w14:paraId="44A21BB4" w14:textId="77777777" w:rsidR="00620AF0" w:rsidRDefault="00000000">
      <w:pPr>
        <w:spacing w:line="360" w:lineRule="auto"/>
        <w:jc w:val="both"/>
        <w:rPr>
          <w:sz w:val="24"/>
          <w:szCs w:val="24"/>
        </w:rPr>
      </w:pPr>
      <w:r>
        <w:rPr>
          <w:sz w:val="24"/>
          <w:szCs w:val="24"/>
        </w:rPr>
        <w:tab/>
        <w:t>Weight of specific gravity bottle + Distilled water (W2) = 50.59 g</w:t>
      </w:r>
    </w:p>
    <w:p w14:paraId="1A0DB497" w14:textId="77777777" w:rsidR="00620AF0" w:rsidRDefault="00000000">
      <w:pPr>
        <w:spacing w:line="360" w:lineRule="auto"/>
        <w:jc w:val="both"/>
        <w:rPr>
          <w:sz w:val="24"/>
          <w:szCs w:val="24"/>
        </w:rPr>
      </w:pPr>
      <w:r>
        <w:rPr>
          <w:sz w:val="24"/>
          <w:szCs w:val="24"/>
        </w:rPr>
        <w:tab/>
        <w:t xml:space="preserve">Weight of specific gravity bottle + Sample </w:t>
      </w:r>
      <w:proofErr w:type="gramStart"/>
      <w:r>
        <w:rPr>
          <w:sz w:val="24"/>
          <w:szCs w:val="24"/>
        </w:rPr>
        <w:t>Liquid  =</w:t>
      </w:r>
      <w:proofErr w:type="gramEnd"/>
      <w:r>
        <w:rPr>
          <w:sz w:val="24"/>
          <w:szCs w:val="24"/>
        </w:rPr>
        <w:t xml:space="preserve"> 50 g</w:t>
      </w:r>
    </w:p>
    <w:p w14:paraId="1AD5C36C" w14:textId="77777777" w:rsidR="00620AF0" w:rsidRDefault="00000000">
      <w:pPr>
        <w:spacing w:line="360" w:lineRule="auto"/>
        <w:jc w:val="both"/>
        <w:rPr>
          <w:sz w:val="24"/>
          <w:szCs w:val="24"/>
        </w:rPr>
      </w:pPr>
      <w:r>
        <w:rPr>
          <w:sz w:val="24"/>
          <w:szCs w:val="24"/>
        </w:rPr>
        <w:t xml:space="preserve">                 Density of emulsion (</w:t>
      </w:r>
      <w:r>
        <w:rPr>
          <w:sz w:val="24"/>
          <w:szCs w:val="24"/>
          <w:lang w:val="el-GR"/>
        </w:rPr>
        <w:t>ρ</w:t>
      </w:r>
      <w:r>
        <w:rPr>
          <w:sz w:val="24"/>
          <w:szCs w:val="24"/>
          <w:vertAlign w:val="subscript"/>
        </w:rPr>
        <w:t>2</w:t>
      </w:r>
      <w:r>
        <w:rPr>
          <w:sz w:val="24"/>
          <w:szCs w:val="24"/>
        </w:rPr>
        <w:t xml:space="preserve">) = </w:t>
      </w:r>
      <m:oMath>
        <m:f>
          <m:fPr>
            <m:ctrlPr>
              <w:rPr>
                <w:rFonts w:ascii="Cambria Math" w:hAnsi="Cambria Math"/>
                <w:i/>
                <w:sz w:val="24"/>
                <w:szCs w:val="24"/>
              </w:rPr>
            </m:ctrlPr>
          </m:fPr>
          <m:num>
            <m:r>
              <w:rPr>
                <w:rFonts w:ascii="Cambria Math" w:hAnsi="Cambria Math"/>
                <w:sz w:val="24"/>
                <w:szCs w:val="24"/>
              </w:rPr>
              <m:t xml:space="preserve">Mass of Liquid </m:t>
            </m:r>
          </m:num>
          <m:den>
            <m:r>
              <w:rPr>
                <w:rFonts w:ascii="Cambria Math" w:hAnsi="Cambria Math"/>
                <w:sz w:val="24"/>
                <w:szCs w:val="24"/>
              </w:rPr>
              <m:t>Mass of Equal Volume of water</m:t>
            </m:r>
          </m:den>
        </m:f>
      </m:oMath>
      <w:r>
        <w:rPr>
          <w:sz w:val="24"/>
          <w:szCs w:val="24"/>
        </w:rPr>
        <w:t xml:space="preserve"> </w:t>
      </w:r>
    </w:p>
    <w:p w14:paraId="15B6D36A" w14:textId="77777777" w:rsidR="00620AF0" w:rsidRDefault="00000000">
      <w:pPr>
        <w:spacing w:line="360" w:lineRule="auto"/>
        <w:jc w:val="both"/>
        <w:rPr>
          <w:rFonts w:eastAsiaTheme="minorEastAsia"/>
          <w:sz w:val="24"/>
          <w:szCs w:val="24"/>
        </w:rPr>
      </w:pPr>
      <w:r>
        <w:rPr>
          <w:sz w:val="24"/>
          <w:szCs w:val="24"/>
        </w:rPr>
        <w:tab/>
        <w:t xml:space="preserve">        </w:t>
      </w:r>
      <w:r>
        <w:rPr>
          <w:sz w:val="24"/>
          <w:szCs w:val="24"/>
          <w:lang w:val="el-GR"/>
        </w:rPr>
        <w:t>ρ</w:t>
      </w:r>
      <w:r>
        <w:rPr>
          <w:sz w:val="24"/>
          <w:szCs w:val="24"/>
          <w:vertAlign w:val="subscript"/>
        </w:rPr>
        <w:t>2</w:t>
      </w:r>
      <w:r>
        <w:rPr>
          <w:sz w:val="24"/>
          <w:szCs w:val="24"/>
          <w:vertAlign w:val="subscript"/>
        </w:rPr>
        <w:tab/>
      </w:r>
      <w:r>
        <w:rPr>
          <w:sz w:val="24"/>
          <w:szCs w:val="24"/>
          <w:vertAlign w:val="subscript"/>
        </w:rPr>
        <w:tab/>
      </w:r>
      <w:r>
        <w:rPr>
          <w:sz w:val="24"/>
          <w:szCs w:val="24"/>
          <w:vertAlign w:val="subscript"/>
        </w:rPr>
        <w:tab/>
        <w:t xml:space="preserve"> </w:t>
      </w:r>
      <w:r>
        <w:rPr>
          <w:sz w:val="24"/>
          <w:szCs w:val="24"/>
        </w:rPr>
        <w:t xml:space="preserve">     = </w:t>
      </w:r>
      <w:r>
        <w:rPr>
          <w:sz w:val="24"/>
          <w:szCs w:val="24"/>
        </w:rPr>
        <w:tab/>
      </w:r>
      <w:r>
        <w:rPr>
          <w:sz w:val="24"/>
          <w:szCs w:val="24"/>
        </w:rPr>
        <w:tab/>
      </w:r>
      <m:oMath>
        <m:f>
          <m:fPr>
            <m:ctrlPr>
              <w:rPr>
                <w:rFonts w:ascii="Cambria Math" w:hAnsi="Cambria Math"/>
                <w:i/>
                <w:sz w:val="24"/>
                <w:szCs w:val="24"/>
              </w:rPr>
            </m:ctrlPr>
          </m:fPr>
          <m:num>
            <m:r>
              <w:rPr>
                <w:rFonts w:ascii="Cambria Math" w:hAnsi="Cambria Math"/>
                <w:sz w:val="24"/>
                <w:szCs w:val="24"/>
              </w:rPr>
              <m:t>W3-W1</m:t>
            </m:r>
          </m:num>
          <m:den>
            <m:r>
              <w:rPr>
                <w:rFonts w:ascii="Cambria Math" w:hAnsi="Cambria Math"/>
                <w:sz w:val="24"/>
                <w:szCs w:val="24"/>
              </w:rPr>
              <m:t>W2-W1</m:t>
            </m:r>
          </m:den>
        </m:f>
      </m:oMath>
    </w:p>
    <w:p w14:paraId="21D9406F" w14:textId="77777777" w:rsidR="00620AF0" w:rsidRDefault="00000000">
      <w:pPr>
        <w:spacing w:line="360" w:lineRule="auto"/>
        <w:jc w:val="both"/>
        <w:rPr>
          <w:rFonts w:eastAsiaTheme="minorEastAsia"/>
          <w:sz w:val="24"/>
          <w:szCs w:val="24"/>
        </w:rPr>
      </w:pPr>
      <w:r>
        <w:rPr>
          <w:rFonts w:eastAsiaTheme="minorEastAsia"/>
          <w:sz w:val="24"/>
          <w:szCs w:val="24"/>
        </w:rPr>
        <w:tab/>
        <w:t xml:space="preserve">        </w:t>
      </w:r>
      <w:r>
        <w:rPr>
          <w:sz w:val="24"/>
          <w:szCs w:val="24"/>
          <w:lang w:val="el-GR"/>
        </w:rPr>
        <w:t>ρ</w:t>
      </w:r>
      <w:r>
        <w:rPr>
          <w:sz w:val="24"/>
          <w:szCs w:val="24"/>
          <w:vertAlign w:val="subscript"/>
        </w:rPr>
        <w:t>2</w:t>
      </w:r>
      <w:r>
        <w:rPr>
          <w:rFonts w:eastAsiaTheme="minorEastAsia"/>
          <w:sz w:val="24"/>
          <w:szCs w:val="24"/>
        </w:rPr>
        <w:tab/>
      </w:r>
      <w:r>
        <w:rPr>
          <w:rFonts w:eastAsiaTheme="minorEastAsia"/>
          <w:sz w:val="24"/>
          <w:szCs w:val="24"/>
        </w:rPr>
        <w:tab/>
      </w:r>
      <w:r>
        <w:rPr>
          <w:rFonts w:eastAsiaTheme="minorEastAsia"/>
          <w:sz w:val="24"/>
          <w:szCs w:val="24"/>
        </w:rPr>
        <w:tab/>
        <w:t xml:space="preserve">      =</w:t>
      </w:r>
      <w:r>
        <w:rPr>
          <w:rFonts w:eastAsiaTheme="minorEastAsia"/>
          <w:sz w:val="24"/>
          <w:szCs w:val="24"/>
        </w:rPr>
        <w:tab/>
      </w:r>
      <w:r>
        <w:rPr>
          <w:rFonts w:eastAsiaTheme="minorEastAsia"/>
          <w:sz w:val="24"/>
          <w:szCs w:val="24"/>
        </w:rPr>
        <w:tab/>
      </w:r>
      <m:oMath>
        <m:f>
          <m:fPr>
            <m:ctrlPr>
              <w:rPr>
                <w:rFonts w:ascii="Cambria Math" w:hAnsi="Cambria Math"/>
                <w:i/>
                <w:sz w:val="24"/>
                <w:szCs w:val="24"/>
              </w:rPr>
            </m:ctrlPr>
          </m:fPr>
          <m:num>
            <m:r>
              <w:rPr>
                <w:rFonts w:ascii="Cambria Math" w:hAnsi="Cambria Math"/>
                <w:sz w:val="24"/>
                <w:szCs w:val="24"/>
              </w:rPr>
              <m:t>50-20.58</m:t>
            </m:r>
          </m:num>
          <m:den>
            <m:r>
              <w:rPr>
                <w:rFonts w:ascii="Cambria Math" w:hAnsi="Cambria Math"/>
                <w:sz w:val="24"/>
                <w:szCs w:val="24"/>
              </w:rPr>
              <m:t>50.59-20.58</m:t>
            </m:r>
          </m:den>
        </m:f>
      </m:oMath>
      <w:r>
        <w:rPr>
          <w:rFonts w:eastAsiaTheme="minorEastAsia"/>
          <w:sz w:val="24"/>
          <w:szCs w:val="24"/>
        </w:rPr>
        <w:t xml:space="preserve">  </w:t>
      </w:r>
      <w:proofErr w:type="gramStart"/>
      <w:r>
        <w:rPr>
          <w:rFonts w:eastAsiaTheme="minorEastAsia"/>
          <w:sz w:val="24"/>
          <w:szCs w:val="24"/>
        </w:rPr>
        <w:t>=  0.980</w:t>
      </w:r>
      <w:proofErr w:type="gramEnd"/>
      <w:r>
        <w:rPr>
          <w:rFonts w:eastAsiaTheme="minorEastAsia"/>
          <w:sz w:val="24"/>
          <w:szCs w:val="24"/>
        </w:rPr>
        <w:t xml:space="preserve"> g/ml</w:t>
      </w:r>
    </w:p>
    <w:p w14:paraId="26899B46" w14:textId="77777777" w:rsidR="00620AF0" w:rsidRDefault="00000000">
      <w:pPr>
        <w:spacing w:line="360" w:lineRule="auto"/>
        <w:jc w:val="both"/>
        <w:rPr>
          <w:rFonts w:eastAsiaTheme="minorEastAsia"/>
          <w:sz w:val="24"/>
          <w:szCs w:val="24"/>
        </w:rPr>
      </w:pPr>
      <w:r>
        <w:rPr>
          <w:rFonts w:eastAsiaTheme="minorEastAsia"/>
          <w:sz w:val="24"/>
          <w:szCs w:val="24"/>
        </w:rPr>
        <w:t>Density of Emulsion (</w:t>
      </w:r>
      <w:r>
        <w:rPr>
          <w:sz w:val="24"/>
          <w:szCs w:val="24"/>
          <w:lang w:val="el-GR"/>
        </w:rPr>
        <w:t>ρ</w:t>
      </w:r>
      <w:r>
        <w:rPr>
          <w:sz w:val="24"/>
          <w:szCs w:val="24"/>
          <w:vertAlign w:val="subscript"/>
        </w:rPr>
        <w:t>2</w:t>
      </w:r>
      <w:r>
        <w:rPr>
          <w:sz w:val="24"/>
          <w:szCs w:val="24"/>
        </w:rPr>
        <w:t>)</w:t>
      </w:r>
      <w:r>
        <w:rPr>
          <w:rFonts w:eastAsiaTheme="minorEastAsia"/>
          <w:sz w:val="24"/>
          <w:szCs w:val="24"/>
        </w:rPr>
        <w:t xml:space="preserve"> = 0.980 g/ml</w:t>
      </w:r>
    </w:p>
    <w:p w14:paraId="081681B5" w14:textId="77777777" w:rsidR="00620AF0" w:rsidRDefault="00000000">
      <w:pPr>
        <w:spacing w:line="360" w:lineRule="auto"/>
        <w:jc w:val="both"/>
        <w:rPr>
          <w:rFonts w:eastAsiaTheme="minorEastAsia"/>
          <w:sz w:val="24"/>
          <w:szCs w:val="24"/>
        </w:rPr>
      </w:pPr>
      <w:r>
        <w:rPr>
          <w:rFonts w:eastAsiaTheme="minorEastAsia"/>
          <w:sz w:val="24"/>
          <w:szCs w:val="24"/>
        </w:rPr>
        <w:t>Density of distilled water at room temperature (</w:t>
      </w:r>
      <w:r>
        <w:rPr>
          <w:sz w:val="24"/>
          <w:szCs w:val="24"/>
          <w:lang w:val="el-GR"/>
        </w:rPr>
        <w:t>ρ</w:t>
      </w:r>
      <w:r>
        <w:rPr>
          <w:sz w:val="24"/>
          <w:szCs w:val="24"/>
          <w:vertAlign w:val="subscript"/>
        </w:rPr>
        <w:t xml:space="preserve">1) </w:t>
      </w:r>
      <w:r>
        <w:rPr>
          <w:rFonts w:eastAsiaTheme="minorEastAsia"/>
          <w:sz w:val="24"/>
          <w:szCs w:val="24"/>
        </w:rPr>
        <w:t>= 0.997 g/ml</w:t>
      </w:r>
    </w:p>
    <w:p w14:paraId="627AB5D9" w14:textId="77777777" w:rsidR="00620AF0" w:rsidRDefault="00620AF0">
      <w:pPr>
        <w:spacing w:line="360" w:lineRule="auto"/>
        <w:jc w:val="both"/>
        <w:rPr>
          <w:rFonts w:eastAsiaTheme="minorEastAsia"/>
          <w:b/>
          <w:bCs/>
          <w:sz w:val="24"/>
          <w:szCs w:val="24"/>
        </w:rPr>
      </w:pPr>
    </w:p>
    <w:p w14:paraId="189F2F69" w14:textId="4C048B53" w:rsidR="00620AF0" w:rsidRDefault="00000000">
      <w:pPr>
        <w:spacing w:line="360" w:lineRule="auto"/>
        <w:jc w:val="both"/>
        <w:rPr>
          <w:rFonts w:eastAsiaTheme="minorEastAsia"/>
          <w:b/>
          <w:bCs/>
          <w:sz w:val="24"/>
          <w:szCs w:val="24"/>
        </w:rPr>
      </w:pPr>
      <w:r>
        <w:rPr>
          <w:rFonts w:eastAsiaTheme="minorEastAsia"/>
          <w:b/>
          <w:bCs/>
          <w:sz w:val="24"/>
          <w:szCs w:val="24"/>
          <w:lang w:val="en-IN"/>
        </w:rPr>
        <w:t>4.</w:t>
      </w:r>
      <w:r w:rsidR="00BB62BC">
        <w:rPr>
          <w:rFonts w:eastAsiaTheme="minorEastAsia"/>
          <w:b/>
          <w:bCs/>
          <w:sz w:val="24"/>
          <w:szCs w:val="24"/>
          <w:lang w:val="en-IN"/>
        </w:rPr>
        <w:t>5</w:t>
      </w:r>
      <w:r w:rsidR="0000360C">
        <w:rPr>
          <w:rFonts w:eastAsiaTheme="minorEastAsia"/>
          <w:b/>
          <w:bCs/>
          <w:sz w:val="24"/>
          <w:szCs w:val="24"/>
          <w:lang w:val="en-IN"/>
        </w:rPr>
        <w:t>.1</w:t>
      </w:r>
      <w:r>
        <w:rPr>
          <w:rFonts w:eastAsiaTheme="minorEastAsia"/>
          <w:b/>
          <w:bCs/>
          <w:sz w:val="24"/>
          <w:szCs w:val="24"/>
          <w:lang w:val="en-IN"/>
        </w:rPr>
        <w:t xml:space="preserve"> </w:t>
      </w:r>
      <w:r>
        <w:rPr>
          <w:rFonts w:eastAsiaTheme="minorEastAsia"/>
          <w:b/>
          <w:bCs/>
          <w:sz w:val="24"/>
          <w:szCs w:val="24"/>
        </w:rPr>
        <w:t>DETERMINATION OF VISCOSITY (OSTWALD VISCOMETER)</w:t>
      </w:r>
    </w:p>
    <w:p w14:paraId="2DEA8000" w14:textId="77777777" w:rsidR="00620AF0" w:rsidRDefault="00000000">
      <w:pPr>
        <w:spacing w:line="360" w:lineRule="auto"/>
        <w:jc w:val="both"/>
        <w:rPr>
          <w:rFonts w:eastAsiaTheme="minorEastAsia"/>
          <w:b/>
          <w:bCs/>
          <w:sz w:val="24"/>
          <w:szCs w:val="24"/>
        </w:rPr>
      </w:pPr>
      <w:r>
        <w:rPr>
          <w:rFonts w:eastAsiaTheme="minorEastAsia"/>
          <w:b/>
          <w:bCs/>
          <w:sz w:val="24"/>
          <w:szCs w:val="24"/>
        </w:rPr>
        <w:tab/>
      </w:r>
    </w:p>
    <w:p w14:paraId="183D43F6" w14:textId="77777777" w:rsidR="00620AF0" w:rsidRDefault="00000000">
      <w:pPr>
        <w:spacing w:line="360" w:lineRule="auto"/>
        <w:ind w:firstLine="720"/>
        <w:jc w:val="both"/>
        <w:rPr>
          <w:rFonts w:eastAsiaTheme="minorEastAsia"/>
          <w:sz w:val="24"/>
          <w:szCs w:val="24"/>
        </w:rPr>
      </w:pPr>
      <w:r>
        <w:rPr>
          <w:rFonts w:eastAsiaTheme="minorEastAsia"/>
          <w:sz w:val="24"/>
          <w:szCs w:val="24"/>
        </w:rPr>
        <w:t xml:space="preserve">Viscosity of the emulsion with </w:t>
      </w:r>
      <w:proofErr w:type="spellStart"/>
      <w:r>
        <w:rPr>
          <w:rFonts w:eastAsiaTheme="minorEastAsia"/>
          <w:sz w:val="24"/>
          <w:szCs w:val="24"/>
        </w:rPr>
        <w:t>demulsifier</w:t>
      </w:r>
      <w:proofErr w:type="spellEnd"/>
      <w:r>
        <w:rPr>
          <w:rFonts w:eastAsiaTheme="minorEastAsia"/>
          <w:sz w:val="24"/>
          <w:szCs w:val="24"/>
        </w:rPr>
        <w:t xml:space="preserve"> was determined by using Ostwald Viscometer as follow: </w:t>
      </w:r>
    </w:p>
    <w:p w14:paraId="0165048B" w14:textId="77777777" w:rsidR="00620AF0" w:rsidRDefault="00000000">
      <w:pPr>
        <w:spacing w:line="360" w:lineRule="auto"/>
        <w:jc w:val="both"/>
        <w:rPr>
          <w:rFonts w:eastAsiaTheme="minorEastAsia"/>
          <w:sz w:val="24"/>
          <w:szCs w:val="24"/>
          <w:vertAlign w:val="subscript"/>
        </w:rPr>
      </w:pPr>
      <w:r>
        <w:rPr>
          <w:rFonts w:eastAsiaTheme="minorEastAsia"/>
          <w:sz w:val="24"/>
          <w:szCs w:val="24"/>
        </w:rPr>
        <w:tab/>
        <w:t>Viscosity of Emulsion (μ</w:t>
      </w:r>
      <w:r>
        <w:rPr>
          <w:rFonts w:eastAsiaTheme="minorEastAsia"/>
          <w:sz w:val="24"/>
          <w:szCs w:val="24"/>
          <w:vertAlign w:val="subscript"/>
        </w:rPr>
        <w:t>2</w:t>
      </w:r>
      <w:r>
        <w:rPr>
          <w:rFonts w:eastAsiaTheme="minorEastAsia"/>
          <w:sz w:val="24"/>
          <w:szCs w:val="24"/>
        </w:rPr>
        <w:t xml:space="preserve">) = </w:t>
      </w:r>
      <m:oMath>
        <m:f>
          <m:fPr>
            <m:ctrlPr>
              <w:rPr>
                <w:rFonts w:ascii="Cambria Math" w:eastAsiaTheme="minorEastAsia" w:hAnsi="Cambria Math"/>
                <w:i/>
                <w:sz w:val="24"/>
                <w:szCs w:val="24"/>
              </w:rPr>
            </m:ctrlPr>
          </m:fPr>
          <m:num>
            <w:bookmarkStart w:id="0" w:name="_Hlk139879036"/>
            <m:r>
              <m:rPr>
                <m:sty m:val="p"/>
              </m:rPr>
              <w:rPr>
                <w:rFonts w:ascii="Cambria Math" w:hAnsi="Cambria Math"/>
                <w:sz w:val="24"/>
                <w:szCs w:val="24"/>
                <w:lang w:val="el-GR"/>
              </w:rPr>
              <m:t>ρ</m:t>
            </m:r>
            <m:r>
              <m:rPr>
                <m:sty m:val="p"/>
              </m:rPr>
              <w:rPr>
                <w:rFonts w:ascii="Cambria Math" w:hAnsi="Cambria Math"/>
                <w:sz w:val="24"/>
                <w:szCs w:val="24"/>
                <w:vertAlign w:val="subscript"/>
              </w:rPr>
              <m:t>2 t2</m:t>
            </m:r>
          </m:num>
          <m:den>
            <m:r>
              <m:rPr>
                <m:sty m:val="p"/>
              </m:rPr>
              <w:rPr>
                <w:rFonts w:ascii="Cambria Math" w:hAnsi="Cambria Math"/>
                <w:sz w:val="24"/>
                <w:szCs w:val="24"/>
                <w:lang w:val="el-GR"/>
              </w:rPr>
              <m:t>ρ</m:t>
            </m:r>
            <m:r>
              <m:rPr>
                <m:sty m:val="p"/>
              </m:rPr>
              <w:rPr>
                <w:rFonts w:ascii="Cambria Math" w:hAnsi="Cambria Math"/>
                <w:sz w:val="24"/>
                <w:szCs w:val="24"/>
                <w:vertAlign w:val="subscript"/>
              </w:rPr>
              <m:t xml:space="preserve">1 </m:t>
            </m:r>
            <m:r>
              <w:rPr>
                <w:rFonts w:ascii="Cambria Math" w:eastAsiaTheme="minorEastAsia" w:hAnsi="Cambria Math"/>
                <w:sz w:val="24"/>
                <w:szCs w:val="24"/>
              </w:rPr>
              <m:t>t1</m:t>
            </m:r>
            <w:bookmarkEnd w:id="0"/>
          </m:den>
        </m:f>
      </m:oMath>
      <w:r>
        <w:rPr>
          <w:rFonts w:eastAsiaTheme="minorEastAsia"/>
          <w:sz w:val="24"/>
          <w:szCs w:val="24"/>
        </w:rPr>
        <w:t xml:space="preserve"> x μ</w:t>
      </w:r>
      <w:r>
        <w:rPr>
          <w:rFonts w:eastAsiaTheme="minorEastAsia"/>
          <w:sz w:val="24"/>
          <w:szCs w:val="24"/>
          <w:vertAlign w:val="subscript"/>
        </w:rPr>
        <w:t>1</w:t>
      </w:r>
    </w:p>
    <w:p w14:paraId="1B6C099D" w14:textId="77777777" w:rsidR="00620AF0" w:rsidRDefault="00620AF0">
      <w:pPr>
        <w:spacing w:line="360" w:lineRule="auto"/>
        <w:jc w:val="both"/>
        <w:rPr>
          <w:rFonts w:eastAsiaTheme="minorEastAsia"/>
          <w:sz w:val="24"/>
          <w:szCs w:val="24"/>
          <w:vertAlign w:val="subscript"/>
        </w:rPr>
      </w:pPr>
    </w:p>
    <w:p w14:paraId="1AB97998" w14:textId="77777777" w:rsidR="00620AF0" w:rsidRDefault="00000000">
      <w:pPr>
        <w:spacing w:line="360" w:lineRule="auto"/>
        <w:jc w:val="both"/>
        <w:rPr>
          <w:rFonts w:eastAsiaTheme="minorEastAsia"/>
          <w:sz w:val="24"/>
          <w:szCs w:val="24"/>
        </w:rPr>
      </w:pPr>
      <w:r>
        <w:rPr>
          <w:sz w:val="24"/>
          <w:szCs w:val="24"/>
          <w:lang w:val="el-GR"/>
        </w:rPr>
        <w:t>ρ</w:t>
      </w:r>
      <w:r>
        <w:rPr>
          <w:sz w:val="24"/>
          <w:szCs w:val="24"/>
          <w:vertAlign w:val="subscript"/>
        </w:rPr>
        <w:t>1</w:t>
      </w:r>
      <w:r>
        <w:rPr>
          <w:sz w:val="24"/>
          <w:szCs w:val="24"/>
          <w:vertAlign w:val="subscript"/>
        </w:rPr>
        <w:tab/>
        <w:t xml:space="preserve"> </w:t>
      </w:r>
      <w:r>
        <w:rPr>
          <w:rFonts w:eastAsiaTheme="minorEastAsia"/>
          <w:sz w:val="24"/>
          <w:szCs w:val="24"/>
        </w:rPr>
        <w:t>=</w:t>
      </w:r>
      <w:r>
        <w:rPr>
          <w:rFonts w:eastAsiaTheme="minorEastAsia"/>
          <w:sz w:val="24"/>
          <w:szCs w:val="24"/>
        </w:rPr>
        <w:tab/>
        <w:t>Density of water ( 0.997 g/ml)</w:t>
      </w:r>
    </w:p>
    <w:p w14:paraId="587A8BFB" w14:textId="77777777" w:rsidR="00620AF0" w:rsidRDefault="00000000">
      <w:pPr>
        <w:spacing w:line="360" w:lineRule="auto"/>
        <w:jc w:val="both"/>
        <w:rPr>
          <w:rFonts w:eastAsiaTheme="minorEastAsia"/>
          <w:sz w:val="24"/>
          <w:szCs w:val="24"/>
        </w:rPr>
      </w:pPr>
      <w:r>
        <w:rPr>
          <w:sz w:val="24"/>
          <w:szCs w:val="24"/>
          <w:lang w:val="el-GR"/>
        </w:rPr>
        <w:t>ρ</w:t>
      </w:r>
      <w:r>
        <w:rPr>
          <w:sz w:val="24"/>
          <w:szCs w:val="24"/>
          <w:vertAlign w:val="subscript"/>
        </w:rPr>
        <w:t>2</w:t>
      </w:r>
      <w:r>
        <w:rPr>
          <w:sz w:val="24"/>
          <w:szCs w:val="24"/>
          <w:vertAlign w:val="subscript"/>
        </w:rPr>
        <w:tab/>
        <w:t>=</w:t>
      </w:r>
      <w:r>
        <w:rPr>
          <w:sz w:val="24"/>
          <w:szCs w:val="24"/>
          <w:vertAlign w:val="subscript"/>
        </w:rPr>
        <w:tab/>
      </w:r>
      <w:r>
        <w:rPr>
          <w:sz w:val="24"/>
          <w:szCs w:val="24"/>
        </w:rPr>
        <w:t xml:space="preserve">Density </w:t>
      </w:r>
      <w:r>
        <w:rPr>
          <w:rFonts w:eastAsiaTheme="minorEastAsia"/>
          <w:sz w:val="24"/>
          <w:szCs w:val="24"/>
        </w:rPr>
        <w:t>of emulsion ( 0.980 g/ml)</w:t>
      </w:r>
    </w:p>
    <w:p w14:paraId="7058F083" w14:textId="77777777" w:rsidR="00620AF0" w:rsidRDefault="00000000">
      <w:pPr>
        <w:spacing w:line="360" w:lineRule="auto"/>
        <w:jc w:val="both"/>
        <w:rPr>
          <w:rFonts w:eastAsiaTheme="minorEastAsia"/>
          <w:sz w:val="24"/>
          <w:szCs w:val="24"/>
        </w:rPr>
      </w:pPr>
      <w:r>
        <w:rPr>
          <w:rFonts w:eastAsiaTheme="minorEastAsia"/>
          <w:sz w:val="24"/>
          <w:szCs w:val="24"/>
        </w:rPr>
        <w:t>μ</w:t>
      </w:r>
      <w:r>
        <w:rPr>
          <w:rFonts w:eastAsiaTheme="minorEastAsia"/>
          <w:sz w:val="24"/>
          <w:szCs w:val="24"/>
          <w:vertAlign w:val="subscript"/>
        </w:rPr>
        <w:t>1</w:t>
      </w:r>
      <w:r>
        <w:rPr>
          <w:rFonts w:eastAsiaTheme="minorEastAsia"/>
          <w:sz w:val="24"/>
          <w:szCs w:val="24"/>
          <w:vertAlign w:val="subscript"/>
        </w:rPr>
        <w:tab/>
        <w:t>=</w:t>
      </w:r>
      <w:r>
        <w:rPr>
          <w:rFonts w:eastAsiaTheme="minorEastAsia"/>
          <w:sz w:val="24"/>
          <w:szCs w:val="24"/>
          <w:vertAlign w:val="subscript"/>
        </w:rPr>
        <w:tab/>
      </w:r>
      <w:r>
        <w:rPr>
          <w:rFonts w:eastAsiaTheme="minorEastAsia"/>
          <w:sz w:val="24"/>
          <w:szCs w:val="24"/>
        </w:rPr>
        <w:t>Vicosity</w:t>
      </w:r>
      <w:r>
        <w:rPr>
          <w:rFonts w:eastAsiaTheme="minorEastAsia"/>
          <w:sz w:val="24"/>
          <w:szCs w:val="24"/>
          <w:vertAlign w:val="subscript"/>
        </w:rPr>
        <w:t xml:space="preserve"> </w:t>
      </w:r>
      <w:r>
        <w:rPr>
          <w:rFonts w:eastAsiaTheme="minorEastAsia"/>
          <w:sz w:val="24"/>
          <w:szCs w:val="24"/>
        </w:rPr>
        <w:t>of water (</w:t>
      </w:r>
      <w:proofErr w:type="spellStart"/>
      <w:r>
        <w:rPr>
          <w:rFonts w:eastAsiaTheme="minorEastAsia"/>
          <w:sz w:val="24"/>
          <w:szCs w:val="24"/>
        </w:rPr>
        <w:t>cP</w:t>
      </w:r>
      <w:proofErr w:type="spellEnd"/>
      <w:r>
        <w:rPr>
          <w:rFonts w:eastAsiaTheme="minorEastAsia"/>
          <w:sz w:val="24"/>
          <w:szCs w:val="24"/>
        </w:rPr>
        <w:t>)</w:t>
      </w:r>
    </w:p>
    <w:p w14:paraId="1F0FCF52" w14:textId="77777777" w:rsidR="00620AF0" w:rsidRDefault="00000000">
      <w:pPr>
        <w:spacing w:line="360" w:lineRule="auto"/>
        <w:jc w:val="both"/>
        <w:rPr>
          <w:rFonts w:eastAsiaTheme="minorEastAsia"/>
          <w:sz w:val="24"/>
          <w:szCs w:val="24"/>
        </w:rPr>
      </w:pPr>
      <w:r>
        <w:rPr>
          <w:rFonts w:eastAsiaTheme="minorEastAsia"/>
          <w:sz w:val="24"/>
          <w:szCs w:val="24"/>
        </w:rPr>
        <w:t>μ</w:t>
      </w:r>
      <w:r>
        <w:rPr>
          <w:rFonts w:eastAsiaTheme="minorEastAsia"/>
          <w:sz w:val="24"/>
          <w:szCs w:val="24"/>
          <w:vertAlign w:val="subscript"/>
        </w:rPr>
        <w:t>2</w:t>
      </w:r>
      <w:r>
        <w:rPr>
          <w:rFonts w:eastAsiaTheme="minorEastAsia"/>
          <w:sz w:val="24"/>
          <w:szCs w:val="24"/>
          <w:vertAlign w:val="subscript"/>
        </w:rPr>
        <w:tab/>
        <w:t>=</w:t>
      </w:r>
      <w:r>
        <w:rPr>
          <w:rFonts w:eastAsiaTheme="minorEastAsia"/>
          <w:sz w:val="24"/>
          <w:szCs w:val="24"/>
          <w:vertAlign w:val="subscript"/>
        </w:rPr>
        <w:tab/>
      </w:r>
      <w:r>
        <w:rPr>
          <w:rFonts w:eastAsiaTheme="minorEastAsia"/>
          <w:sz w:val="24"/>
          <w:szCs w:val="24"/>
        </w:rPr>
        <w:t>Viscosity</w:t>
      </w:r>
      <w:r>
        <w:rPr>
          <w:rFonts w:eastAsiaTheme="minorEastAsia"/>
          <w:sz w:val="24"/>
          <w:szCs w:val="24"/>
          <w:vertAlign w:val="subscript"/>
        </w:rPr>
        <w:t xml:space="preserve"> </w:t>
      </w:r>
      <w:r>
        <w:rPr>
          <w:rFonts w:eastAsiaTheme="minorEastAsia"/>
          <w:sz w:val="24"/>
          <w:szCs w:val="24"/>
        </w:rPr>
        <w:t>of emulsion (</w:t>
      </w:r>
      <w:proofErr w:type="spellStart"/>
      <w:r>
        <w:rPr>
          <w:rFonts w:eastAsiaTheme="minorEastAsia"/>
          <w:sz w:val="24"/>
          <w:szCs w:val="24"/>
        </w:rPr>
        <w:t>cP</w:t>
      </w:r>
      <w:proofErr w:type="spellEnd"/>
      <w:r>
        <w:rPr>
          <w:rFonts w:eastAsiaTheme="minorEastAsia"/>
          <w:sz w:val="24"/>
          <w:szCs w:val="24"/>
        </w:rPr>
        <w:t>)</w:t>
      </w:r>
    </w:p>
    <w:p w14:paraId="3C914ED6" w14:textId="77777777" w:rsidR="00620AF0" w:rsidRDefault="00000000">
      <w:pPr>
        <w:spacing w:line="360" w:lineRule="auto"/>
        <w:jc w:val="both"/>
        <w:rPr>
          <w:rFonts w:eastAsiaTheme="minorEastAsia"/>
          <w:sz w:val="24"/>
          <w:szCs w:val="24"/>
        </w:rPr>
      </w:pPr>
      <w:r>
        <w:rPr>
          <w:rFonts w:eastAsiaTheme="minorEastAsia"/>
          <w:sz w:val="24"/>
          <w:szCs w:val="24"/>
        </w:rPr>
        <w:t>t1</w:t>
      </w:r>
      <w:r>
        <w:rPr>
          <w:rFonts w:eastAsiaTheme="minorEastAsia"/>
          <w:sz w:val="24"/>
          <w:szCs w:val="24"/>
        </w:rPr>
        <w:tab/>
        <w:t>=</w:t>
      </w:r>
      <w:r>
        <w:rPr>
          <w:rFonts w:eastAsiaTheme="minorEastAsia"/>
          <w:sz w:val="24"/>
          <w:szCs w:val="24"/>
        </w:rPr>
        <w:tab/>
        <w:t xml:space="preserve">Mean time of flow of water from A to B </w:t>
      </w:r>
    </w:p>
    <w:p w14:paraId="2D8A3D9D" w14:textId="77777777" w:rsidR="00620AF0" w:rsidRDefault="00000000">
      <w:pPr>
        <w:spacing w:line="360" w:lineRule="auto"/>
        <w:jc w:val="both"/>
        <w:rPr>
          <w:rFonts w:eastAsiaTheme="minorEastAsia"/>
          <w:sz w:val="24"/>
          <w:szCs w:val="24"/>
        </w:rPr>
      </w:pPr>
      <w:r>
        <w:rPr>
          <w:rFonts w:eastAsiaTheme="minorEastAsia"/>
          <w:sz w:val="24"/>
          <w:szCs w:val="24"/>
        </w:rPr>
        <w:t>t2</w:t>
      </w:r>
      <w:r>
        <w:rPr>
          <w:rFonts w:eastAsiaTheme="minorEastAsia"/>
          <w:sz w:val="24"/>
          <w:szCs w:val="24"/>
        </w:rPr>
        <w:tab/>
        <w:t>=</w:t>
      </w:r>
      <w:r>
        <w:rPr>
          <w:rFonts w:eastAsiaTheme="minorEastAsia"/>
          <w:sz w:val="24"/>
          <w:szCs w:val="24"/>
        </w:rPr>
        <w:tab/>
        <w:t>Mean time of flow of emulsion from A to B</w:t>
      </w:r>
    </w:p>
    <w:p w14:paraId="2B6A69A8" w14:textId="77777777" w:rsidR="00620AF0" w:rsidRDefault="00620AF0">
      <w:pPr>
        <w:spacing w:line="360" w:lineRule="auto"/>
        <w:jc w:val="both"/>
        <w:rPr>
          <w:rFonts w:eastAsiaTheme="minorEastAsia"/>
          <w:sz w:val="24"/>
          <w:szCs w:val="24"/>
        </w:rPr>
      </w:pPr>
    </w:p>
    <w:p w14:paraId="2C641FA9" w14:textId="77777777" w:rsidR="00620AF0" w:rsidRDefault="00620AF0">
      <w:pPr>
        <w:spacing w:line="360" w:lineRule="auto"/>
        <w:jc w:val="both"/>
        <w:rPr>
          <w:rFonts w:eastAsiaTheme="minorEastAsia"/>
          <w:sz w:val="24"/>
          <w:szCs w:val="24"/>
        </w:rPr>
      </w:pPr>
    </w:p>
    <w:p w14:paraId="181F50C4" w14:textId="77777777" w:rsidR="00620AF0" w:rsidRDefault="00620AF0">
      <w:pPr>
        <w:spacing w:line="360" w:lineRule="auto"/>
        <w:jc w:val="both"/>
        <w:rPr>
          <w:rFonts w:eastAsiaTheme="minorEastAsia"/>
          <w:sz w:val="24"/>
          <w:szCs w:val="24"/>
        </w:rPr>
      </w:pPr>
    </w:p>
    <w:p w14:paraId="046A35CA" w14:textId="77777777" w:rsidR="00620AF0" w:rsidRDefault="00620AF0">
      <w:pPr>
        <w:spacing w:line="360" w:lineRule="auto"/>
        <w:jc w:val="both"/>
        <w:rPr>
          <w:rFonts w:eastAsiaTheme="minorEastAsia"/>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620AF0" w14:paraId="43367D3C" w14:textId="77777777">
        <w:tc>
          <w:tcPr>
            <w:tcW w:w="2254" w:type="dxa"/>
            <w:tcBorders>
              <w:top w:val="single" w:sz="4" w:space="0" w:color="auto"/>
              <w:left w:val="single" w:sz="4" w:space="0" w:color="auto"/>
              <w:bottom w:val="single" w:sz="4" w:space="0" w:color="auto"/>
              <w:right w:val="single" w:sz="4" w:space="0" w:color="auto"/>
            </w:tcBorders>
          </w:tcPr>
          <w:p w14:paraId="799E3DE7" w14:textId="77777777" w:rsidR="00620AF0" w:rsidRDefault="00000000">
            <w:pPr>
              <w:spacing w:line="360" w:lineRule="auto"/>
              <w:jc w:val="both"/>
              <w:rPr>
                <w:rFonts w:eastAsiaTheme="minorEastAsia"/>
                <w:b/>
                <w:bCs/>
                <w:sz w:val="24"/>
                <w:szCs w:val="24"/>
                <w:lang w:val="en-IN"/>
              </w:rPr>
            </w:pPr>
            <w:r>
              <w:rPr>
                <w:rFonts w:eastAsiaTheme="minorEastAsia"/>
                <w:b/>
                <w:bCs/>
                <w:sz w:val="24"/>
                <w:szCs w:val="24"/>
                <w:lang w:val="en-IN"/>
              </w:rPr>
              <w:lastRenderedPageBreak/>
              <w:t>Liquid Sample</w:t>
            </w:r>
          </w:p>
        </w:tc>
        <w:tc>
          <w:tcPr>
            <w:tcW w:w="2254" w:type="dxa"/>
            <w:tcBorders>
              <w:top w:val="single" w:sz="4" w:space="0" w:color="auto"/>
              <w:left w:val="single" w:sz="4" w:space="0" w:color="auto"/>
              <w:bottom w:val="single" w:sz="4" w:space="0" w:color="auto"/>
              <w:right w:val="single" w:sz="4" w:space="0" w:color="auto"/>
            </w:tcBorders>
          </w:tcPr>
          <w:p w14:paraId="46B9B79C" w14:textId="77777777" w:rsidR="00620AF0" w:rsidRDefault="00000000">
            <w:pPr>
              <w:spacing w:line="360" w:lineRule="auto"/>
              <w:jc w:val="both"/>
              <w:rPr>
                <w:rFonts w:eastAsiaTheme="minorEastAsia"/>
                <w:b/>
                <w:bCs/>
                <w:sz w:val="24"/>
                <w:szCs w:val="24"/>
                <w:lang w:val="en-IN"/>
              </w:rPr>
            </w:pPr>
            <w:r>
              <w:rPr>
                <w:rFonts w:eastAsiaTheme="minorEastAsia"/>
                <w:b/>
                <w:bCs/>
                <w:sz w:val="24"/>
                <w:szCs w:val="24"/>
                <w:lang w:val="en-IN"/>
              </w:rPr>
              <w:t>Mean Time (sec.)</w:t>
            </w:r>
          </w:p>
        </w:tc>
        <w:tc>
          <w:tcPr>
            <w:tcW w:w="2254" w:type="dxa"/>
            <w:tcBorders>
              <w:top w:val="single" w:sz="4" w:space="0" w:color="auto"/>
              <w:left w:val="single" w:sz="4" w:space="0" w:color="auto"/>
              <w:bottom w:val="single" w:sz="4" w:space="0" w:color="auto"/>
              <w:right w:val="single" w:sz="4" w:space="0" w:color="auto"/>
            </w:tcBorders>
          </w:tcPr>
          <w:p w14:paraId="5DC5BCB4" w14:textId="77777777" w:rsidR="00620AF0" w:rsidRDefault="00000000">
            <w:pPr>
              <w:spacing w:line="360" w:lineRule="auto"/>
              <w:jc w:val="both"/>
              <w:rPr>
                <w:rFonts w:eastAsiaTheme="minorEastAsia"/>
                <w:b/>
                <w:bCs/>
                <w:sz w:val="24"/>
                <w:szCs w:val="24"/>
                <w:lang w:val="en-IN"/>
              </w:rPr>
            </w:pPr>
            <w:r>
              <w:rPr>
                <w:rFonts w:eastAsiaTheme="minorEastAsia"/>
                <w:b/>
                <w:bCs/>
                <w:sz w:val="24"/>
                <w:szCs w:val="24"/>
                <w:lang w:val="en-IN"/>
              </w:rPr>
              <w:t>Density (</w:t>
            </w:r>
            <w:r>
              <w:rPr>
                <w:b/>
                <w:bCs/>
                <w:sz w:val="24"/>
                <w:szCs w:val="24"/>
                <w:lang w:val="el-GR"/>
              </w:rPr>
              <w:t>ρ</w:t>
            </w:r>
            <w:r>
              <w:rPr>
                <w:b/>
                <w:bCs/>
                <w:sz w:val="24"/>
                <w:szCs w:val="24"/>
                <w:lang w:val="en-IN"/>
              </w:rPr>
              <w:t>) g/ml</w:t>
            </w:r>
          </w:p>
        </w:tc>
        <w:tc>
          <w:tcPr>
            <w:tcW w:w="2254" w:type="dxa"/>
            <w:tcBorders>
              <w:top w:val="single" w:sz="4" w:space="0" w:color="auto"/>
              <w:left w:val="single" w:sz="4" w:space="0" w:color="auto"/>
              <w:bottom w:val="single" w:sz="4" w:space="0" w:color="auto"/>
              <w:right w:val="single" w:sz="4" w:space="0" w:color="auto"/>
            </w:tcBorders>
          </w:tcPr>
          <w:p w14:paraId="05E527DA" w14:textId="77777777" w:rsidR="00620AF0" w:rsidRDefault="00000000">
            <w:pPr>
              <w:spacing w:line="360" w:lineRule="auto"/>
              <w:jc w:val="both"/>
              <w:rPr>
                <w:rFonts w:eastAsiaTheme="minorEastAsia"/>
                <w:b/>
                <w:bCs/>
                <w:sz w:val="24"/>
                <w:szCs w:val="24"/>
                <w:lang w:val="en-IN"/>
              </w:rPr>
            </w:pPr>
            <w:proofErr w:type="gramStart"/>
            <w:r>
              <w:rPr>
                <w:rFonts w:eastAsiaTheme="minorEastAsia"/>
                <w:b/>
                <w:bCs/>
                <w:sz w:val="24"/>
                <w:szCs w:val="24"/>
                <w:lang w:val="en-IN"/>
              </w:rPr>
              <w:t xml:space="preserve">Viscosity  </w:t>
            </w:r>
            <w:proofErr w:type="spellStart"/>
            <w:r>
              <w:rPr>
                <w:rFonts w:eastAsiaTheme="minorEastAsia"/>
                <w:b/>
                <w:bCs/>
                <w:sz w:val="24"/>
                <w:szCs w:val="24"/>
                <w:lang w:val="en-IN"/>
              </w:rPr>
              <w:t>cP</w:t>
            </w:r>
            <w:proofErr w:type="spellEnd"/>
            <w:proofErr w:type="gramEnd"/>
          </w:p>
        </w:tc>
      </w:tr>
      <w:tr w:rsidR="00620AF0" w14:paraId="70921682" w14:textId="77777777">
        <w:tc>
          <w:tcPr>
            <w:tcW w:w="2254" w:type="dxa"/>
            <w:tcBorders>
              <w:top w:val="single" w:sz="4" w:space="0" w:color="auto"/>
              <w:left w:val="single" w:sz="4" w:space="0" w:color="auto"/>
              <w:bottom w:val="single" w:sz="4" w:space="0" w:color="auto"/>
              <w:right w:val="single" w:sz="4" w:space="0" w:color="auto"/>
            </w:tcBorders>
          </w:tcPr>
          <w:p w14:paraId="1C6F32A0"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Distilled Water</w:t>
            </w:r>
          </w:p>
        </w:tc>
        <w:tc>
          <w:tcPr>
            <w:tcW w:w="2254" w:type="dxa"/>
            <w:tcBorders>
              <w:top w:val="single" w:sz="4" w:space="0" w:color="auto"/>
              <w:left w:val="single" w:sz="4" w:space="0" w:color="auto"/>
              <w:bottom w:val="single" w:sz="4" w:space="0" w:color="auto"/>
              <w:right w:val="single" w:sz="4" w:space="0" w:color="auto"/>
            </w:tcBorders>
          </w:tcPr>
          <w:p w14:paraId="70F5F711"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t1 = 20</w:t>
            </w:r>
          </w:p>
        </w:tc>
        <w:tc>
          <w:tcPr>
            <w:tcW w:w="2254" w:type="dxa"/>
            <w:tcBorders>
              <w:top w:val="single" w:sz="4" w:space="0" w:color="auto"/>
              <w:left w:val="single" w:sz="4" w:space="0" w:color="auto"/>
              <w:bottom w:val="single" w:sz="4" w:space="0" w:color="auto"/>
              <w:right w:val="single" w:sz="4" w:space="0" w:color="auto"/>
            </w:tcBorders>
          </w:tcPr>
          <w:p w14:paraId="27144A4D"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0.997</w:t>
            </w:r>
          </w:p>
        </w:tc>
        <w:tc>
          <w:tcPr>
            <w:tcW w:w="2254" w:type="dxa"/>
            <w:tcBorders>
              <w:top w:val="single" w:sz="4" w:space="0" w:color="auto"/>
              <w:left w:val="single" w:sz="4" w:space="0" w:color="auto"/>
              <w:bottom w:val="single" w:sz="4" w:space="0" w:color="auto"/>
              <w:right w:val="single" w:sz="4" w:space="0" w:color="auto"/>
            </w:tcBorders>
          </w:tcPr>
          <w:p w14:paraId="50734104"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0.8937</w:t>
            </w:r>
          </w:p>
        </w:tc>
      </w:tr>
      <w:tr w:rsidR="00620AF0" w14:paraId="72FA1FDF" w14:textId="77777777">
        <w:tc>
          <w:tcPr>
            <w:tcW w:w="2254" w:type="dxa"/>
            <w:tcBorders>
              <w:top w:val="single" w:sz="4" w:space="0" w:color="auto"/>
              <w:left w:val="single" w:sz="4" w:space="0" w:color="auto"/>
              <w:bottom w:val="single" w:sz="4" w:space="0" w:color="auto"/>
              <w:right w:val="single" w:sz="4" w:space="0" w:color="auto"/>
            </w:tcBorders>
          </w:tcPr>
          <w:p w14:paraId="2F76742F"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 xml:space="preserve">Emulsion </w:t>
            </w:r>
          </w:p>
        </w:tc>
        <w:tc>
          <w:tcPr>
            <w:tcW w:w="2254" w:type="dxa"/>
            <w:tcBorders>
              <w:top w:val="single" w:sz="4" w:space="0" w:color="auto"/>
              <w:left w:val="single" w:sz="4" w:space="0" w:color="auto"/>
              <w:bottom w:val="single" w:sz="4" w:space="0" w:color="auto"/>
              <w:right w:val="single" w:sz="4" w:space="0" w:color="auto"/>
            </w:tcBorders>
          </w:tcPr>
          <w:p w14:paraId="6E540BC2"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t2 = 52</w:t>
            </w:r>
          </w:p>
        </w:tc>
        <w:tc>
          <w:tcPr>
            <w:tcW w:w="2254" w:type="dxa"/>
            <w:tcBorders>
              <w:top w:val="single" w:sz="4" w:space="0" w:color="auto"/>
              <w:left w:val="single" w:sz="4" w:space="0" w:color="auto"/>
              <w:bottom w:val="single" w:sz="4" w:space="0" w:color="auto"/>
              <w:right w:val="single" w:sz="4" w:space="0" w:color="auto"/>
            </w:tcBorders>
          </w:tcPr>
          <w:p w14:paraId="295405C4"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0.980</w:t>
            </w:r>
          </w:p>
        </w:tc>
        <w:tc>
          <w:tcPr>
            <w:tcW w:w="2254" w:type="dxa"/>
            <w:tcBorders>
              <w:top w:val="single" w:sz="4" w:space="0" w:color="auto"/>
              <w:left w:val="single" w:sz="4" w:space="0" w:color="auto"/>
              <w:bottom w:val="single" w:sz="4" w:space="0" w:color="auto"/>
              <w:right w:val="single" w:sz="4" w:space="0" w:color="auto"/>
            </w:tcBorders>
          </w:tcPr>
          <w:p w14:paraId="176E0673" w14:textId="77777777" w:rsidR="00620AF0" w:rsidRDefault="00000000">
            <w:pPr>
              <w:spacing w:line="360" w:lineRule="auto"/>
              <w:jc w:val="both"/>
              <w:rPr>
                <w:rFonts w:eastAsiaTheme="minorEastAsia"/>
                <w:sz w:val="24"/>
                <w:szCs w:val="24"/>
                <w:lang w:val="en-IN"/>
              </w:rPr>
            </w:pPr>
            <w:r>
              <w:rPr>
                <w:rFonts w:eastAsiaTheme="minorEastAsia"/>
                <w:sz w:val="24"/>
                <w:szCs w:val="24"/>
                <w:lang w:val="en-IN"/>
              </w:rPr>
              <w:t>2.2883</w:t>
            </w:r>
          </w:p>
        </w:tc>
      </w:tr>
    </w:tbl>
    <w:p w14:paraId="00A5B3C3" w14:textId="77777777" w:rsidR="00620AF0" w:rsidRDefault="00620AF0">
      <w:pPr>
        <w:spacing w:line="360" w:lineRule="auto"/>
        <w:jc w:val="both"/>
        <w:rPr>
          <w:rFonts w:eastAsiaTheme="minorEastAsia"/>
          <w:sz w:val="24"/>
          <w:szCs w:val="24"/>
        </w:rPr>
      </w:pPr>
    </w:p>
    <w:p w14:paraId="6FEDFC28" w14:textId="77777777" w:rsidR="00620AF0" w:rsidRDefault="00000000">
      <w:pPr>
        <w:spacing w:line="360" w:lineRule="auto"/>
        <w:jc w:val="both"/>
        <w:rPr>
          <w:rFonts w:eastAsiaTheme="minorEastAsia"/>
          <w:sz w:val="24"/>
          <w:szCs w:val="24"/>
        </w:rPr>
      </w:pPr>
      <w:r>
        <w:rPr>
          <w:rFonts w:eastAsiaTheme="minorEastAsia"/>
          <w:sz w:val="24"/>
          <w:szCs w:val="24"/>
        </w:rPr>
        <w:t xml:space="preserve">Viscosity of distilled water(μ1) = 0.8397 </w:t>
      </w:r>
      <w:proofErr w:type="spellStart"/>
      <w:r>
        <w:rPr>
          <w:rFonts w:eastAsiaTheme="minorEastAsia"/>
          <w:sz w:val="24"/>
          <w:szCs w:val="24"/>
        </w:rPr>
        <w:t>cP</w:t>
      </w:r>
      <w:proofErr w:type="spellEnd"/>
    </w:p>
    <w:p w14:paraId="17EF6CD7" w14:textId="77777777" w:rsidR="00620AF0" w:rsidRDefault="00000000">
      <w:pPr>
        <w:spacing w:line="360" w:lineRule="auto"/>
        <w:jc w:val="both"/>
        <w:rPr>
          <w:rFonts w:eastAsiaTheme="minorEastAsia"/>
          <w:sz w:val="24"/>
          <w:szCs w:val="24"/>
        </w:rPr>
      </w:pPr>
      <w:r>
        <w:rPr>
          <w:rFonts w:eastAsiaTheme="minorEastAsia"/>
          <w:sz w:val="24"/>
          <w:szCs w:val="24"/>
        </w:rPr>
        <w:t xml:space="preserve">Viscosity of emulsion (μ2) = 2.283 </w:t>
      </w:r>
      <w:proofErr w:type="spellStart"/>
      <w:r>
        <w:rPr>
          <w:rFonts w:eastAsiaTheme="minorEastAsia"/>
          <w:sz w:val="24"/>
          <w:szCs w:val="24"/>
        </w:rPr>
        <w:t>cP</w:t>
      </w:r>
      <w:proofErr w:type="spellEnd"/>
    </w:p>
    <w:p w14:paraId="572F3F1C" w14:textId="77777777" w:rsidR="00620AF0" w:rsidRDefault="00620AF0">
      <w:pPr>
        <w:spacing w:line="360" w:lineRule="auto"/>
        <w:jc w:val="both"/>
        <w:rPr>
          <w:rFonts w:eastAsiaTheme="minorEastAsia"/>
          <w:b/>
          <w:bCs/>
          <w:sz w:val="24"/>
          <w:szCs w:val="24"/>
        </w:rPr>
      </w:pPr>
    </w:p>
    <w:p w14:paraId="4A94E831" w14:textId="02D43C4A" w:rsidR="00620AF0" w:rsidRDefault="00000000">
      <w:pPr>
        <w:spacing w:line="360" w:lineRule="auto"/>
        <w:jc w:val="both"/>
        <w:rPr>
          <w:rFonts w:eastAsiaTheme="minorEastAsia"/>
          <w:b/>
          <w:bCs/>
          <w:sz w:val="24"/>
          <w:szCs w:val="24"/>
        </w:rPr>
      </w:pPr>
      <w:r>
        <w:rPr>
          <w:rFonts w:eastAsiaTheme="minorEastAsia"/>
          <w:b/>
          <w:bCs/>
          <w:sz w:val="24"/>
          <w:szCs w:val="24"/>
        </w:rPr>
        <w:t xml:space="preserve"> </w:t>
      </w:r>
      <w:r>
        <w:rPr>
          <w:rFonts w:eastAsiaTheme="minorEastAsia"/>
          <w:b/>
          <w:bCs/>
          <w:sz w:val="24"/>
          <w:szCs w:val="24"/>
          <w:lang w:val="en-IN"/>
        </w:rPr>
        <w:t>4.</w:t>
      </w:r>
      <w:r w:rsidR="0000360C">
        <w:rPr>
          <w:rFonts w:eastAsiaTheme="minorEastAsia"/>
          <w:b/>
          <w:bCs/>
          <w:sz w:val="24"/>
          <w:szCs w:val="24"/>
          <w:lang w:val="en-IN"/>
        </w:rPr>
        <w:t>5.2</w:t>
      </w:r>
      <w:r>
        <w:rPr>
          <w:rFonts w:eastAsiaTheme="minorEastAsia"/>
          <w:b/>
          <w:bCs/>
          <w:sz w:val="24"/>
          <w:szCs w:val="24"/>
          <w:lang w:val="en-IN"/>
        </w:rPr>
        <w:t xml:space="preserve"> </w:t>
      </w:r>
      <w:r>
        <w:rPr>
          <w:rFonts w:eastAsiaTheme="minorEastAsia"/>
          <w:b/>
          <w:bCs/>
          <w:sz w:val="24"/>
          <w:szCs w:val="24"/>
        </w:rPr>
        <w:t xml:space="preserve">DETERMINATION OF POROSITY </w:t>
      </w:r>
    </w:p>
    <w:p w14:paraId="4D9C8388" w14:textId="77777777" w:rsidR="00620AF0" w:rsidRDefault="00000000">
      <w:pPr>
        <w:spacing w:line="360" w:lineRule="auto"/>
        <w:jc w:val="both"/>
        <w:rPr>
          <w:rFonts w:eastAsiaTheme="minorEastAsia"/>
          <w:sz w:val="24"/>
          <w:szCs w:val="24"/>
        </w:rPr>
      </w:pPr>
      <w:r>
        <w:rPr>
          <w:rFonts w:eastAsiaTheme="minorEastAsia"/>
          <w:sz w:val="24"/>
          <w:szCs w:val="24"/>
        </w:rPr>
        <w:tab/>
      </w:r>
    </w:p>
    <w:p w14:paraId="086EC92F" w14:textId="77777777" w:rsidR="00620AF0" w:rsidRDefault="00000000" w:rsidP="00B827EC">
      <w:pPr>
        <w:spacing w:line="360" w:lineRule="auto"/>
        <w:ind w:right="268" w:firstLine="720"/>
        <w:jc w:val="both"/>
        <w:rPr>
          <w:rFonts w:eastAsiaTheme="minorEastAsia"/>
          <w:sz w:val="24"/>
          <w:szCs w:val="24"/>
        </w:rPr>
      </w:pPr>
      <w:r>
        <w:rPr>
          <w:rFonts w:eastAsiaTheme="minorEastAsia"/>
          <w:sz w:val="24"/>
          <w:szCs w:val="24"/>
        </w:rPr>
        <w:t xml:space="preserve">Porosity is a measure of the pore volume. It is either expressed as a percentage or fraction. The minimum range of porosity is 0.3 to 0.6,     </w:t>
      </w:r>
    </w:p>
    <w:p w14:paraId="1D28BC36" w14:textId="77777777" w:rsidR="00620AF0" w:rsidRDefault="00000000">
      <w:pPr>
        <w:spacing w:line="360" w:lineRule="auto"/>
        <w:jc w:val="both"/>
        <w:rPr>
          <w:rFonts w:eastAsiaTheme="minorEastAsia"/>
          <w:sz w:val="24"/>
          <w:szCs w:val="24"/>
        </w:rPr>
      </w:pPr>
      <w:r>
        <w:rPr>
          <w:rFonts w:eastAsiaTheme="minorEastAsia"/>
          <w:sz w:val="24"/>
          <w:szCs w:val="24"/>
        </w:rPr>
        <w:t xml:space="preserve">              </w:t>
      </w:r>
    </w:p>
    <w:p w14:paraId="3EC91692" w14:textId="77777777" w:rsidR="00620AF0" w:rsidRDefault="00000000">
      <w:pPr>
        <w:spacing w:line="360" w:lineRule="auto"/>
        <w:ind w:firstLine="720"/>
        <w:jc w:val="both"/>
        <w:rPr>
          <w:rFonts w:eastAsiaTheme="minorEastAsia"/>
          <w:sz w:val="24"/>
          <w:szCs w:val="24"/>
        </w:rPr>
      </w:pPr>
      <w:r>
        <w:rPr>
          <w:rFonts w:eastAsiaTheme="minorEastAsia"/>
          <w:sz w:val="24"/>
          <w:szCs w:val="24"/>
        </w:rPr>
        <w:t xml:space="preserve"> Porosity (Φ) =  </w:t>
      </w:r>
      <m:oMath>
        <m:f>
          <m:fPr>
            <m:ctrlPr>
              <w:rPr>
                <w:rFonts w:ascii="Cambria Math" w:eastAsiaTheme="minorEastAsia" w:hAnsi="Cambria Math"/>
                <w:i/>
                <w:iCs/>
                <w:sz w:val="24"/>
                <w:szCs w:val="24"/>
              </w:rPr>
            </m:ctrlPr>
          </m:fPr>
          <m:num>
            <m:r>
              <w:rPr>
                <w:rFonts w:ascii="Cambria Math" w:eastAsiaTheme="minorEastAsia" w:hAnsi="Cambria Math"/>
                <w:sz w:val="24"/>
                <w:szCs w:val="24"/>
              </w:rPr>
              <m:t>Total Volume -Volume of bed </m:t>
            </m:r>
          </m:num>
          <m:den>
            <m:r>
              <w:rPr>
                <w:rFonts w:ascii="Cambria Math" w:eastAsiaTheme="minorEastAsia" w:hAnsi="Cambria Math"/>
                <w:sz w:val="24"/>
                <w:szCs w:val="24"/>
              </w:rPr>
              <m:t>Total Volume</m:t>
            </m:r>
          </m:den>
        </m:f>
      </m:oMath>
      <w:r>
        <w:rPr>
          <w:rFonts w:eastAsiaTheme="minorEastAsia"/>
          <w:sz w:val="24"/>
          <w:szCs w:val="24"/>
        </w:rPr>
        <w:t xml:space="preserve"> </w:t>
      </w:r>
    </w:p>
    <w:p w14:paraId="4373A64C" w14:textId="77777777" w:rsidR="00620AF0" w:rsidRDefault="00000000">
      <w:pPr>
        <w:spacing w:line="360" w:lineRule="auto"/>
        <w:jc w:val="both"/>
        <w:rPr>
          <w:rFonts w:eastAsiaTheme="minorEastAsia"/>
          <w:sz w:val="24"/>
          <w:szCs w:val="24"/>
        </w:rPr>
      </w:pPr>
      <w:r>
        <w:rPr>
          <w:rFonts w:eastAsiaTheme="minorEastAsia"/>
          <w:sz w:val="24"/>
          <w:szCs w:val="24"/>
        </w:rPr>
        <w:t xml:space="preserve">              </w:t>
      </w:r>
      <w:r>
        <w:rPr>
          <w:rFonts w:eastAsiaTheme="minorEastAsia"/>
          <w:sz w:val="24"/>
          <w:szCs w:val="24"/>
          <w:lang w:val="en-IN"/>
        </w:rPr>
        <w:t xml:space="preserve"> </w:t>
      </w:r>
      <w:r>
        <w:rPr>
          <w:rFonts w:eastAsiaTheme="minorEastAsia"/>
          <w:sz w:val="24"/>
          <w:szCs w:val="24"/>
        </w:rPr>
        <w:t xml:space="preserve">  Total volume = πr</w:t>
      </w:r>
      <w:r>
        <w:rPr>
          <w:rFonts w:eastAsiaTheme="minorEastAsia"/>
          <w:sz w:val="24"/>
          <w:szCs w:val="24"/>
          <w:vertAlign w:val="superscript"/>
        </w:rPr>
        <w:t xml:space="preserve">2 </w:t>
      </w:r>
      <w:r>
        <w:rPr>
          <w:rFonts w:eastAsiaTheme="minorEastAsia"/>
          <w:sz w:val="24"/>
          <w:szCs w:val="24"/>
        </w:rPr>
        <w:t xml:space="preserve">h                                         </w:t>
      </w:r>
    </w:p>
    <w:p w14:paraId="46BF817C" w14:textId="77777777" w:rsidR="00620AF0" w:rsidRDefault="00000000">
      <w:pPr>
        <w:spacing w:line="360" w:lineRule="auto"/>
        <w:jc w:val="both"/>
        <w:rPr>
          <w:rFonts w:eastAsiaTheme="minorEastAsia"/>
          <w:sz w:val="24"/>
          <w:szCs w:val="24"/>
        </w:rPr>
      </w:pPr>
      <w:r>
        <w:rPr>
          <w:rFonts w:eastAsiaTheme="minorEastAsia"/>
          <w:sz w:val="24"/>
          <w:szCs w:val="24"/>
        </w:rPr>
        <w:t xml:space="preserve">                                      = (3.14) (3.5)</w:t>
      </w:r>
      <w:r>
        <w:rPr>
          <w:rFonts w:eastAsiaTheme="minorEastAsia"/>
          <w:sz w:val="24"/>
          <w:szCs w:val="24"/>
          <w:vertAlign w:val="superscript"/>
        </w:rPr>
        <w:t>2</w:t>
      </w:r>
      <w:r>
        <w:rPr>
          <w:rFonts w:eastAsiaTheme="minorEastAsia"/>
          <w:sz w:val="24"/>
          <w:szCs w:val="24"/>
        </w:rPr>
        <w:t xml:space="preserve"> (25)     </w:t>
      </w:r>
    </w:p>
    <w:p w14:paraId="3BD73DA6" w14:textId="77777777" w:rsidR="00620AF0" w:rsidRDefault="00000000">
      <w:pPr>
        <w:spacing w:line="360" w:lineRule="auto"/>
        <w:jc w:val="both"/>
        <w:rPr>
          <w:rFonts w:eastAsiaTheme="minorEastAsia"/>
          <w:sz w:val="24"/>
          <w:szCs w:val="24"/>
        </w:rPr>
      </w:pPr>
      <w:r>
        <w:rPr>
          <w:rFonts w:eastAsiaTheme="minorEastAsia"/>
          <w:sz w:val="24"/>
          <w:szCs w:val="24"/>
        </w:rPr>
        <w:t xml:space="preserve">                                     = 961.625 </w:t>
      </w:r>
    </w:p>
    <w:p w14:paraId="4B64EDB5" w14:textId="77777777" w:rsidR="00620AF0" w:rsidRDefault="00000000">
      <w:pPr>
        <w:spacing w:line="360" w:lineRule="auto"/>
        <w:jc w:val="both"/>
        <w:rPr>
          <w:rFonts w:eastAsiaTheme="minorEastAsia"/>
          <w:sz w:val="24"/>
          <w:szCs w:val="24"/>
        </w:rPr>
      </w:pPr>
      <w:r>
        <w:rPr>
          <w:rFonts w:eastAsiaTheme="minorEastAsia"/>
          <w:sz w:val="24"/>
          <w:szCs w:val="24"/>
        </w:rPr>
        <w:t xml:space="preserve">                 Volume of bed = πr</w:t>
      </w:r>
      <w:r>
        <w:rPr>
          <w:rFonts w:eastAsiaTheme="minorEastAsia"/>
          <w:sz w:val="24"/>
          <w:szCs w:val="24"/>
          <w:vertAlign w:val="superscript"/>
        </w:rPr>
        <w:t xml:space="preserve">2 </w:t>
      </w:r>
      <w:r>
        <w:rPr>
          <w:rFonts w:eastAsiaTheme="minorEastAsia"/>
          <w:sz w:val="24"/>
          <w:szCs w:val="24"/>
        </w:rPr>
        <w:t xml:space="preserve">h                   </w:t>
      </w:r>
    </w:p>
    <w:p w14:paraId="7A0021E0" w14:textId="77777777" w:rsidR="00620AF0" w:rsidRDefault="00000000">
      <w:pPr>
        <w:spacing w:line="360" w:lineRule="auto"/>
        <w:jc w:val="both"/>
        <w:rPr>
          <w:rFonts w:eastAsiaTheme="minorEastAsia"/>
          <w:sz w:val="24"/>
          <w:szCs w:val="24"/>
        </w:rPr>
      </w:pPr>
      <w:r>
        <w:rPr>
          <w:rFonts w:eastAsiaTheme="minorEastAsia"/>
          <w:sz w:val="24"/>
          <w:szCs w:val="24"/>
        </w:rPr>
        <w:t xml:space="preserve">                                        = (3.14) (3.5)</w:t>
      </w:r>
      <w:r>
        <w:rPr>
          <w:rFonts w:eastAsiaTheme="minorEastAsia"/>
          <w:sz w:val="24"/>
          <w:szCs w:val="24"/>
          <w:vertAlign w:val="superscript"/>
        </w:rPr>
        <w:t>2</w:t>
      </w:r>
      <w:r>
        <w:rPr>
          <w:rFonts w:eastAsiaTheme="minorEastAsia"/>
          <w:sz w:val="24"/>
          <w:szCs w:val="24"/>
        </w:rPr>
        <w:t xml:space="preserve"> (9)     </w:t>
      </w:r>
    </w:p>
    <w:p w14:paraId="72208881" w14:textId="77777777" w:rsidR="00620AF0" w:rsidRDefault="00000000">
      <w:pPr>
        <w:spacing w:line="360" w:lineRule="auto"/>
        <w:jc w:val="both"/>
        <w:rPr>
          <w:rFonts w:eastAsiaTheme="minorEastAsia"/>
          <w:sz w:val="24"/>
          <w:szCs w:val="24"/>
        </w:rPr>
      </w:pPr>
      <w:r>
        <w:rPr>
          <w:rFonts w:eastAsiaTheme="minorEastAsia"/>
          <w:sz w:val="24"/>
          <w:szCs w:val="24"/>
        </w:rPr>
        <w:t xml:space="preserve">                                        = 346.185</w:t>
      </w:r>
    </w:p>
    <w:p w14:paraId="6521C010" w14:textId="77777777" w:rsidR="00620AF0" w:rsidRDefault="00000000">
      <w:pPr>
        <w:spacing w:line="360" w:lineRule="auto"/>
        <w:jc w:val="both"/>
        <w:rPr>
          <w:rFonts w:eastAsiaTheme="minorEastAsia"/>
          <w:sz w:val="24"/>
          <w:szCs w:val="24"/>
        </w:rPr>
      </w:pPr>
      <w:r>
        <w:rPr>
          <w:rFonts w:eastAsiaTheme="minorEastAsia"/>
          <w:sz w:val="24"/>
          <w:szCs w:val="24"/>
        </w:rPr>
        <w:t xml:space="preserve">                  Porosity (Φ) =  </w:t>
      </w:r>
      <m:oMath>
        <m:f>
          <m:fPr>
            <m:ctrlPr>
              <w:rPr>
                <w:rFonts w:ascii="Cambria Math" w:eastAsiaTheme="minorEastAsia" w:hAnsi="Cambria Math"/>
                <w:i/>
                <w:iCs/>
                <w:sz w:val="24"/>
                <w:szCs w:val="24"/>
              </w:rPr>
            </m:ctrlPr>
          </m:fPr>
          <m:num>
            <m:r>
              <w:rPr>
                <w:rFonts w:ascii="Cambria Math" w:eastAsiaTheme="minorEastAsia" w:hAnsi="Cambria Math"/>
                <w:sz w:val="24"/>
                <w:szCs w:val="24"/>
              </w:rPr>
              <m:t>961.625-346.185 </m:t>
            </m:r>
          </m:num>
          <m:den>
            <m:r>
              <w:rPr>
                <w:rFonts w:ascii="Cambria Math" w:eastAsiaTheme="minorEastAsia" w:hAnsi="Cambria Math"/>
                <w:sz w:val="24"/>
                <w:szCs w:val="24"/>
              </w:rPr>
              <m:t>961.625</m:t>
            </m:r>
          </m:den>
        </m:f>
      </m:oMath>
      <w:r>
        <w:rPr>
          <w:rFonts w:eastAsiaTheme="minorEastAsia"/>
          <w:sz w:val="24"/>
          <w:szCs w:val="24"/>
        </w:rPr>
        <w:t xml:space="preserve"> </w:t>
      </w:r>
    </w:p>
    <w:p w14:paraId="5AD201C0" w14:textId="77777777" w:rsidR="00620AF0" w:rsidRDefault="00000000">
      <w:pPr>
        <w:spacing w:line="360" w:lineRule="auto"/>
        <w:jc w:val="both"/>
        <w:rPr>
          <w:rFonts w:eastAsiaTheme="minorEastAsia"/>
          <w:b/>
          <w:bCs/>
          <w:sz w:val="24"/>
          <w:szCs w:val="24"/>
        </w:rPr>
      </w:pPr>
      <w:r>
        <w:rPr>
          <w:rFonts w:eastAsiaTheme="minorEastAsia"/>
          <w:b/>
          <w:bCs/>
          <w:sz w:val="24"/>
          <w:szCs w:val="24"/>
        </w:rPr>
        <w:t xml:space="preserve">                                  Φ = 0.64 </w:t>
      </w:r>
    </w:p>
    <w:p w14:paraId="4599F7B8" w14:textId="77777777" w:rsidR="00620AF0" w:rsidRDefault="00620AF0">
      <w:pPr>
        <w:spacing w:line="360" w:lineRule="auto"/>
        <w:jc w:val="both"/>
        <w:rPr>
          <w:rFonts w:eastAsiaTheme="minorEastAsia"/>
          <w:b/>
          <w:bCs/>
          <w:sz w:val="24"/>
          <w:szCs w:val="24"/>
        </w:rPr>
      </w:pPr>
    </w:p>
    <w:p w14:paraId="3EC126EF" w14:textId="77777777" w:rsidR="00620AF0" w:rsidRDefault="00620AF0">
      <w:pPr>
        <w:spacing w:line="360" w:lineRule="auto"/>
        <w:jc w:val="both"/>
        <w:rPr>
          <w:rFonts w:eastAsiaTheme="minorEastAsia"/>
          <w:b/>
          <w:bCs/>
          <w:sz w:val="24"/>
          <w:szCs w:val="24"/>
        </w:rPr>
      </w:pPr>
    </w:p>
    <w:p w14:paraId="12FF778B" w14:textId="77777777" w:rsidR="00620AF0" w:rsidRDefault="00620AF0">
      <w:pPr>
        <w:spacing w:line="360" w:lineRule="auto"/>
        <w:jc w:val="both"/>
        <w:rPr>
          <w:rFonts w:eastAsiaTheme="minorEastAsia"/>
          <w:b/>
          <w:bCs/>
          <w:sz w:val="24"/>
          <w:szCs w:val="24"/>
        </w:rPr>
      </w:pPr>
    </w:p>
    <w:p w14:paraId="6D99C55E" w14:textId="77777777" w:rsidR="00620AF0" w:rsidRDefault="00620AF0">
      <w:pPr>
        <w:spacing w:line="360" w:lineRule="auto"/>
        <w:jc w:val="both"/>
        <w:rPr>
          <w:rFonts w:eastAsiaTheme="minorEastAsia"/>
          <w:b/>
          <w:bCs/>
          <w:sz w:val="24"/>
          <w:szCs w:val="24"/>
        </w:rPr>
      </w:pPr>
    </w:p>
    <w:p w14:paraId="3F3597FE" w14:textId="77777777" w:rsidR="00620AF0" w:rsidRDefault="00620AF0">
      <w:pPr>
        <w:spacing w:line="360" w:lineRule="auto"/>
        <w:jc w:val="both"/>
        <w:rPr>
          <w:rFonts w:eastAsiaTheme="minorEastAsia"/>
          <w:b/>
          <w:bCs/>
          <w:sz w:val="24"/>
          <w:szCs w:val="24"/>
        </w:rPr>
      </w:pPr>
    </w:p>
    <w:p w14:paraId="0614B408" w14:textId="77777777" w:rsidR="00620AF0" w:rsidRDefault="00620AF0">
      <w:pPr>
        <w:spacing w:line="360" w:lineRule="auto"/>
        <w:jc w:val="both"/>
        <w:rPr>
          <w:rFonts w:eastAsiaTheme="minorEastAsia"/>
          <w:b/>
          <w:bCs/>
          <w:sz w:val="24"/>
          <w:szCs w:val="24"/>
        </w:rPr>
      </w:pPr>
    </w:p>
    <w:p w14:paraId="634B58B1" w14:textId="77777777" w:rsidR="00620AF0" w:rsidRDefault="00620AF0">
      <w:pPr>
        <w:spacing w:line="360" w:lineRule="auto"/>
        <w:jc w:val="both"/>
        <w:rPr>
          <w:rFonts w:eastAsiaTheme="minorEastAsia"/>
          <w:b/>
          <w:bCs/>
          <w:sz w:val="24"/>
          <w:szCs w:val="24"/>
        </w:rPr>
      </w:pPr>
    </w:p>
    <w:p w14:paraId="5C966A92" w14:textId="77777777" w:rsidR="00620AF0" w:rsidRDefault="00620AF0">
      <w:pPr>
        <w:spacing w:line="360" w:lineRule="auto"/>
        <w:jc w:val="both"/>
        <w:rPr>
          <w:rFonts w:eastAsiaTheme="minorEastAsia"/>
          <w:b/>
          <w:bCs/>
          <w:sz w:val="24"/>
          <w:szCs w:val="24"/>
          <w:lang w:val="en-IN"/>
        </w:rPr>
      </w:pPr>
    </w:p>
    <w:p w14:paraId="11834EF0" w14:textId="77777777" w:rsidR="00620AF0" w:rsidRDefault="00620AF0">
      <w:pPr>
        <w:spacing w:line="360" w:lineRule="auto"/>
        <w:jc w:val="both"/>
        <w:rPr>
          <w:rFonts w:eastAsiaTheme="minorEastAsia"/>
          <w:b/>
          <w:bCs/>
          <w:sz w:val="24"/>
          <w:szCs w:val="24"/>
          <w:lang w:val="en-IN"/>
        </w:rPr>
      </w:pPr>
    </w:p>
    <w:p w14:paraId="7578163D" w14:textId="56298486" w:rsidR="00620AF0" w:rsidRDefault="00000000">
      <w:pPr>
        <w:spacing w:line="360" w:lineRule="auto"/>
        <w:jc w:val="both"/>
        <w:rPr>
          <w:rFonts w:eastAsiaTheme="minorEastAsia"/>
          <w:b/>
          <w:bCs/>
          <w:sz w:val="24"/>
          <w:szCs w:val="24"/>
        </w:rPr>
      </w:pPr>
      <w:r>
        <w:rPr>
          <w:rFonts w:eastAsiaTheme="minorEastAsia"/>
          <w:b/>
          <w:bCs/>
          <w:sz w:val="24"/>
          <w:szCs w:val="24"/>
          <w:lang w:val="en-IN"/>
        </w:rPr>
        <w:lastRenderedPageBreak/>
        <w:t>4.</w:t>
      </w:r>
      <w:r w:rsidR="0000360C">
        <w:rPr>
          <w:rFonts w:eastAsiaTheme="minorEastAsia"/>
          <w:b/>
          <w:bCs/>
          <w:sz w:val="24"/>
          <w:szCs w:val="24"/>
          <w:lang w:val="en-IN"/>
        </w:rPr>
        <w:t>5.3</w:t>
      </w:r>
      <w:r>
        <w:rPr>
          <w:rFonts w:eastAsiaTheme="minorEastAsia"/>
          <w:b/>
          <w:bCs/>
          <w:sz w:val="24"/>
          <w:szCs w:val="24"/>
          <w:lang w:val="en-IN"/>
        </w:rPr>
        <w:t xml:space="preserve"> </w:t>
      </w:r>
      <w:r>
        <w:rPr>
          <w:rFonts w:eastAsiaTheme="minorEastAsia"/>
          <w:b/>
          <w:bCs/>
          <w:sz w:val="24"/>
          <w:szCs w:val="24"/>
        </w:rPr>
        <w:t>DETERMINATION OF SPHERICITY</w:t>
      </w:r>
    </w:p>
    <w:p w14:paraId="1AFA2630" w14:textId="77777777" w:rsidR="00620AF0" w:rsidRDefault="00620AF0">
      <w:pPr>
        <w:spacing w:line="360" w:lineRule="auto"/>
        <w:ind w:firstLine="720"/>
        <w:jc w:val="both"/>
        <w:rPr>
          <w:sz w:val="24"/>
          <w:szCs w:val="24"/>
        </w:rPr>
      </w:pPr>
    </w:p>
    <w:p w14:paraId="0997B504" w14:textId="77777777" w:rsidR="00620AF0" w:rsidRDefault="00000000" w:rsidP="00B827EC">
      <w:pPr>
        <w:spacing w:line="360" w:lineRule="auto"/>
        <w:ind w:right="409" w:firstLine="720"/>
        <w:jc w:val="both"/>
        <w:rPr>
          <w:rFonts w:eastAsiaTheme="minorEastAsia"/>
          <w:b/>
          <w:bCs/>
          <w:sz w:val="24"/>
          <w:szCs w:val="24"/>
        </w:rPr>
      </w:pPr>
      <w:r>
        <w:rPr>
          <w:sz w:val="24"/>
          <w:szCs w:val="24"/>
        </w:rPr>
        <w:t>Sphericity is a measure of how spherical an object is. If the value is 1 then it is a perfect sphere.</w:t>
      </w:r>
    </w:p>
    <w:p w14:paraId="1C080910" w14:textId="77777777" w:rsidR="00620AF0" w:rsidRDefault="00000000">
      <w:pPr>
        <w:spacing w:line="360" w:lineRule="auto"/>
        <w:jc w:val="both"/>
        <w:rPr>
          <w:rFonts w:eastAsiaTheme="minorEastAsia"/>
          <w:b/>
          <w:bCs/>
          <w:sz w:val="24"/>
          <w:szCs w:val="24"/>
        </w:rPr>
      </w:pPr>
      <w:r>
        <w:rPr>
          <w:rFonts w:eastAsiaTheme="minorEastAsia"/>
          <w:b/>
          <w:bCs/>
          <w:sz w:val="24"/>
          <w:szCs w:val="24"/>
        </w:rPr>
        <w:t xml:space="preserve">   </w:t>
      </w:r>
      <w:r>
        <w:rPr>
          <w:rFonts w:eastAsiaTheme="minorEastAsia"/>
          <w:b/>
          <w:bCs/>
          <w:sz w:val="24"/>
          <w:szCs w:val="24"/>
        </w:rPr>
        <w:tab/>
      </w:r>
    </w:p>
    <w:p w14:paraId="7B505D89" w14:textId="77777777" w:rsidR="00620AF0" w:rsidRDefault="00000000">
      <w:pPr>
        <w:spacing w:line="360" w:lineRule="auto"/>
        <w:ind w:firstLine="720"/>
        <w:jc w:val="both"/>
        <w:rPr>
          <w:rFonts w:eastAsiaTheme="minorEastAsia"/>
          <w:b/>
          <w:bCs/>
          <w:sz w:val="24"/>
          <w:szCs w:val="24"/>
        </w:rPr>
      </w:pPr>
      <w:r>
        <w:rPr>
          <w:rFonts w:eastAsiaTheme="minorEastAsia"/>
          <w:b/>
          <w:bCs/>
          <w:sz w:val="24"/>
          <w:szCs w:val="24"/>
        </w:rPr>
        <w:t>Sphericity of the particle</w:t>
      </w:r>
      <w:r>
        <w:rPr>
          <w:rFonts w:eastAsiaTheme="minorEastAsia"/>
          <w:b/>
          <w:bCs/>
          <w:sz w:val="24"/>
          <w:szCs w:val="24"/>
        </w:rPr>
        <w:tab/>
        <w:t xml:space="preserve">=  </w:t>
      </w:r>
      <m:oMath>
        <m:f>
          <m:fPr>
            <m:ctrlPr>
              <w:rPr>
                <w:rFonts w:ascii="Cambria Math" w:eastAsiaTheme="minorEastAsia" w:hAnsi="Cambria Math"/>
                <w:b/>
                <w:bCs/>
                <w:i/>
                <w:iCs/>
                <w:sz w:val="24"/>
                <w:szCs w:val="24"/>
              </w:rPr>
            </m:ctrlPr>
          </m:fPr>
          <m:num>
            <m:r>
              <m:rPr>
                <m:sty m:val="bi"/>
              </m:rPr>
              <w:rPr>
                <w:rFonts w:ascii="Cambria Math" w:eastAsiaTheme="minorEastAsia" w:hAnsi="Cambria Math"/>
                <w:sz w:val="24"/>
                <w:szCs w:val="24"/>
              </w:rPr>
              <m:t>6 x Volume of one particle</m:t>
            </m:r>
          </m:num>
          <m:den>
            <m:r>
              <m:rPr>
                <m:sty m:val="bi"/>
              </m:rPr>
              <w:rPr>
                <w:rFonts w:ascii="Cambria Math" w:eastAsiaTheme="minorEastAsia" w:hAnsi="Cambria Math"/>
                <w:sz w:val="24"/>
                <w:szCs w:val="24"/>
              </w:rPr>
              <m:t>Equivalent diameter of particle </m:t>
            </m:r>
          </m:den>
        </m:f>
      </m:oMath>
    </w:p>
    <w:p w14:paraId="55214FD9" w14:textId="77777777" w:rsidR="00620AF0" w:rsidRDefault="00000000">
      <w:pPr>
        <w:spacing w:line="360" w:lineRule="auto"/>
        <w:jc w:val="both"/>
        <w:rPr>
          <w:rFonts w:eastAsiaTheme="minorEastAsia"/>
          <w:sz w:val="24"/>
          <w:szCs w:val="24"/>
        </w:rPr>
      </w:pPr>
      <w:r>
        <w:rPr>
          <w:rFonts w:eastAsiaTheme="minorEastAsia"/>
          <w:sz w:val="24"/>
          <w:szCs w:val="24"/>
        </w:rPr>
        <w:t xml:space="preserve">  </w:t>
      </w:r>
      <w:r>
        <w:rPr>
          <w:rFonts w:eastAsiaTheme="minorEastAsia"/>
          <w:sz w:val="24"/>
          <w:szCs w:val="24"/>
        </w:rPr>
        <w:tab/>
        <w:t xml:space="preserve">Volume of one particle         = weight/density          </w:t>
      </w:r>
    </w:p>
    <w:p w14:paraId="7A011411" w14:textId="77777777" w:rsidR="00620AF0" w:rsidRDefault="00000000">
      <w:pPr>
        <w:spacing w:line="360" w:lineRule="auto"/>
        <w:jc w:val="both"/>
        <w:rPr>
          <w:rFonts w:eastAsiaTheme="minorEastAsia"/>
          <w:sz w:val="24"/>
          <w:szCs w:val="24"/>
        </w:rPr>
      </w:pPr>
      <w:r>
        <w:rPr>
          <w:rFonts w:eastAsiaTheme="minorEastAsia"/>
          <w:sz w:val="24"/>
          <w:szCs w:val="24"/>
        </w:rPr>
        <w:t xml:space="preserve">                                                          = 0.2/2.3 </w:t>
      </w:r>
    </w:p>
    <w:p w14:paraId="166BC105" w14:textId="77777777" w:rsidR="00620AF0" w:rsidRDefault="00000000">
      <w:pPr>
        <w:spacing w:line="360" w:lineRule="auto"/>
        <w:jc w:val="both"/>
        <w:rPr>
          <w:rFonts w:eastAsiaTheme="minorEastAsia"/>
          <w:sz w:val="24"/>
          <w:szCs w:val="24"/>
        </w:rPr>
      </w:pPr>
      <w:r>
        <w:rPr>
          <w:rFonts w:eastAsiaTheme="minorEastAsia"/>
          <w:sz w:val="24"/>
          <w:szCs w:val="24"/>
        </w:rPr>
        <w:t xml:space="preserve">                                                          = 0.0869</w:t>
      </w:r>
    </w:p>
    <w:p w14:paraId="3ED8A592" w14:textId="77777777" w:rsidR="00620AF0" w:rsidRDefault="00000000">
      <w:pPr>
        <w:spacing w:line="360" w:lineRule="auto"/>
        <w:jc w:val="both"/>
        <w:rPr>
          <w:rFonts w:eastAsiaTheme="minorEastAsia"/>
          <w:sz w:val="24"/>
          <w:szCs w:val="24"/>
        </w:rPr>
      </w:pPr>
      <w:r>
        <w:rPr>
          <w:rFonts w:eastAsiaTheme="minorEastAsia"/>
          <w:sz w:val="24"/>
          <w:szCs w:val="24"/>
        </w:rPr>
        <w:t xml:space="preserve">            Equivalent diameter = 4mm</w:t>
      </w:r>
    </w:p>
    <w:p w14:paraId="1854BA31" w14:textId="77777777" w:rsidR="00620AF0" w:rsidRDefault="00000000">
      <w:pPr>
        <w:spacing w:line="360" w:lineRule="auto"/>
        <w:jc w:val="both"/>
        <w:rPr>
          <w:rFonts w:eastAsiaTheme="minorEastAsia"/>
          <w:sz w:val="24"/>
          <w:szCs w:val="24"/>
        </w:rPr>
      </w:pPr>
      <w:r>
        <w:rPr>
          <w:rFonts w:eastAsiaTheme="minorEastAsia"/>
          <w:sz w:val="24"/>
          <w:szCs w:val="24"/>
        </w:rPr>
        <w:t xml:space="preserve">            Sphericity of the particle = 6 (0.0869)/4</w:t>
      </w:r>
    </w:p>
    <w:p w14:paraId="0577AFB6" w14:textId="77777777" w:rsidR="00620AF0" w:rsidRDefault="00000000">
      <w:pPr>
        <w:spacing w:line="360" w:lineRule="auto"/>
        <w:jc w:val="both"/>
        <w:rPr>
          <w:rFonts w:eastAsiaTheme="minorEastAsia"/>
          <w:sz w:val="24"/>
          <w:szCs w:val="24"/>
        </w:rPr>
      </w:pPr>
      <w:r>
        <w:rPr>
          <w:rFonts w:eastAsiaTheme="minorEastAsia"/>
          <w:b/>
          <w:bCs/>
          <w:sz w:val="24"/>
          <w:szCs w:val="24"/>
        </w:rPr>
        <w:t xml:space="preserve">                                               ψ= 0.13</w:t>
      </w:r>
    </w:p>
    <w:p w14:paraId="5B9C9EA6" w14:textId="77777777" w:rsidR="00620AF0" w:rsidRDefault="00000000">
      <w:pPr>
        <w:spacing w:line="360" w:lineRule="auto"/>
        <w:jc w:val="both"/>
        <w:rPr>
          <w:rFonts w:eastAsiaTheme="minorEastAsia"/>
          <w:b/>
          <w:bCs/>
          <w:sz w:val="24"/>
          <w:szCs w:val="24"/>
        </w:rPr>
      </w:pPr>
      <w:r>
        <w:rPr>
          <w:rFonts w:eastAsiaTheme="minorEastAsia"/>
          <w:b/>
          <w:bCs/>
          <w:sz w:val="24"/>
          <w:szCs w:val="24"/>
        </w:rPr>
        <w:t xml:space="preserve"> </w:t>
      </w:r>
    </w:p>
    <w:p w14:paraId="227F35BA" w14:textId="77777777" w:rsidR="00620AF0" w:rsidRDefault="00620AF0">
      <w:pPr>
        <w:spacing w:line="360" w:lineRule="auto"/>
        <w:jc w:val="both"/>
        <w:rPr>
          <w:rFonts w:eastAsiaTheme="minorEastAsia"/>
          <w:b/>
          <w:bCs/>
          <w:sz w:val="24"/>
          <w:szCs w:val="24"/>
        </w:rPr>
      </w:pPr>
    </w:p>
    <w:p w14:paraId="053CD7DF" w14:textId="332733D9" w:rsidR="00620AF0" w:rsidRDefault="00000000">
      <w:pPr>
        <w:spacing w:line="360" w:lineRule="auto"/>
        <w:jc w:val="both"/>
        <w:rPr>
          <w:rFonts w:eastAsiaTheme="minorEastAsia"/>
          <w:b/>
          <w:bCs/>
          <w:sz w:val="24"/>
          <w:szCs w:val="24"/>
        </w:rPr>
      </w:pPr>
      <w:r>
        <w:rPr>
          <w:rFonts w:eastAsiaTheme="minorEastAsia"/>
          <w:b/>
          <w:bCs/>
          <w:sz w:val="24"/>
          <w:szCs w:val="24"/>
          <w:lang w:val="en-IN"/>
        </w:rPr>
        <w:t>4.</w:t>
      </w:r>
      <w:r w:rsidR="0000360C">
        <w:rPr>
          <w:rFonts w:eastAsiaTheme="minorEastAsia"/>
          <w:b/>
          <w:bCs/>
          <w:sz w:val="24"/>
          <w:szCs w:val="24"/>
          <w:lang w:val="en-IN"/>
        </w:rPr>
        <w:t>5.4</w:t>
      </w:r>
      <w:r>
        <w:rPr>
          <w:rFonts w:eastAsiaTheme="minorEastAsia"/>
          <w:b/>
          <w:bCs/>
          <w:sz w:val="24"/>
          <w:szCs w:val="24"/>
          <w:lang w:val="en-IN"/>
        </w:rPr>
        <w:t xml:space="preserve"> </w:t>
      </w:r>
      <w:r>
        <w:rPr>
          <w:rFonts w:eastAsiaTheme="minorEastAsia"/>
          <w:b/>
          <w:bCs/>
          <w:sz w:val="24"/>
          <w:szCs w:val="24"/>
        </w:rPr>
        <w:t>DETERMINATION OF SUPERFICIAL VELOCITY</w:t>
      </w:r>
    </w:p>
    <w:p w14:paraId="0A323B70" w14:textId="77777777" w:rsidR="00620AF0" w:rsidRDefault="00000000">
      <w:pPr>
        <w:spacing w:line="360" w:lineRule="auto"/>
        <w:jc w:val="both"/>
        <w:rPr>
          <w:sz w:val="24"/>
          <w:szCs w:val="24"/>
        </w:rPr>
      </w:pPr>
      <w:r>
        <w:rPr>
          <w:sz w:val="24"/>
          <w:szCs w:val="24"/>
        </w:rPr>
        <w:t xml:space="preserve">                      </w:t>
      </w:r>
    </w:p>
    <w:p w14:paraId="441EFEB8" w14:textId="77777777" w:rsidR="00620AF0" w:rsidRDefault="00000000" w:rsidP="00B827EC">
      <w:pPr>
        <w:spacing w:line="360" w:lineRule="auto"/>
        <w:ind w:right="409" w:firstLine="720"/>
        <w:jc w:val="both"/>
        <w:rPr>
          <w:sz w:val="24"/>
          <w:szCs w:val="24"/>
        </w:rPr>
      </w:pPr>
      <w:r>
        <w:rPr>
          <w:sz w:val="24"/>
          <w:szCs w:val="24"/>
        </w:rPr>
        <w:t xml:space="preserve">    The velocity of a fluid moving to the column, </w:t>
      </w:r>
      <w:proofErr w:type="gramStart"/>
      <w:r>
        <w:rPr>
          <w:sz w:val="24"/>
          <w:szCs w:val="24"/>
        </w:rPr>
        <w:t>If</w:t>
      </w:r>
      <w:proofErr w:type="gramEnd"/>
      <w:r>
        <w:rPr>
          <w:sz w:val="24"/>
          <w:szCs w:val="24"/>
        </w:rPr>
        <w:t xml:space="preserve"> change or increase in radius of the bed with decrease the superficial velocity. Pressure drop and superficial velocity are inversely proportional to each other. if superficial velocity decreases, the pressure drop increases.       </w:t>
      </w:r>
    </w:p>
    <w:p w14:paraId="741EBA2C" w14:textId="77777777" w:rsidR="00620AF0" w:rsidRDefault="00000000">
      <w:pPr>
        <w:spacing w:line="360" w:lineRule="auto"/>
        <w:jc w:val="both"/>
        <w:rPr>
          <w:rFonts w:eastAsiaTheme="minorEastAsia"/>
          <w:b/>
          <w:bCs/>
          <w:sz w:val="24"/>
          <w:szCs w:val="24"/>
        </w:rPr>
      </w:pPr>
      <w:r>
        <w:rPr>
          <w:rFonts w:eastAsiaTheme="minorEastAsia"/>
          <w:b/>
          <w:bCs/>
          <w:sz w:val="24"/>
          <w:szCs w:val="24"/>
        </w:rPr>
        <w:t xml:space="preserve">                                                       Vo =  </w:t>
      </w:r>
      <m:oMath>
        <m:f>
          <m:fPr>
            <m:ctrlPr>
              <w:rPr>
                <w:rFonts w:ascii="Cambria Math" w:eastAsiaTheme="minorEastAsia" w:hAnsi="Cambria Math"/>
                <w:b/>
                <w:bCs/>
                <w:i/>
                <w:iCs/>
                <w:sz w:val="24"/>
                <w:szCs w:val="24"/>
              </w:rPr>
            </m:ctrlPr>
          </m:fPr>
          <m:num>
            <m:r>
              <m:rPr>
                <m:sty m:val="bi"/>
              </m:rPr>
              <w:rPr>
                <w:rFonts w:ascii="Cambria Math" w:eastAsiaTheme="minorEastAsia" w:hAnsi="Cambria Math"/>
                <w:sz w:val="24"/>
                <w:szCs w:val="24"/>
              </w:rPr>
              <m:t>2</m:t>
            </m:r>
            <m:r>
              <m:rPr>
                <m:sty m:val="bi"/>
              </m:rPr>
              <w:rPr>
                <w:rFonts w:ascii="Cambria Math" w:eastAsiaTheme="minorEastAsia" w:hAnsi="Cambria Math"/>
                <w:sz w:val="24"/>
                <w:szCs w:val="24"/>
              </w:rPr>
              <m:t>gr</m:t>
            </m:r>
            <m:r>
              <m:rPr>
                <m:sty m:val="bi"/>
              </m:rPr>
              <w:rPr>
                <w:rFonts w:ascii="Cambria Math" w:eastAsiaTheme="minorEastAsia" w:hAnsi="Cambria Math"/>
                <w:sz w:val="24"/>
                <w:szCs w:val="24"/>
                <w:vertAlign w:val="superscript"/>
              </w:rPr>
              <m:t>2(</m:t>
            </m:r>
            <m:r>
              <m:rPr>
                <m:sty m:val="p"/>
              </m:rPr>
              <w:rPr>
                <w:rFonts w:ascii="Cambria Math" w:hAnsi="Cambria Math"/>
                <w:sz w:val="24"/>
                <w:szCs w:val="24"/>
                <w:lang w:val="el-GR"/>
              </w:rPr>
              <m:t>ρw</m:t>
            </m:r>
            <m:r>
              <w:rPr>
                <w:rFonts w:ascii="Cambria Math" w:hAnsi="Cambria Math"/>
                <w:sz w:val="24"/>
                <w:szCs w:val="24"/>
                <w:lang w:val="el-GR"/>
              </w:rPr>
              <m:t>-</m:t>
            </m:r>
            <m:r>
              <m:rPr>
                <m:sty m:val="p"/>
              </m:rPr>
              <w:rPr>
                <w:rFonts w:ascii="Cambria Math" w:hAnsi="Cambria Math"/>
                <w:sz w:val="24"/>
                <w:szCs w:val="24"/>
                <w:lang w:val="el-GR"/>
              </w:rPr>
              <m:t>ρe</m:t>
            </m:r>
            <m:r>
              <w:rPr>
                <w:rFonts w:ascii="Cambria Math" w:hAnsi="Cambria Math"/>
                <w:sz w:val="24"/>
                <w:szCs w:val="24"/>
                <w:lang w:val="el-GR"/>
              </w:rPr>
              <m:t>)</m:t>
            </m:r>
          </m:num>
          <m:den>
            <m:r>
              <m:rPr>
                <m:sty m:val="bi"/>
              </m:rPr>
              <w:rPr>
                <w:rFonts w:ascii="Cambria Math" w:eastAsiaTheme="minorEastAsia" w:hAnsi="Cambria Math"/>
                <w:sz w:val="24"/>
                <w:szCs w:val="24"/>
              </w:rPr>
              <m:t>9</m:t>
            </m:r>
            <m:r>
              <m:rPr>
                <m:scr m:val="sans-serif"/>
                <m:sty m:val="bi"/>
              </m:rPr>
              <w:rPr>
                <w:rFonts w:ascii="Cambria Math" w:eastAsiaTheme="minorEastAsia" w:hAnsi="Cambria Math"/>
                <w:sz w:val="24"/>
                <w:szCs w:val="24"/>
              </w:rPr>
              <m:t>Π</m:t>
            </m:r>
          </m:den>
        </m:f>
      </m:oMath>
    </w:p>
    <w:p w14:paraId="59D92850" w14:textId="77777777" w:rsidR="00620AF0" w:rsidRDefault="00000000">
      <w:pPr>
        <w:spacing w:line="360" w:lineRule="auto"/>
        <w:jc w:val="both"/>
        <w:rPr>
          <w:rFonts w:eastAsiaTheme="minorEastAsia"/>
          <w:sz w:val="24"/>
          <w:szCs w:val="24"/>
        </w:rPr>
      </w:pPr>
      <w:r>
        <w:rPr>
          <w:rFonts w:eastAsiaTheme="minorEastAsia"/>
          <w:sz w:val="24"/>
          <w:szCs w:val="24"/>
        </w:rPr>
        <w:t xml:space="preserve">              </w:t>
      </w:r>
      <w:r>
        <w:rPr>
          <w:sz w:val="24"/>
          <w:szCs w:val="24"/>
        </w:rPr>
        <w:t xml:space="preserve">                </w:t>
      </w:r>
      <w:r>
        <w:rPr>
          <w:sz w:val="24"/>
          <w:szCs w:val="24"/>
          <w:lang w:val="el-GR"/>
        </w:rPr>
        <w:t>ρ</w:t>
      </w:r>
      <w:r>
        <w:rPr>
          <w:sz w:val="24"/>
          <w:szCs w:val="24"/>
          <w:vertAlign w:val="subscript"/>
          <w:lang w:val="en-IN"/>
        </w:rPr>
        <w:t xml:space="preserve"> w</w:t>
      </w:r>
      <w:r>
        <w:rPr>
          <w:rFonts w:eastAsiaTheme="minorEastAsia"/>
          <w:sz w:val="24"/>
          <w:szCs w:val="24"/>
        </w:rPr>
        <w:t xml:space="preserve">        -    Density of water</w:t>
      </w:r>
    </w:p>
    <w:p w14:paraId="7AEC687D" w14:textId="77777777" w:rsidR="00620AF0" w:rsidRDefault="00000000">
      <w:pPr>
        <w:spacing w:line="360" w:lineRule="auto"/>
        <w:jc w:val="both"/>
        <w:rPr>
          <w:rFonts w:eastAsiaTheme="minorEastAsia"/>
          <w:sz w:val="24"/>
          <w:szCs w:val="24"/>
        </w:rPr>
      </w:pPr>
      <w:r>
        <w:rPr>
          <w:rFonts w:eastAsiaTheme="minorEastAsia"/>
          <w:sz w:val="24"/>
          <w:szCs w:val="24"/>
        </w:rPr>
        <w:t xml:space="preserve">                             </w:t>
      </w:r>
      <w:r>
        <w:rPr>
          <w:sz w:val="24"/>
          <w:szCs w:val="24"/>
        </w:rPr>
        <w:t xml:space="preserve"> </w:t>
      </w:r>
      <w:r>
        <w:rPr>
          <w:sz w:val="24"/>
          <w:szCs w:val="24"/>
          <w:lang w:val="el-GR"/>
        </w:rPr>
        <w:t>ρ</w:t>
      </w:r>
      <w:r>
        <w:rPr>
          <w:sz w:val="24"/>
          <w:szCs w:val="24"/>
          <w:lang w:val="en-IN"/>
        </w:rPr>
        <w:t xml:space="preserve"> </w:t>
      </w:r>
      <w:r>
        <w:rPr>
          <w:sz w:val="24"/>
          <w:szCs w:val="24"/>
          <w:vertAlign w:val="subscript"/>
          <w:lang w:val="en-IN"/>
        </w:rPr>
        <w:t xml:space="preserve">e             -      </w:t>
      </w:r>
      <w:r>
        <w:rPr>
          <w:rFonts w:eastAsiaTheme="minorEastAsia"/>
          <w:sz w:val="24"/>
          <w:szCs w:val="24"/>
        </w:rPr>
        <w:t>Density of emulsion</w:t>
      </w:r>
    </w:p>
    <w:p w14:paraId="5A718509" w14:textId="77777777" w:rsidR="00620AF0" w:rsidRDefault="00000000">
      <w:pPr>
        <w:spacing w:line="360" w:lineRule="auto"/>
        <w:jc w:val="both"/>
        <w:rPr>
          <w:rFonts w:eastAsiaTheme="minorEastAsia"/>
          <w:sz w:val="24"/>
          <w:szCs w:val="24"/>
        </w:rPr>
      </w:pPr>
      <w:r>
        <w:rPr>
          <w:rFonts w:eastAsiaTheme="minorEastAsia"/>
          <w:sz w:val="24"/>
          <w:szCs w:val="24"/>
        </w:rPr>
        <w:t xml:space="preserve">                              R          -    Radius of the column</w:t>
      </w:r>
    </w:p>
    <w:p w14:paraId="50098D66" w14:textId="77777777" w:rsidR="00620AF0" w:rsidRDefault="00000000">
      <w:pPr>
        <w:spacing w:line="360" w:lineRule="auto"/>
        <w:jc w:val="both"/>
        <w:rPr>
          <w:b/>
          <w:bCs/>
          <w:sz w:val="24"/>
          <w:szCs w:val="24"/>
        </w:rPr>
      </w:pPr>
      <w:r>
        <w:rPr>
          <w:b/>
          <w:bCs/>
          <w:sz w:val="24"/>
          <w:szCs w:val="24"/>
        </w:rPr>
        <w:t xml:space="preserve">                   </w:t>
      </w:r>
    </w:p>
    <w:p w14:paraId="198267CF" w14:textId="77777777" w:rsidR="00620AF0" w:rsidRDefault="00000000">
      <w:pPr>
        <w:spacing w:before="240" w:line="360" w:lineRule="auto"/>
        <w:jc w:val="both"/>
        <w:rPr>
          <w:rFonts w:eastAsiaTheme="minorEastAsia"/>
          <w:b/>
          <w:bCs/>
          <w:sz w:val="24"/>
          <w:szCs w:val="24"/>
        </w:rPr>
      </w:pPr>
      <w:r>
        <w:rPr>
          <w:rFonts w:eastAsiaTheme="minorEastAsia"/>
          <w:b/>
          <w:bCs/>
          <w:sz w:val="24"/>
          <w:szCs w:val="24"/>
        </w:rPr>
        <w:t xml:space="preserve">                                Vo =  </w:t>
      </w:r>
      <m:oMath>
        <m:f>
          <m:fPr>
            <m:ctrlPr>
              <w:rPr>
                <w:rFonts w:ascii="Cambria Math" w:eastAsiaTheme="minorEastAsia" w:hAnsi="Cambria Math"/>
                <w:b/>
                <w:bCs/>
                <w:i/>
                <w:iCs/>
                <w:sz w:val="24"/>
                <w:szCs w:val="24"/>
              </w:rPr>
            </m:ctrlPr>
          </m:fPr>
          <m:num>
            <m:r>
              <m:rPr>
                <m:sty m:val="bi"/>
              </m:rPr>
              <w:rPr>
                <w:rFonts w:ascii="Cambria Math" w:eastAsiaTheme="minorEastAsia" w:hAnsi="Cambria Math"/>
                <w:sz w:val="24"/>
                <w:szCs w:val="24"/>
              </w:rPr>
              <m:t>2(9.81)(3.5)(3.5)(0.997-0.887)</m:t>
            </m:r>
          </m:num>
          <m:den>
            <m:r>
              <m:rPr>
                <m:sty m:val="bi"/>
              </m:rPr>
              <w:rPr>
                <w:rFonts w:ascii="Cambria Math" w:eastAsiaTheme="minorEastAsia" w:hAnsi="Cambria Math"/>
                <w:sz w:val="24"/>
                <w:szCs w:val="24"/>
              </w:rPr>
              <m:t>9(9.647)</m:t>
            </m:r>
          </m:den>
        </m:f>
      </m:oMath>
    </w:p>
    <w:p w14:paraId="3AD53D4D" w14:textId="77777777" w:rsidR="00620AF0" w:rsidRDefault="00000000">
      <w:pPr>
        <w:spacing w:line="360" w:lineRule="auto"/>
        <w:jc w:val="both"/>
        <w:rPr>
          <w:rFonts w:eastAsiaTheme="minorEastAsia"/>
          <w:b/>
          <w:bCs/>
          <w:sz w:val="24"/>
          <w:szCs w:val="24"/>
        </w:rPr>
      </w:pPr>
      <w:r>
        <w:rPr>
          <w:rFonts w:eastAsiaTheme="minorEastAsia"/>
          <w:b/>
          <w:bCs/>
          <w:sz w:val="24"/>
          <w:szCs w:val="24"/>
        </w:rPr>
        <w:t xml:space="preserve">                                Vo </w:t>
      </w:r>
      <w:proofErr w:type="gramStart"/>
      <w:r>
        <w:rPr>
          <w:rFonts w:eastAsiaTheme="minorEastAsia"/>
          <w:b/>
          <w:bCs/>
          <w:sz w:val="24"/>
          <w:szCs w:val="24"/>
        </w:rPr>
        <w:t>=  0.304</w:t>
      </w:r>
      <w:proofErr w:type="gramEnd"/>
      <w:r>
        <w:rPr>
          <w:rFonts w:eastAsiaTheme="minorEastAsia"/>
          <w:b/>
          <w:bCs/>
          <w:sz w:val="24"/>
          <w:szCs w:val="24"/>
        </w:rPr>
        <w:t xml:space="preserve"> m/s</w:t>
      </w:r>
    </w:p>
    <w:p w14:paraId="219D894B" w14:textId="77777777" w:rsidR="00620AF0" w:rsidRDefault="00620AF0">
      <w:pPr>
        <w:spacing w:line="360" w:lineRule="auto"/>
        <w:jc w:val="both"/>
        <w:rPr>
          <w:rFonts w:eastAsiaTheme="minorEastAsia"/>
          <w:b/>
          <w:bCs/>
          <w:sz w:val="24"/>
          <w:szCs w:val="24"/>
        </w:rPr>
      </w:pPr>
    </w:p>
    <w:p w14:paraId="33A8BF50" w14:textId="77777777" w:rsidR="00620AF0" w:rsidRDefault="00000000">
      <w:pPr>
        <w:spacing w:line="360" w:lineRule="auto"/>
        <w:jc w:val="both"/>
        <w:rPr>
          <w:rFonts w:eastAsiaTheme="minorEastAsia"/>
          <w:b/>
          <w:bCs/>
          <w:sz w:val="24"/>
          <w:szCs w:val="24"/>
        </w:rPr>
      </w:pPr>
      <w:r>
        <w:rPr>
          <w:rFonts w:eastAsiaTheme="minorEastAsia"/>
          <w:b/>
          <w:bCs/>
          <w:sz w:val="24"/>
          <w:szCs w:val="24"/>
        </w:rPr>
        <w:t xml:space="preserve"> </w:t>
      </w:r>
    </w:p>
    <w:p w14:paraId="6BC03B53" w14:textId="77777777" w:rsidR="00620AF0" w:rsidRDefault="00620AF0">
      <w:pPr>
        <w:spacing w:line="360" w:lineRule="auto"/>
        <w:jc w:val="both"/>
        <w:rPr>
          <w:rFonts w:eastAsiaTheme="minorEastAsia"/>
          <w:b/>
          <w:bCs/>
          <w:sz w:val="24"/>
          <w:szCs w:val="24"/>
          <w:lang w:val="en-IN"/>
        </w:rPr>
      </w:pPr>
    </w:p>
    <w:p w14:paraId="48B0C222" w14:textId="77777777" w:rsidR="00620AF0" w:rsidRDefault="00620AF0">
      <w:pPr>
        <w:spacing w:line="360" w:lineRule="auto"/>
        <w:jc w:val="both"/>
        <w:rPr>
          <w:rFonts w:eastAsiaTheme="minorEastAsia"/>
          <w:b/>
          <w:bCs/>
          <w:sz w:val="24"/>
          <w:szCs w:val="24"/>
          <w:lang w:val="en-IN"/>
        </w:rPr>
      </w:pPr>
    </w:p>
    <w:p w14:paraId="40146A3E" w14:textId="1E81449C" w:rsidR="00620AF0" w:rsidRDefault="00000000">
      <w:pPr>
        <w:spacing w:line="360" w:lineRule="auto"/>
        <w:jc w:val="both"/>
        <w:rPr>
          <w:rFonts w:eastAsiaTheme="minorEastAsia"/>
          <w:b/>
          <w:bCs/>
          <w:sz w:val="24"/>
          <w:szCs w:val="24"/>
        </w:rPr>
      </w:pPr>
      <w:r>
        <w:rPr>
          <w:rFonts w:eastAsiaTheme="minorEastAsia"/>
          <w:b/>
          <w:bCs/>
          <w:sz w:val="24"/>
          <w:szCs w:val="24"/>
          <w:lang w:val="en-IN"/>
        </w:rPr>
        <w:t>4.</w:t>
      </w:r>
      <w:r w:rsidR="0000360C">
        <w:rPr>
          <w:rFonts w:eastAsiaTheme="minorEastAsia"/>
          <w:b/>
          <w:bCs/>
          <w:sz w:val="24"/>
          <w:szCs w:val="24"/>
          <w:lang w:val="en-IN"/>
        </w:rPr>
        <w:t>5.5</w:t>
      </w:r>
      <w:r>
        <w:rPr>
          <w:rFonts w:eastAsiaTheme="minorEastAsia"/>
          <w:b/>
          <w:bCs/>
          <w:sz w:val="24"/>
          <w:szCs w:val="24"/>
          <w:lang w:val="en-IN"/>
        </w:rPr>
        <w:t xml:space="preserve"> </w:t>
      </w:r>
      <w:r>
        <w:rPr>
          <w:rFonts w:eastAsiaTheme="minorEastAsia"/>
          <w:b/>
          <w:bCs/>
          <w:sz w:val="24"/>
          <w:szCs w:val="24"/>
        </w:rPr>
        <w:t>PRESSURE DROP ACROSS THE COALESCER BED</w:t>
      </w:r>
    </w:p>
    <w:p w14:paraId="6A3CA8D5" w14:textId="77777777" w:rsidR="00620AF0" w:rsidRDefault="00620AF0">
      <w:pPr>
        <w:spacing w:line="360" w:lineRule="auto"/>
        <w:ind w:firstLine="720"/>
        <w:jc w:val="both"/>
        <w:rPr>
          <w:sz w:val="24"/>
          <w:szCs w:val="24"/>
        </w:rPr>
      </w:pPr>
    </w:p>
    <w:p w14:paraId="3425EB31" w14:textId="77777777" w:rsidR="00620AF0" w:rsidRDefault="00000000" w:rsidP="00B827EC">
      <w:pPr>
        <w:spacing w:line="360" w:lineRule="auto"/>
        <w:ind w:right="409" w:firstLine="720"/>
        <w:jc w:val="both"/>
        <w:rPr>
          <w:sz w:val="24"/>
          <w:szCs w:val="24"/>
          <w:lang w:val="en-IN"/>
        </w:rPr>
      </w:pPr>
      <w:r>
        <w:rPr>
          <w:sz w:val="24"/>
          <w:szCs w:val="24"/>
        </w:rPr>
        <w:t>The pressure drop across the coalescing beds is calculated by using the Kozeny Carmen equation for the w/o emulsion flow through a coalescing bed with an intermediate porosity (0.3–0.6). The general Kozeny Carmen equation for predicting the pressure drop across a coalescing bed is given as follows</w:t>
      </w:r>
    </w:p>
    <w:p w14:paraId="2DBC7B49" w14:textId="77777777" w:rsidR="00620AF0" w:rsidRDefault="00000000">
      <w:pPr>
        <w:spacing w:line="36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p>
    <w:p w14:paraId="32D27A1C" w14:textId="77777777" w:rsidR="00620AF0" w:rsidRDefault="00000000">
      <w:pPr>
        <w:spacing w:line="360" w:lineRule="auto"/>
        <w:ind w:left="2160" w:firstLine="720"/>
        <w:jc w:val="both"/>
        <w:rPr>
          <w:sz w:val="24"/>
          <w:szCs w:val="24"/>
        </w:rPr>
      </w:pPr>
      <w:r>
        <w:rPr>
          <w:noProof/>
          <w:sz w:val="24"/>
          <w:szCs w:val="24"/>
        </w:rPr>
        <w:drawing>
          <wp:inline distT="0" distB="0" distL="0" distR="0" wp14:anchorId="339D4ABE" wp14:editId="34492FEB">
            <wp:extent cx="1885950" cy="514350"/>
            <wp:effectExtent l="0" t="0" r="0" b="0"/>
            <wp:docPr id="40931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327"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885950" cy="514350"/>
                    </a:xfrm>
                    <a:prstGeom prst="rect">
                      <a:avLst/>
                    </a:prstGeom>
                    <a:noFill/>
                    <a:ln>
                      <a:noFill/>
                    </a:ln>
                  </pic:spPr>
                </pic:pic>
              </a:graphicData>
            </a:graphic>
          </wp:inline>
        </w:drawing>
      </w:r>
      <w:r>
        <w:rPr>
          <w:sz w:val="24"/>
          <w:szCs w:val="24"/>
        </w:rPr>
        <w:t xml:space="preserve"> </w:t>
      </w:r>
    </w:p>
    <w:p w14:paraId="4FA34ECD" w14:textId="77777777" w:rsidR="00620AF0" w:rsidRDefault="00620AF0">
      <w:pPr>
        <w:spacing w:line="360" w:lineRule="auto"/>
        <w:jc w:val="both"/>
        <w:rPr>
          <w:sz w:val="24"/>
          <w:szCs w:val="24"/>
        </w:rPr>
      </w:pPr>
    </w:p>
    <w:p w14:paraId="4712E504" w14:textId="77777777" w:rsidR="00620AF0" w:rsidRDefault="00000000" w:rsidP="00B827EC">
      <w:pPr>
        <w:spacing w:line="360" w:lineRule="auto"/>
        <w:ind w:right="409"/>
        <w:jc w:val="both"/>
        <w:rPr>
          <w:sz w:val="24"/>
          <w:szCs w:val="24"/>
        </w:rPr>
      </w:pPr>
      <w:r>
        <w:rPr>
          <w:sz w:val="24"/>
          <w:szCs w:val="24"/>
        </w:rPr>
        <w:t xml:space="preserve">fig. 5 shows the pressure drop of coalescer column against emulsion viscosity. The experimental data have been fitted with </w:t>
      </w:r>
      <w:proofErr w:type="spellStart"/>
      <w:r>
        <w:rPr>
          <w:sz w:val="24"/>
          <w:szCs w:val="24"/>
        </w:rPr>
        <w:t>Kozney</w:t>
      </w:r>
      <w:proofErr w:type="spellEnd"/>
      <w:r>
        <w:rPr>
          <w:sz w:val="24"/>
          <w:szCs w:val="24"/>
        </w:rPr>
        <w:t xml:space="preserve"> Carmen equation by using the values of porosity (ɛ), emulsion viscosity (</w:t>
      </w:r>
      <w:r>
        <w:rPr>
          <w:rFonts w:eastAsiaTheme="minorEastAsia"/>
          <w:sz w:val="24"/>
          <w:szCs w:val="24"/>
        </w:rPr>
        <w:t>μ</w:t>
      </w:r>
      <w:r>
        <w:rPr>
          <w:sz w:val="24"/>
          <w:szCs w:val="24"/>
        </w:rPr>
        <w:t>), average particle diameter (</w:t>
      </w:r>
      <w:proofErr w:type="spellStart"/>
      <w:r>
        <w:rPr>
          <w:sz w:val="24"/>
          <w:szCs w:val="24"/>
        </w:rPr>
        <w:t>Dp</w:t>
      </w:r>
      <w:proofErr w:type="spellEnd"/>
      <w:r>
        <w:rPr>
          <w:sz w:val="24"/>
          <w:szCs w:val="24"/>
        </w:rPr>
        <w:t>), Sphericity of the particle (</w:t>
      </w:r>
      <m:oMath>
        <m:r>
          <w:rPr>
            <w:rFonts w:ascii="Cambria Math" w:eastAsiaTheme="minorEastAsia" w:hAnsi="Cambria Math"/>
            <w:sz w:val="24"/>
            <w:szCs w:val="24"/>
          </w:rPr>
          <m:t>φ</m:t>
        </m:r>
      </m:oMath>
      <w:r>
        <w:rPr>
          <w:sz w:val="24"/>
          <w:szCs w:val="24"/>
        </w:rPr>
        <w:t>) and the superficial velocity (u</w:t>
      </w:r>
      <w:r>
        <w:rPr>
          <w:sz w:val="24"/>
          <w:szCs w:val="24"/>
          <w:vertAlign w:val="subscript"/>
        </w:rPr>
        <w:t>0</w:t>
      </w:r>
      <w:r>
        <w:rPr>
          <w:sz w:val="24"/>
          <w:szCs w:val="24"/>
        </w:rPr>
        <w:t>) of the emulsion</w:t>
      </w:r>
      <w:r>
        <w:rPr>
          <w:sz w:val="24"/>
          <w:szCs w:val="24"/>
          <w:lang w:val="en-IN"/>
        </w:rPr>
        <w:t xml:space="preserve"> (</w:t>
      </w:r>
      <w:r>
        <w:rPr>
          <w:sz w:val="26"/>
          <w:szCs w:val="26"/>
          <w:lang w:val="en-IN"/>
        </w:rPr>
        <w:t xml:space="preserve">M. Belkacemi, et al 2007). </w:t>
      </w:r>
      <w:r>
        <w:rPr>
          <w:sz w:val="24"/>
          <w:szCs w:val="24"/>
          <w:lang w:val="en-IN"/>
        </w:rPr>
        <w:t xml:space="preserve"> </w:t>
      </w:r>
      <w:r>
        <w:rPr>
          <w:sz w:val="24"/>
          <w:szCs w:val="24"/>
        </w:rPr>
        <w:t xml:space="preserve">It is clear from table </w:t>
      </w:r>
      <w:r>
        <w:rPr>
          <w:sz w:val="24"/>
          <w:szCs w:val="24"/>
          <w:lang w:val="en-IN"/>
        </w:rPr>
        <w:t xml:space="preserve">4.8 </w:t>
      </w:r>
      <w:r>
        <w:rPr>
          <w:sz w:val="24"/>
          <w:szCs w:val="24"/>
        </w:rPr>
        <w:t xml:space="preserve">and fig </w:t>
      </w:r>
      <w:r>
        <w:rPr>
          <w:sz w:val="24"/>
          <w:szCs w:val="24"/>
          <w:lang w:val="en-IN"/>
        </w:rPr>
        <w:t>4.13</w:t>
      </w:r>
      <w:r>
        <w:rPr>
          <w:sz w:val="24"/>
          <w:szCs w:val="24"/>
        </w:rPr>
        <w:t xml:space="preserve"> that/ pressure drop in the coalescer column increases linearly with increase in the viscosity </w:t>
      </w:r>
    </w:p>
    <w:p w14:paraId="3AE89C6D" w14:textId="77777777" w:rsidR="00620AF0" w:rsidRDefault="00620AF0">
      <w:pPr>
        <w:spacing w:line="360" w:lineRule="auto"/>
        <w:jc w:val="both"/>
        <w:rPr>
          <w:sz w:val="24"/>
          <w:szCs w:val="24"/>
        </w:rPr>
      </w:pPr>
    </w:p>
    <w:p w14:paraId="08C5D080" w14:textId="77777777" w:rsidR="00620AF0" w:rsidRDefault="00620AF0">
      <w:pPr>
        <w:spacing w:line="360" w:lineRule="auto"/>
        <w:jc w:val="both"/>
        <w:rPr>
          <w:sz w:val="24"/>
          <w:szCs w:val="24"/>
        </w:rPr>
      </w:pPr>
    </w:p>
    <w:p w14:paraId="27DC7C3E" w14:textId="77777777" w:rsidR="00620AF0" w:rsidRDefault="00620AF0">
      <w:pPr>
        <w:spacing w:line="360" w:lineRule="auto"/>
        <w:jc w:val="both"/>
        <w:rPr>
          <w:sz w:val="24"/>
          <w:szCs w:val="24"/>
        </w:rPr>
      </w:pPr>
    </w:p>
    <w:p w14:paraId="509723C6" w14:textId="77777777" w:rsidR="00620AF0" w:rsidRDefault="00620AF0">
      <w:pPr>
        <w:spacing w:line="360" w:lineRule="auto"/>
        <w:jc w:val="both"/>
        <w:rPr>
          <w:sz w:val="24"/>
          <w:szCs w:val="24"/>
        </w:rPr>
      </w:pPr>
    </w:p>
    <w:p w14:paraId="5144472F" w14:textId="77777777" w:rsidR="00620AF0" w:rsidRDefault="00620AF0">
      <w:pPr>
        <w:spacing w:line="360" w:lineRule="auto"/>
        <w:jc w:val="both"/>
        <w:rPr>
          <w:sz w:val="24"/>
          <w:szCs w:val="24"/>
        </w:rPr>
      </w:pPr>
    </w:p>
    <w:p w14:paraId="436BB143" w14:textId="77777777" w:rsidR="00620AF0" w:rsidRDefault="00620AF0">
      <w:pPr>
        <w:spacing w:line="360" w:lineRule="auto"/>
        <w:jc w:val="both"/>
        <w:rPr>
          <w:sz w:val="24"/>
          <w:szCs w:val="24"/>
        </w:rPr>
      </w:pPr>
    </w:p>
    <w:p w14:paraId="157C335B" w14:textId="77777777" w:rsidR="00620AF0" w:rsidRDefault="00620AF0">
      <w:pPr>
        <w:spacing w:line="360" w:lineRule="auto"/>
        <w:jc w:val="both"/>
        <w:rPr>
          <w:sz w:val="24"/>
          <w:szCs w:val="24"/>
        </w:rPr>
      </w:pPr>
    </w:p>
    <w:p w14:paraId="58CADFA2" w14:textId="77777777" w:rsidR="00620AF0" w:rsidRDefault="00620AF0">
      <w:pPr>
        <w:spacing w:line="360" w:lineRule="auto"/>
        <w:jc w:val="both"/>
        <w:rPr>
          <w:sz w:val="24"/>
          <w:szCs w:val="24"/>
        </w:rPr>
      </w:pPr>
    </w:p>
    <w:p w14:paraId="79F21ED1" w14:textId="77777777" w:rsidR="00620AF0" w:rsidRDefault="00620AF0">
      <w:pPr>
        <w:spacing w:line="360" w:lineRule="auto"/>
        <w:jc w:val="both"/>
        <w:rPr>
          <w:sz w:val="24"/>
          <w:szCs w:val="24"/>
        </w:rPr>
      </w:pPr>
    </w:p>
    <w:p w14:paraId="58953761" w14:textId="77777777" w:rsidR="00620AF0" w:rsidRDefault="00620AF0">
      <w:pPr>
        <w:spacing w:line="360" w:lineRule="auto"/>
        <w:jc w:val="both"/>
        <w:rPr>
          <w:sz w:val="24"/>
          <w:szCs w:val="24"/>
        </w:rPr>
      </w:pPr>
    </w:p>
    <w:p w14:paraId="6F7A5D07" w14:textId="77777777" w:rsidR="00620AF0" w:rsidRDefault="00620AF0">
      <w:pPr>
        <w:spacing w:line="360" w:lineRule="auto"/>
        <w:jc w:val="both"/>
        <w:rPr>
          <w:sz w:val="24"/>
          <w:szCs w:val="24"/>
        </w:rPr>
      </w:pPr>
    </w:p>
    <w:p w14:paraId="444FB8C0" w14:textId="77777777" w:rsidR="00620AF0" w:rsidRDefault="00620AF0">
      <w:pPr>
        <w:spacing w:line="360" w:lineRule="auto"/>
        <w:jc w:val="both"/>
        <w:rPr>
          <w:sz w:val="24"/>
          <w:szCs w:val="24"/>
        </w:rPr>
      </w:pPr>
    </w:p>
    <w:p w14:paraId="416F641C" w14:textId="77777777" w:rsidR="00620AF0" w:rsidRDefault="00620AF0">
      <w:pPr>
        <w:spacing w:line="360" w:lineRule="auto"/>
        <w:jc w:val="both"/>
        <w:rPr>
          <w:sz w:val="24"/>
          <w:szCs w:val="24"/>
        </w:rPr>
      </w:pPr>
    </w:p>
    <w:p w14:paraId="69604F26" w14:textId="77777777" w:rsidR="00620AF0" w:rsidRDefault="00620AF0">
      <w:pPr>
        <w:spacing w:line="360" w:lineRule="auto"/>
        <w:jc w:val="both"/>
        <w:rPr>
          <w:sz w:val="24"/>
          <w:szCs w:val="24"/>
        </w:rPr>
      </w:pPr>
    </w:p>
    <w:p w14:paraId="2EC961DD" w14:textId="77777777" w:rsidR="00620AF0" w:rsidRDefault="00620AF0">
      <w:pPr>
        <w:spacing w:line="360" w:lineRule="auto"/>
        <w:jc w:val="both"/>
        <w:rPr>
          <w:sz w:val="24"/>
          <w:szCs w:val="24"/>
        </w:rPr>
      </w:pPr>
    </w:p>
    <w:p w14:paraId="7EBC14D4" w14:textId="77777777" w:rsidR="00620AF0" w:rsidRDefault="00620AF0">
      <w:pPr>
        <w:spacing w:line="360" w:lineRule="auto"/>
        <w:jc w:val="both"/>
        <w:rPr>
          <w:sz w:val="24"/>
          <w:szCs w:val="24"/>
        </w:rPr>
      </w:pPr>
    </w:p>
    <w:tbl>
      <w:tblPr>
        <w:tblStyle w:val="TableGrid"/>
        <w:tblpPr w:leftFromText="180" w:rightFromText="180" w:vertAnchor="text" w:horzAnchor="page" w:tblpX="1554" w:tblpY="414"/>
        <w:tblOverlap w:val="never"/>
        <w:tblW w:w="9091" w:type="dxa"/>
        <w:tblLook w:val="04A0" w:firstRow="1" w:lastRow="0" w:firstColumn="1" w:lastColumn="0" w:noHBand="0" w:noVBand="1"/>
      </w:tblPr>
      <w:tblGrid>
        <w:gridCol w:w="3030"/>
        <w:gridCol w:w="3030"/>
        <w:gridCol w:w="3031"/>
      </w:tblGrid>
      <w:tr w:rsidR="00620AF0" w14:paraId="437E4F28" w14:textId="77777777">
        <w:trPr>
          <w:trHeight w:val="808"/>
        </w:trPr>
        <w:tc>
          <w:tcPr>
            <w:tcW w:w="3030" w:type="dxa"/>
          </w:tcPr>
          <w:p w14:paraId="1077F60A" w14:textId="77777777" w:rsidR="00620AF0" w:rsidRDefault="00000000">
            <w:pPr>
              <w:jc w:val="center"/>
              <w:rPr>
                <w:b/>
                <w:bCs/>
                <w:sz w:val="24"/>
                <w:szCs w:val="24"/>
                <w:lang w:val="en-IN"/>
              </w:rPr>
            </w:pPr>
            <w:r>
              <w:rPr>
                <w:b/>
                <w:bCs/>
                <w:sz w:val="24"/>
                <w:szCs w:val="24"/>
                <w:lang w:val="en-IN"/>
              </w:rPr>
              <w:t>S. NO</w:t>
            </w:r>
          </w:p>
        </w:tc>
        <w:tc>
          <w:tcPr>
            <w:tcW w:w="3030" w:type="dxa"/>
          </w:tcPr>
          <w:p w14:paraId="65269C32" w14:textId="77777777" w:rsidR="00620AF0" w:rsidRDefault="00000000">
            <w:pPr>
              <w:jc w:val="center"/>
              <w:rPr>
                <w:b/>
                <w:bCs/>
                <w:sz w:val="24"/>
                <w:szCs w:val="24"/>
                <w:lang w:val="en-IN"/>
              </w:rPr>
            </w:pPr>
            <w:r>
              <w:rPr>
                <w:b/>
                <w:bCs/>
                <w:sz w:val="24"/>
                <w:szCs w:val="24"/>
                <w:lang w:val="en-IN"/>
              </w:rPr>
              <w:t>Flow rate ml/min</w:t>
            </w:r>
          </w:p>
        </w:tc>
        <w:tc>
          <w:tcPr>
            <w:tcW w:w="3031" w:type="dxa"/>
          </w:tcPr>
          <w:p w14:paraId="15431DB5" w14:textId="77777777" w:rsidR="00620AF0" w:rsidRDefault="00000000">
            <w:pPr>
              <w:jc w:val="center"/>
              <w:rPr>
                <w:b/>
                <w:bCs/>
                <w:sz w:val="24"/>
                <w:szCs w:val="24"/>
                <w:lang w:val="en-IN"/>
              </w:rPr>
            </w:pPr>
            <w:r>
              <w:rPr>
                <w:b/>
                <w:bCs/>
                <w:sz w:val="24"/>
                <w:szCs w:val="24"/>
                <w:lang w:val="en-IN"/>
              </w:rPr>
              <w:t>Pressure drop (ΔP/L) Pa/m</w:t>
            </w:r>
          </w:p>
          <w:p w14:paraId="4AD75FAD" w14:textId="77777777" w:rsidR="00620AF0" w:rsidRDefault="00620AF0">
            <w:pPr>
              <w:jc w:val="center"/>
              <w:rPr>
                <w:b/>
                <w:bCs/>
                <w:sz w:val="24"/>
                <w:szCs w:val="24"/>
                <w:lang w:val="en-IN"/>
              </w:rPr>
            </w:pPr>
          </w:p>
        </w:tc>
      </w:tr>
      <w:tr w:rsidR="00620AF0" w14:paraId="7BF1B165" w14:textId="77777777">
        <w:trPr>
          <w:trHeight w:val="422"/>
        </w:trPr>
        <w:tc>
          <w:tcPr>
            <w:tcW w:w="3030" w:type="dxa"/>
          </w:tcPr>
          <w:p w14:paraId="5FAF8D2B" w14:textId="77777777" w:rsidR="00620AF0" w:rsidRDefault="00000000">
            <w:pPr>
              <w:jc w:val="center"/>
              <w:rPr>
                <w:sz w:val="24"/>
                <w:szCs w:val="24"/>
                <w:lang w:val="en-IN"/>
              </w:rPr>
            </w:pPr>
            <w:r>
              <w:rPr>
                <w:sz w:val="24"/>
                <w:szCs w:val="24"/>
                <w:lang w:val="en-IN"/>
              </w:rPr>
              <w:t>1</w:t>
            </w:r>
          </w:p>
        </w:tc>
        <w:tc>
          <w:tcPr>
            <w:tcW w:w="3030" w:type="dxa"/>
          </w:tcPr>
          <w:p w14:paraId="6CC78A14" w14:textId="77777777" w:rsidR="00620AF0" w:rsidRDefault="00000000">
            <w:pPr>
              <w:jc w:val="center"/>
              <w:rPr>
                <w:sz w:val="24"/>
                <w:szCs w:val="24"/>
                <w:lang w:val="en-IN"/>
              </w:rPr>
            </w:pPr>
            <w:r>
              <w:rPr>
                <w:sz w:val="24"/>
                <w:szCs w:val="24"/>
                <w:lang w:val="en-IN"/>
              </w:rPr>
              <w:t>10</w:t>
            </w:r>
          </w:p>
        </w:tc>
        <w:tc>
          <w:tcPr>
            <w:tcW w:w="3031" w:type="dxa"/>
          </w:tcPr>
          <w:p w14:paraId="3E090AD7" w14:textId="77777777" w:rsidR="00620AF0" w:rsidRDefault="00000000">
            <w:pPr>
              <w:jc w:val="center"/>
              <w:rPr>
                <w:sz w:val="24"/>
                <w:szCs w:val="24"/>
                <w:lang w:val="en-IN"/>
              </w:rPr>
            </w:pPr>
            <w:r>
              <w:rPr>
                <w:sz w:val="24"/>
                <w:szCs w:val="24"/>
                <w:lang w:val="en-IN"/>
              </w:rPr>
              <w:t>1409.18</w:t>
            </w:r>
          </w:p>
        </w:tc>
      </w:tr>
      <w:tr w:rsidR="00620AF0" w14:paraId="55F211CD" w14:textId="77777777">
        <w:trPr>
          <w:trHeight w:val="422"/>
        </w:trPr>
        <w:tc>
          <w:tcPr>
            <w:tcW w:w="3030" w:type="dxa"/>
          </w:tcPr>
          <w:p w14:paraId="022F60FD" w14:textId="77777777" w:rsidR="00620AF0" w:rsidRDefault="00000000">
            <w:pPr>
              <w:jc w:val="center"/>
              <w:rPr>
                <w:sz w:val="24"/>
                <w:szCs w:val="24"/>
                <w:lang w:val="en-IN"/>
              </w:rPr>
            </w:pPr>
            <w:r>
              <w:rPr>
                <w:sz w:val="24"/>
                <w:szCs w:val="24"/>
                <w:lang w:val="en-IN"/>
              </w:rPr>
              <w:t>2</w:t>
            </w:r>
          </w:p>
        </w:tc>
        <w:tc>
          <w:tcPr>
            <w:tcW w:w="3030" w:type="dxa"/>
          </w:tcPr>
          <w:p w14:paraId="6EA86F99" w14:textId="77777777" w:rsidR="00620AF0" w:rsidRDefault="00000000">
            <w:pPr>
              <w:jc w:val="center"/>
              <w:rPr>
                <w:sz w:val="24"/>
                <w:szCs w:val="24"/>
                <w:lang w:val="en-IN"/>
              </w:rPr>
            </w:pPr>
            <w:r>
              <w:rPr>
                <w:sz w:val="24"/>
                <w:szCs w:val="24"/>
                <w:lang w:val="en-IN"/>
              </w:rPr>
              <w:t>20</w:t>
            </w:r>
          </w:p>
        </w:tc>
        <w:tc>
          <w:tcPr>
            <w:tcW w:w="3031" w:type="dxa"/>
          </w:tcPr>
          <w:p w14:paraId="4ECE286F" w14:textId="77777777" w:rsidR="00620AF0" w:rsidRDefault="00000000">
            <w:pPr>
              <w:jc w:val="center"/>
              <w:rPr>
                <w:sz w:val="24"/>
                <w:szCs w:val="24"/>
                <w:lang w:val="en-IN"/>
              </w:rPr>
            </w:pPr>
            <w:r>
              <w:rPr>
                <w:sz w:val="24"/>
                <w:szCs w:val="24"/>
                <w:lang w:val="en-IN"/>
              </w:rPr>
              <w:t>2912.30</w:t>
            </w:r>
          </w:p>
        </w:tc>
      </w:tr>
      <w:tr w:rsidR="00620AF0" w14:paraId="6B2FB824" w14:textId="77777777">
        <w:trPr>
          <w:trHeight w:val="422"/>
        </w:trPr>
        <w:tc>
          <w:tcPr>
            <w:tcW w:w="3030" w:type="dxa"/>
          </w:tcPr>
          <w:p w14:paraId="42A1B964" w14:textId="77777777" w:rsidR="00620AF0" w:rsidRDefault="00000000">
            <w:pPr>
              <w:jc w:val="center"/>
              <w:rPr>
                <w:sz w:val="24"/>
                <w:szCs w:val="24"/>
                <w:lang w:val="en-IN"/>
              </w:rPr>
            </w:pPr>
            <w:r>
              <w:rPr>
                <w:sz w:val="24"/>
                <w:szCs w:val="24"/>
                <w:lang w:val="en-IN"/>
              </w:rPr>
              <w:t>3</w:t>
            </w:r>
          </w:p>
        </w:tc>
        <w:tc>
          <w:tcPr>
            <w:tcW w:w="3030" w:type="dxa"/>
          </w:tcPr>
          <w:p w14:paraId="51521BF3" w14:textId="77777777" w:rsidR="00620AF0" w:rsidRDefault="00000000">
            <w:pPr>
              <w:jc w:val="center"/>
              <w:rPr>
                <w:sz w:val="24"/>
                <w:szCs w:val="24"/>
                <w:lang w:val="en-IN"/>
              </w:rPr>
            </w:pPr>
            <w:r>
              <w:rPr>
                <w:sz w:val="24"/>
                <w:szCs w:val="24"/>
                <w:lang w:val="en-IN"/>
              </w:rPr>
              <w:t>30</w:t>
            </w:r>
          </w:p>
        </w:tc>
        <w:tc>
          <w:tcPr>
            <w:tcW w:w="3031" w:type="dxa"/>
          </w:tcPr>
          <w:p w14:paraId="56072553" w14:textId="77777777" w:rsidR="00620AF0" w:rsidRDefault="00000000">
            <w:pPr>
              <w:jc w:val="center"/>
              <w:rPr>
                <w:sz w:val="24"/>
                <w:szCs w:val="24"/>
                <w:lang w:val="en-IN"/>
              </w:rPr>
            </w:pPr>
            <w:r>
              <w:rPr>
                <w:sz w:val="24"/>
                <w:szCs w:val="24"/>
                <w:lang w:val="en-IN"/>
              </w:rPr>
              <w:t>4415.43</w:t>
            </w:r>
          </w:p>
        </w:tc>
      </w:tr>
      <w:tr w:rsidR="00620AF0" w14:paraId="0968320C" w14:textId="77777777">
        <w:trPr>
          <w:trHeight w:val="422"/>
        </w:trPr>
        <w:tc>
          <w:tcPr>
            <w:tcW w:w="3030" w:type="dxa"/>
          </w:tcPr>
          <w:p w14:paraId="20B838DD" w14:textId="77777777" w:rsidR="00620AF0" w:rsidRDefault="00000000">
            <w:pPr>
              <w:jc w:val="center"/>
              <w:rPr>
                <w:sz w:val="24"/>
                <w:szCs w:val="24"/>
                <w:lang w:val="en-IN"/>
              </w:rPr>
            </w:pPr>
            <w:r>
              <w:rPr>
                <w:sz w:val="24"/>
                <w:szCs w:val="24"/>
                <w:lang w:val="en-IN"/>
              </w:rPr>
              <w:t>4</w:t>
            </w:r>
          </w:p>
        </w:tc>
        <w:tc>
          <w:tcPr>
            <w:tcW w:w="3030" w:type="dxa"/>
          </w:tcPr>
          <w:p w14:paraId="566A2C75" w14:textId="77777777" w:rsidR="00620AF0" w:rsidRDefault="00000000">
            <w:pPr>
              <w:jc w:val="center"/>
              <w:rPr>
                <w:sz w:val="24"/>
                <w:szCs w:val="24"/>
                <w:lang w:val="en-IN"/>
              </w:rPr>
            </w:pPr>
            <w:r>
              <w:rPr>
                <w:sz w:val="24"/>
                <w:szCs w:val="24"/>
                <w:lang w:val="en-IN"/>
              </w:rPr>
              <w:t>40</w:t>
            </w:r>
          </w:p>
        </w:tc>
        <w:tc>
          <w:tcPr>
            <w:tcW w:w="3031" w:type="dxa"/>
          </w:tcPr>
          <w:p w14:paraId="42386ADB" w14:textId="77777777" w:rsidR="00620AF0" w:rsidRDefault="00000000">
            <w:pPr>
              <w:jc w:val="center"/>
              <w:rPr>
                <w:sz w:val="24"/>
                <w:szCs w:val="24"/>
                <w:lang w:val="en-IN"/>
              </w:rPr>
            </w:pPr>
            <w:r>
              <w:rPr>
                <w:sz w:val="24"/>
                <w:szCs w:val="24"/>
                <w:lang w:val="en-IN"/>
              </w:rPr>
              <w:t>5918.56</w:t>
            </w:r>
          </w:p>
        </w:tc>
      </w:tr>
      <w:tr w:rsidR="00620AF0" w14:paraId="435C71B8" w14:textId="77777777">
        <w:trPr>
          <w:trHeight w:val="422"/>
        </w:trPr>
        <w:tc>
          <w:tcPr>
            <w:tcW w:w="3030" w:type="dxa"/>
          </w:tcPr>
          <w:p w14:paraId="7D54ABB4" w14:textId="77777777" w:rsidR="00620AF0" w:rsidRDefault="00000000">
            <w:pPr>
              <w:jc w:val="center"/>
              <w:rPr>
                <w:sz w:val="24"/>
                <w:szCs w:val="24"/>
                <w:lang w:val="en-IN"/>
              </w:rPr>
            </w:pPr>
            <w:r>
              <w:rPr>
                <w:sz w:val="24"/>
                <w:szCs w:val="24"/>
                <w:lang w:val="en-IN"/>
              </w:rPr>
              <w:t>5</w:t>
            </w:r>
          </w:p>
        </w:tc>
        <w:tc>
          <w:tcPr>
            <w:tcW w:w="3030" w:type="dxa"/>
          </w:tcPr>
          <w:p w14:paraId="344C252F" w14:textId="77777777" w:rsidR="00620AF0" w:rsidRDefault="00000000">
            <w:pPr>
              <w:jc w:val="center"/>
              <w:rPr>
                <w:sz w:val="24"/>
                <w:szCs w:val="24"/>
                <w:lang w:val="en-IN"/>
              </w:rPr>
            </w:pPr>
            <w:r>
              <w:rPr>
                <w:sz w:val="24"/>
                <w:szCs w:val="24"/>
                <w:lang w:val="en-IN"/>
              </w:rPr>
              <w:t>50</w:t>
            </w:r>
          </w:p>
        </w:tc>
        <w:tc>
          <w:tcPr>
            <w:tcW w:w="3031" w:type="dxa"/>
          </w:tcPr>
          <w:p w14:paraId="683B3B3D" w14:textId="77777777" w:rsidR="00620AF0" w:rsidRDefault="00000000">
            <w:pPr>
              <w:jc w:val="center"/>
              <w:rPr>
                <w:sz w:val="24"/>
                <w:szCs w:val="24"/>
                <w:lang w:val="en-IN"/>
              </w:rPr>
            </w:pPr>
            <w:r>
              <w:rPr>
                <w:sz w:val="24"/>
                <w:szCs w:val="24"/>
                <w:lang w:val="en-IN"/>
              </w:rPr>
              <w:t>7421.69</w:t>
            </w:r>
          </w:p>
        </w:tc>
      </w:tr>
      <w:tr w:rsidR="00620AF0" w14:paraId="10394C06" w14:textId="77777777">
        <w:trPr>
          <w:trHeight w:val="422"/>
        </w:trPr>
        <w:tc>
          <w:tcPr>
            <w:tcW w:w="3030" w:type="dxa"/>
          </w:tcPr>
          <w:p w14:paraId="4C838286" w14:textId="77777777" w:rsidR="00620AF0" w:rsidRDefault="00000000">
            <w:pPr>
              <w:jc w:val="center"/>
              <w:rPr>
                <w:sz w:val="24"/>
                <w:szCs w:val="24"/>
                <w:lang w:val="en-IN"/>
              </w:rPr>
            </w:pPr>
            <w:r>
              <w:rPr>
                <w:sz w:val="24"/>
                <w:szCs w:val="24"/>
                <w:lang w:val="en-IN"/>
              </w:rPr>
              <w:t>6</w:t>
            </w:r>
          </w:p>
        </w:tc>
        <w:tc>
          <w:tcPr>
            <w:tcW w:w="3030" w:type="dxa"/>
          </w:tcPr>
          <w:p w14:paraId="6C3330FC" w14:textId="77777777" w:rsidR="00620AF0" w:rsidRDefault="00000000">
            <w:pPr>
              <w:jc w:val="center"/>
              <w:rPr>
                <w:sz w:val="24"/>
                <w:szCs w:val="24"/>
                <w:lang w:val="en-IN"/>
              </w:rPr>
            </w:pPr>
            <w:r>
              <w:rPr>
                <w:sz w:val="24"/>
                <w:szCs w:val="24"/>
                <w:lang w:val="en-IN"/>
              </w:rPr>
              <w:t>60</w:t>
            </w:r>
          </w:p>
        </w:tc>
        <w:tc>
          <w:tcPr>
            <w:tcW w:w="3031" w:type="dxa"/>
          </w:tcPr>
          <w:p w14:paraId="02EB1961" w14:textId="77777777" w:rsidR="00620AF0" w:rsidRDefault="00000000">
            <w:pPr>
              <w:jc w:val="center"/>
              <w:rPr>
                <w:sz w:val="24"/>
                <w:szCs w:val="24"/>
                <w:lang w:val="en-IN"/>
              </w:rPr>
            </w:pPr>
            <w:r>
              <w:rPr>
                <w:sz w:val="24"/>
                <w:szCs w:val="24"/>
                <w:lang w:val="en-IN"/>
              </w:rPr>
              <w:t>8924.81</w:t>
            </w:r>
          </w:p>
        </w:tc>
      </w:tr>
      <w:tr w:rsidR="00620AF0" w14:paraId="7011BDFD" w14:textId="77777777">
        <w:trPr>
          <w:trHeight w:val="422"/>
        </w:trPr>
        <w:tc>
          <w:tcPr>
            <w:tcW w:w="3030" w:type="dxa"/>
          </w:tcPr>
          <w:p w14:paraId="012634FD" w14:textId="77777777" w:rsidR="00620AF0" w:rsidRDefault="00000000">
            <w:pPr>
              <w:jc w:val="center"/>
              <w:rPr>
                <w:sz w:val="24"/>
                <w:szCs w:val="24"/>
                <w:lang w:val="en-IN"/>
              </w:rPr>
            </w:pPr>
            <w:r>
              <w:rPr>
                <w:sz w:val="24"/>
                <w:szCs w:val="24"/>
                <w:lang w:val="en-IN"/>
              </w:rPr>
              <w:t>7</w:t>
            </w:r>
          </w:p>
        </w:tc>
        <w:tc>
          <w:tcPr>
            <w:tcW w:w="3030" w:type="dxa"/>
          </w:tcPr>
          <w:p w14:paraId="31CB77DF" w14:textId="77777777" w:rsidR="00620AF0" w:rsidRDefault="00000000">
            <w:pPr>
              <w:jc w:val="center"/>
              <w:rPr>
                <w:sz w:val="24"/>
                <w:szCs w:val="24"/>
                <w:lang w:val="en-IN"/>
              </w:rPr>
            </w:pPr>
            <w:r>
              <w:rPr>
                <w:sz w:val="24"/>
                <w:szCs w:val="24"/>
                <w:lang w:val="en-IN"/>
              </w:rPr>
              <w:t>70</w:t>
            </w:r>
          </w:p>
        </w:tc>
        <w:tc>
          <w:tcPr>
            <w:tcW w:w="3031" w:type="dxa"/>
          </w:tcPr>
          <w:p w14:paraId="65C2750F" w14:textId="77777777" w:rsidR="00620AF0" w:rsidRDefault="00000000">
            <w:pPr>
              <w:jc w:val="center"/>
              <w:rPr>
                <w:sz w:val="24"/>
                <w:szCs w:val="24"/>
                <w:lang w:val="en-IN"/>
              </w:rPr>
            </w:pPr>
            <w:r>
              <w:rPr>
                <w:sz w:val="24"/>
                <w:szCs w:val="24"/>
                <w:lang w:val="en-IN"/>
              </w:rPr>
              <w:t>10427.94</w:t>
            </w:r>
          </w:p>
        </w:tc>
      </w:tr>
      <w:tr w:rsidR="00620AF0" w14:paraId="26C4A236" w14:textId="77777777">
        <w:trPr>
          <w:trHeight w:val="422"/>
        </w:trPr>
        <w:tc>
          <w:tcPr>
            <w:tcW w:w="3030" w:type="dxa"/>
          </w:tcPr>
          <w:p w14:paraId="73B28CE4" w14:textId="77777777" w:rsidR="00620AF0" w:rsidRDefault="00000000">
            <w:pPr>
              <w:jc w:val="center"/>
              <w:rPr>
                <w:sz w:val="24"/>
                <w:szCs w:val="24"/>
                <w:lang w:val="en-IN"/>
              </w:rPr>
            </w:pPr>
            <w:r>
              <w:rPr>
                <w:sz w:val="24"/>
                <w:szCs w:val="24"/>
                <w:lang w:val="en-IN"/>
              </w:rPr>
              <w:t>8</w:t>
            </w:r>
          </w:p>
        </w:tc>
        <w:tc>
          <w:tcPr>
            <w:tcW w:w="3030" w:type="dxa"/>
          </w:tcPr>
          <w:p w14:paraId="23D3FBF1" w14:textId="77777777" w:rsidR="00620AF0" w:rsidRDefault="00000000">
            <w:pPr>
              <w:jc w:val="center"/>
              <w:rPr>
                <w:sz w:val="24"/>
                <w:szCs w:val="24"/>
                <w:lang w:val="en-IN"/>
              </w:rPr>
            </w:pPr>
            <w:r>
              <w:rPr>
                <w:sz w:val="24"/>
                <w:szCs w:val="24"/>
                <w:lang w:val="en-IN"/>
              </w:rPr>
              <w:t>80</w:t>
            </w:r>
          </w:p>
        </w:tc>
        <w:tc>
          <w:tcPr>
            <w:tcW w:w="3031" w:type="dxa"/>
          </w:tcPr>
          <w:p w14:paraId="167522CC" w14:textId="77777777" w:rsidR="00620AF0" w:rsidRDefault="00000000">
            <w:pPr>
              <w:jc w:val="center"/>
              <w:rPr>
                <w:sz w:val="24"/>
                <w:szCs w:val="24"/>
                <w:lang w:val="en-IN"/>
              </w:rPr>
            </w:pPr>
            <w:r>
              <w:rPr>
                <w:sz w:val="24"/>
                <w:szCs w:val="24"/>
                <w:lang w:val="en-IN"/>
              </w:rPr>
              <w:t>11931.07</w:t>
            </w:r>
          </w:p>
        </w:tc>
      </w:tr>
      <w:tr w:rsidR="00620AF0" w14:paraId="18CD6414" w14:textId="77777777">
        <w:trPr>
          <w:trHeight w:val="422"/>
        </w:trPr>
        <w:tc>
          <w:tcPr>
            <w:tcW w:w="3030" w:type="dxa"/>
          </w:tcPr>
          <w:p w14:paraId="608FAAA3" w14:textId="77777777" w:rsidR="00620AF0" w:rsidRDefault="00000000">
            <w:pPr>
              <w:jc w:val="center"/>
              <w:rPr>
                <w:sz w:val="24"/>
                <w:szCs w:val="24"/>
                <w:lang w:val="en-IN"/>
              </w:rPr>
            </w:pPr>
            <w:r>
              <w:rPr>
                <w:sz w:val="24"/>
                <w:szCs w:val="24"/>
                <w:lang w:val="en-IN"/>
              </w:rPr>
              <w:t>9</w:t>
            </w:r>
          </w:p>
        </w:tc>
        <w:tc>
          <w:tcPr>
            <w:tcW w:w="3030" w:type="dxa"/>
          </w:tcPr>
          <w:p w14:paraId="029211D3" w14:textId="77777777" w:rsidR="00620AF0" w:rsidRDefault="00000000">
            <w:pPr>
              <w:jc w:val="center"/>
              <w:rPr>
                <w:sz w:val="24"/>
                <w:szCs w:val="24"/>
                <w:lang w:val="en-IN"/>
              </w:rPr>
            </w:pPr>
            <w:r>
              <w:rPr>
                <w:sz w:val="24"/>
                <w:szCs w:val="24"/>
                <w:lang w:val="en-IN"/>
              </w:rPr>
              <w:t>90</w:t>
            </w:r>
          </w:p>
        </w:tc>
        <w:tc>
          <w:tcPr>
            <w:tcW w:w="3031" w:type="dxa"/>
          </w:tcPr>
          <w:p w14:paraId="38C280A1" w14:textId="77777777" w:rsidR="00620AF0" w:rsidRDefault="00000000">
            <w:pPr>
              <w:jc w:val="center"/>
              <w:rPr>
                <w:sz w:val="24"/>
                <w:szCs w:val="24"/>
                <w:lang w:val="en-IN"/>
              </w:rPr>
            </w:pPr>
            <w:r>
              <w:rPr>
                <w:sz w:val="24"/>
                <w:szCs w:val="24"/>
                <w:lang w:val="en-IN"/>
              </w:rPr>
              <w:t>13434.19</w:t>
            </w:r>
          </w:p>
        </w:tc>
      </w:tr>
      <w:tr w:rsidR="00620AF0" w14:paraId="24B74B16" w14:textId="77777777">
        <w:trPr>
          <w:trHeight w:val="422"/>
        </w:trPr>
        <w:tc>
          <w:tcPr>
            <w:tcW w:w="3030" w:type="dxa"/>
          </w:tcPr>
          <w:p w14:paraId="1A85179A" w14:textId="77777777" w:rsidR="00620AF0" w:rsidRDefault="00000000">
            <w:pPr>
              <w:jc w:val="center"/>
              <w:rPr>
                <w:sz w:val="24"/>
                <w:szCs w:val="24"/>
                <w:lang w:val="en-IN"/>
              </w:rPr>
            </w:pPr>
            <w:r>
              <w:rPr>
                <w:sz w:val="24"/>
                <w:szCs w:val="24"/>
                <w:lang w:val="en-IN"/>
              </w:rPr>
              <w:t>10</w:t>
            </w:r>
          </w:p>
        </w:tc>
        <w:tc>
          <w:tcPr>
            <w:tcW w:w="3030" w:type="dxa"/>
          </w:tcPr>
          <w:p w14:paraId="7EE73B98" w14:textId="77777777" w:rsidR="00620AF0" w:rsidRDefault="00000000">
            <w:pPr>
              <w:jc w:val="center"/>
              <w:rPr>
                <w:sz w:val="24"/>
                <w:szCs w:val="24"/>
                <w:lang w:val="en-IN"/>
              </w:rPr>
            </w:pPr>
            <w:r>
              <w:rPr>
                <w:sz w:val="24"/>
                <w:szCs w:val="24"/>
                <w:lang w:val="en-IN"/>
              </w:rPr>
              <w:t>100</w:t>
            </w:r>
          </w:p>
        </w:tc>
        <w:tc>
          <w:tcPr>
            <w:tcW w:w="3031" w:type="dxa"/>
          </w:tcPr>
          <w:p w14:paraId="07E62F75" w14:textId="77777777" w:rsidR="00620AF0" w:rsidRDefault="00000000">
            <w:pPr>
              <w:jc w:val="center"/>
              <w:rPr>
                <w:sz w:val="24"/>
                <w:szCs w:val="24"/>
                <w:lang w:val="en-IN"/>
              </w:rPr>
            </w:pPr>
            <w:r>
              <w:rPr>
                <w:sz w:val="24"/>
                <w:szCs w:val="24"/>
                <w:lang w:val="en-IN"/>
              </w:rPr>
              <w:t>14937.32</w:t>
            </w:r>
          </w:p>
        </w:tc>
      </w:tr>
    </w:tbl>
    <w:p w14:paraId="26C84B95" w14:textId="77777777" w:rsidR="00620AF0" w:rsidRDefault="00000000">
      <w:pPr>
        <w:spacing w:line="360" w:lineRule="auto"/>
        <w:jc w:val="both"/>
        <w:rPr>
          <w:b/>
          <w:bCs/>
          <w:sz w:val="24"/>
          <w:szCs w:val="24"/>
        </w:rPr>
      </w:pPr>
      <w:r>
        <w:rPr>
          <w:b/>
          <w:bCs/>
          <w:sz w:val="24"/>
          <w:szCs w:val="24"/>
        </w:rPr>
        <w:t xml:space="preserve">Table </w:t>
      </w:r>
      <w:r>
        <w:rPr>
          <w:b/>
          <w:bCs/>
          <w:sz w:val="24"/>
          <w:szCs w:val="24"/>
          <w:lang w:val="en-IN"/>
        </w:rPr>
        <w:t>4.8</w:t>
      </w:r>
      <w:r>
        <w:rPr>
          <w:b/>
          <w:bCs/>
          <w:sz w:val="24"/>
          <w:szCs w:val="24"/>
        </w:rPr>
        <w:t xml:space="preserve"> Superficial velocity and Pressure drop of coalescer bed </w:t>
      </w:r>
    </w:p>
    <w:p w14:paraId="6D085CA2" w14:textId="77777777" w:rsidR="00620AF0" w:rsidRDefault="00620AF0">
      <w:pPr>
        <w:rPr>
          <w:sz w:val="24"/>
          <w:szCs w:val="24"/>
        </w:rPr>
      </w:pPr>
    </w:p>
    <w:p w14:paraId="74D693F5" w14:textId="77777777" w:rsidR="00620AF0" w:rsidRDefault="00620AF0">
      <w:pPr>
        <w:jc w:val="center"/>
        <w:rPr>
          <w:sz w:val="24"/>
          <w:szCs w:val="24"/>
        </w:rPr>
      </w:pPr>
    </w:p>
    <w:p w14:paraId="66F7076D" w14:textId="77777777" w:rsidR="00620AF0" w:rsidRDefault="00620AF0">
      <w:pPr>
        <w:jc w:val="center"/>
        <w:rPr>
          <w:sz w:val="24"/>
          <w:szCs w:val="24"/>
        </w:rPr>
      </w:pPr>
    </w:p>
    <w:p w14:paraId="2DE4D051" w14:textId="77777777" w:rsidR="00620AF0" w:rsidRDefault="00620AF0">
      <w:pPr>
        <w:jc w:val="center"/>
        <w:rPr>
          <w:sz w:val="24"/>
          <w:szCs w:val="24"/>
        </w:rPr>
      </w:pPr>
    </w:p>
    <w:p w14:paraId="3E188699" w14:textId="77777777" w:rsidR="00620AF0" w:rsidRDefault="00000000">
      <w:pPr>
        <w:jc w:val="center"/>
        <w:rPr>
          <w:b/>
          <w:bCs/>
          <w:sz w:val="24"/>
          <w:szCs w:val="24"/>
        </w:rPr>
      </w:pPr>
      <w:r>
        <w:rPr>
          <w:noProof/>
          <w:sz w:val="24"/>
          <w:szCs w:val="24"/>
        </w:rPr>
        <w:drawing>
          <wp:inline distT="0" distB="0" distL="0" distR="0" wp14:anchorId="76C01C7D" wp14:editId="4311EA9C">
            <wp:extent cx="4572000" cy="2743200"/>
            <wp:effectExtent l="4445" t="4445" r="14605" b="14605"/>
            <wp:docPr id="18138026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DF066E2" w14:textId="77777777" w:rsidR="00620AF0" w:rsidRDefault="00000000">
      <w:pPr>
        <w:rPr>
          <w:b/>
          <w:bCs/>
          <w:sz w:val="24"/>
          <w:szCs w:val="24"/>
        </w:rPr>
      </w:pPr>
      <w:r>
        <w:rPr>
          <w:b/>
          <w:bCs/>
          <w:sz w:val="24"/>
          <w:szCs w:val="24"/>
        </w:rPr>
        <w:t xml:space="preserve">                             </w:t>
      </w:r>
    </w:p>
    <w:p w14:paraId="1AA7DAFF" w14:textId="77777777" w:rsidR="00620AF0" w:rsidRDefault="00000000">
      <w:pPr>
        <w:ind w:firstLineChars="850" w:firstLine="2048"/>
        <w:rPr>
          <w:b/>
          <w:bCs/>
          <w:sz w:val="24"/>
          <w:szCs w:val="24"/>
        </w:rPr>
      </w:pPr>
      <w:r>
        <w:rPr>
          <w:b/>
          <w:bCs/>
          <w:sz w:val="24"/>
          <w:szCs w:val="24"/>
        </w:rPr>
        <w:t xml:space="preserve"> Fig </w:t>
      </w:r>
      <w:r>
        <w:rPr>
          <w:b/>
          <w:bCs/>
          <w:sz w:val="24"/>
          <w:szCs w:val="24"/>
          <w:lang w:val="en-IN"/>
        </w:rPr>
        <w:t>4.13</w:t>
      </w:r>
      <w:r>
        <w:rPr>
          <w:sz w:val="24"/>
          <w:szCs w:val="24"/>
        </w:rPr>
        <w:t xml:space="preserve"> </w:t>
      </w:r>
      <w:r>
        <w:rPr>
          <w:b/>
          <w:bCs/>
          <w:sz w:val="24"/>
          <w:szCs w:val="24"/>
        </w:rPr>
        <w:t>flow rate ml/min vs pressure drop pa/m</w:t>
      </w:r>
    </w:p>
    <w:p w14:paraId="34893BE2" w14:textId="77777777" w:rsidR="00620AF0" w:rsidRDefault="00620AF0">
      <w:pPr>
        <w:pStyle w:val="BodyText"/>
        <w:rPr>
          <w:sz w:val="26"/>
        </w:rPr>
      </w:pPr>
    </w:p>
    <w:p w14:paraId="0FCB1F60" w14:textId="77777777" w:rsidR="00620AF0" w:rsidRDefault="00620AF0">
      <w:pPr>
        <w:rPr>
          <w:lang w:val="en-IN"/>
        </w:rPr>
      </w:pPr>
    </w:p>
    <w:p w14:paraId="7E7F6A48" w14:textId="77777777" w:rsidR="00620AF0" w:rsidRDefault="00620AF0">
      <w:pPr>
        <w:rPr>
          <w:lang w:val="en-IN"/>
        </w:rPr>
      </w:pPr>
    </w:p>
    <w:p w14:paraId="791D4623" w14:textId="77777777" w:rsidR="00620AF0" w:rsidRDefault="00620AF0">
      <w:pPr>
        <w:rPr>
          <w:lang w:val="en-IN"/>
        </w:rPr>
      </w:pPr>
    </w:p>
    <w:p w14:paraId="7318A1D3" w14:textId="77777777" w:rsidR="00620AF0" w:rsidRDefault="00620AF0">
      <w:pPr>
        <w:pStyle w:val="Heading2"/>
        <w:spacing w:before="203"/>
        <w:ind w:left="0"/>
        <w:jc w:val="both"/>
      </w:pPr>
    </w:p>
    <w:p w14:paraId="13051843" w14:textId="77777777" w:rsidR="00620AF0" w:rsidRDefault="00000000">
      <w:pPr>
        <w:pStyle w:val="Heading2"/>
        <w:spacing w:before="203"/>
        <w:ind w:left="0" w:firstLineChars="1350" w:firstLine="3795"/>
        <w:jc w:val="both"/>
        <w:rPr>
          <w:sz w:val="27"/>
          <w:lang w:val="en-IN"/>
        </w:rPr>
      </w:pPr>
      <w:r>
        <w:t xml:space="preserve">CHAPTER </w:t>
      </w:r>
      <w:r>
        <w:rPr>
          <w:lang w:val="en-IN"/>
        </w:rPr>
        <w:t>5</w:t>
      </w:r>
    </w:p>
    <w:p w14:paraId="45807883" w14:textId="77777777" w:rsidR="00620AF0" w:rsidRDefault="00620AF0">
      <w:pPr>
        <w:pStyle w:val="BodyText"/>
        <w:spacing w:before="10"/>
        <w:rPr>
          <w:b/>
          <w:sz w:val="27"/>
        </w:rPr>
      </w:pPr>
    </w:p>
    <w:p w14:paraId="6C9C1FF1" w14:textId="77777777" w:rsidR="00620AF0" w:rsidRDefault="00620AF0">
      <w:pPr>
        <w:pStyle w:val="BodyText"/>
        <w:spacing w:before="10"/>
        <w:rPr>
          <w:b/>
          <w:sz w:val="27"/>
        </w:rPr>
      </w:pPr>
    </w:p>
    <w:p w14:paraId="3C823F09" w14:textId="4E708745" w:rsidR="00620AF0" w:rsidRDefault="00A26F46">
      <w:pPr>
        <w:pStyle w:val="ListParagraph"/>
        <w:tabs>
          <w:tab w:val="left" w:pos="521"/>
        </w:tabs>
        <w:ind w:left="159" w:firstLine="0"/>
        <w:rPr>
          <w:b/>
          <w:sz w:val="24"/>
        </w:rPr>
      </w:pPr>
      <w:r>
        <w:rPr>
          <w:b/>
          <w:sz w:val="24"/>
        </w:rPr>
        <w:t xml:space="preserve">                                                             </w:t>
      </w:r>
      <w:r w:rsidR="00000000">
        <w:rPr>
          <w:b/>
          <w:sz w:val="24"/>
        </w:rPr>
        <w:t>CONCLUSION</w:t>
      </w:r>
    </w:p>
    <w:p w14:paraId="6BB9180E" w14:textId="77777777" w:rsidR="00620AF0" w:rsidRDefault="00000000">
      <w:pPr>
        <w:pStyle w:val="ListParagraph"/>
        <w:tabs>
          <w:tab w:val="left" w:pos="521"/>
        </w:tabs>
        <w:ind w:left="159" w:firstLine="0"/>
        <w:rPr>
          <w:b/>
          <w:sz w:val="24"/>
          <w:lang w:val="en-IN"/>
        </w:rPr>
      </w:pPr>
      <w:r>
        <w:rPr>
          <w:b/>
          <w:sz w:val="24"/>
          <w:lang w:val="en-IN"/>
        </w:rPr>
        <w:tab/>
      </w:r>
    </w:p>
    <w:p w14:paraId="36DCBE7B" w14:textId="77777777" w:rsidR="00620AF0" w:rsidRDefault="00000000" w:rsidP="00B827EC">
      <w:pPr>
        <w:tabs>
          <w:tab w:val="left" w:pos="550"/>
        </w:tabs>
        <w:spacing w:before="83" w:line="360" w:lineRule="auto"/>
        <w:ind w:right="409"/>
        <w:jc w:val="both"/>
        <w:rPr>
          <w:bCs/>
          <w:sz w:val="24"/>
          <w:szCs w:val="24"/>
        </w:rPr>
      </w:pPr>
      <w:r>
        <w:rPr>
          <w:b/>
          <w:sz w:val="24"/>
          <w:lang w:val="en-IN"/>
        </w:rPr>
        <w:tab/>
      </w:r>
      <w:r>
        <w:rPr>
          <w:bCs/>
          <w:sz w:val="24"/>
          <w:szCs w:val="24"/>
        </w:rPr>
        <w:t xml:space="preserve">This article's main goal is to employ an environmentally friendly </w:t>
      </w:r>
      <w:proofErr w:type="spellStart"/>
      <w:r>
        <w:rPr>
          <w:bCs/>
          <w:sz w:val="24"/>
          <w:szCs w:val="24"/>
        </w:rPr>
        <w:t>demulsifier</w:t>
      </w:r>
      <w:proofErr w:type="spellEnd"/>
      <w:r>
        <w:rPr>
          <w:bCs/>
          <w:sz w:val="24"/>
          <w:szCs w:val="24"/>
        </w:rPr>
        <w:t xml:space="preserve"> to break the emulsion in order to increase water separation. An artificial emulsion was created. FTIR, GC-MS, and SEM analyses of the emulsion sample were used to describe the </w:t>
      </w:r>
      <w:proofErr w:type="spellStart"/>
      <w:r>
        <w:rPr>
          <w:bCs/>
          <w:sz w:val="24"/>
          <w:szCs w:val="24"/>
        </w:rPr>
        <w:t>demulsifier</w:t>
      </w:r>
      <w:proofErr w:type="spellEnd"/>
      <w:r>
        <w:rPr>
          <w:bCs/>
          <w:sz w:val="24"/>
          <w:szCs w:val="24"/>
        </w:rPr>
        <w:t xml:space="preserve"> and see how water </w:t>
      </w:r>
      <w:proofErr w:type="spellStart"/>
      <w:r>
        <w:rPr>
          <w:bCs/>
          <w:sz w:val="24"/>
          <w:szCs w:val="24"/>
        </w:rPr>
        <w:t>glubules</w:t>
      </w:r>
      <w:proofErr w:type="spellEnd"/>
      <w:r>
        <w:rPr>
          <w:bCs/>
          <w:sz w:val="24"/>
          <w:szCs w:val="24"/>
        </w:rPr>
        <w:t xml:space="preserve"> dispersed in the crude oil. Demulsification efficiency of the most stable emulsions (W/O emulsions) was assessed, along with the effects of temperature, settling time, and </w:t>
      </w:r>
      <w:proofErr w:type="spellStart"/>
      <w:r>
        <w:rPr>
          <w:bCs/>
          <w:sz w:val="24"/>
          <w:szCs w:val="24"/>
        </w:rPr>
        <w:t>demulsifier</w:t>
      </w:r>
      <w:proofErr w:type="spellEnd"/>
      <w:r>
        <w:rPr>
          <w:bCs/>
          <w:sz w:val="24"/>
          <w:szCs w:val="24"/>
        </w:rPr>
        <w:t xml:space="preserve"> dosage. In comparison to the traditional lubricating oil </w:t>
      </w:r>
      <w:proofErr w:type="spellStart"/>
      <w:r>
        <w:rPr>
          <w:bCs/>
          <w:sz w:val="24"/>
          <w:szCs w:val="24"/>
        </w:rPr>
        <w:t>demulsifier</w:t>
      </w:r>
      <w:proofErr w:type="spellEnd"/>
      <w:r>
        <w:rPr>
          <w:bCs/>
          <w:sz w:val="24"/>
          <w:szCs w:val="24"/>
        </w:rPr>
        <w:t xml:space="preserve">, </w:t>
      </w:r>
      <w:proofErr w:type="gramStart"/>
      <w:r>
        <w:rPr>
          <w:bCs/>
          <w:sz w:val="24"/>
          <w:szCs w:val="24"/>
        </w:rPr>
        <w:t xml:space="preserve">the  </w:t>
      </w:r>
      <w:proofErr w:type="spellStart"/>
      <w:r>
        <w:rPr>
          <w:bCs/>
          <w:sz w:val="24"/>
          <w:szCs w:val="24"/>
        </w:rPr>
        <w:t>demulsifier</w:t>
      </w:r>
      <w:proofErr w:type="spellEnd"/>
      <w:proofErr w:type="gramEnd"/>
      <w:r>
        <w:rPr>
          <w:bCs/>
          <w:sz w:val="24"/>
          <w:szCs w:val="24"/>
        </w:rPr>
        <w:t xml:space="preserve"> demonstrated effective separation performance at a reduced settling time at a faster pace. The demulsification process is sped up and separation efficiency is improved when heating the emulsion. Studies measuring interfacial tension (IFT) show that the IFT decreases as </w:t>
      </w:r>
      <w:proofErr w:type="spellStart"/>
      <w:r>
        <w:rPr>
          <w:bCs/>
          <w:sz w:val="24"/>
          <w:szCs w:val="24"/>
        </w:rPr>
        <w:t>demulsifier</w:t>
      </w:r>
      <w:proofErr w:type="spellEnd"/>
      <w:r>
        <w:rPr>
          <w:bCs/>
          <w:sz w:val="24"/>
          <w:szCs w:val="24"/>
        </w:rPr>
        <w:t xml:space="preserve"> dosage is raised. </w:t>
      </w:r>
      <w:proofErr w:type="gramStart"/>
      <w:r>
        <w:rPr>
          <w:bCs/>
          <w:sz w:val="24"/>
          <w:szCs w:val="24"/>
        </w:rPr>
        <w:t xml:space="preserve">The  </w:t>
      </w:r>
      <w:proofErr w:type="spellStart"/>
      <w:r>
        <w:rPr>
          <w:bCs/>
          <w:sz w:val="24"/>
          <w:szCs w:val="24"/>
        </w:rPr>
        <w:t>demulsifier</w:t>
      </w:r>
      <w:proofErr w:type="spellEnd"/>
      <w:proofErr w:type="gramEnd"/>
      <w:r>
        <w:rPr>
          <w:bCs/>
          <w:sz w:val="24"/>
          <w:szCs w:val="24"/>
        </w:rPr>
        <w:t xml:space="preserve"> performed incredibly well at separating water.</w:t>
      </w:r>
      <w:r>
        <w:rPr>
          <w:color w:val="000000"/>
          <w:sz w:val="24"/>
          <w:szCs w:val="24"/>
          <w:lang w:val="en-IN" w:bidi="ta-IN"/>
        </w:rPr>
        <w:t xml:space="preserve">the emulsified oil molecules adsorbed over the resin surface and formed a film covering the resin surface. It was used as packing materials in coalescence column to increase the efficiency of W/O emulsion. </w:t>
      </w:r>
      <w:r>
        <w:rPr>
          <w:sz w:val="24"/>
          <w:szCs w:val="24"/>
        </w:rPr>
        <w:t xml:space="preserve">Experiment </w:t>
      </w:r>
      <w:proofErr w:type="gramStart"/>
      <w:r>
        <w:rPr>
          <w:sz w:val="24"/>
          <w:szCs w:val="24"/>
        </w:rPr>
        <w:t>were</w:t>
      </w:r>
      <w:proofErr w:type="gramEnd"/>
      <w:r>
        <w:rPr>
          <w:sz w:val="24"/>
          <w:szCs w:val="24"/>
        </w:rPr>
        <w:t xml:space="preserve"> conducted by changing the parameters like bed height of packing material, flow rate and temperature of the emulsion which is sent inside the coalescence column. As the bed height increased from 3 cm to 11 cm the water content % present in the collected oil was found to be decreased. As the flow rate increases, the contact time decreases, and the coalescence is adversely affected due to upward of the flow. The water content% decreased with increased in temperature. Pressure drop in the coalescer bed was calculated and it increases linearly with increase in the viscosity and flow rate.  </w:t>
      </w:r>
      <w:r>
        <w:rPr>
          <w:b/>
          <w:sz w:val="24"/>
          <w:szCs w:val="24"/>
        </w:rPr>
        <w:t xml:space="preserve"> </w:t>
      </w:r>
    </w:p>
    <w:p w14:paraId="4D845604" w14:textId="77777777" w:rsidR="00620AF0" w:rsidRDefault="00620AF0">
      <w:pPr>
        <w:pStyle w:val="ListParagraph"/>
        <w:tabs>
          <w:tab w:val="left" w:pos="521"/>
        </w:tabs>
        <w:ind w:left="159" w:firstLine="0"/>
        <w:rPr>
          <w:b/>
          <w:sz w:val="24"/>
          <w:lang w:val="en-IN"/>
        </w:rPr>
      </w:pPr>
    </w:p>
    <w:p w14:paraId="68E4AF6B" w14:textId="77777777" w:rsidR="00620AF0" w:rsidRDefault="00620AF0" w:rsidP="00A26F46">
      <w:pPr>
        <w:pStyle w:val="BodyText"/>
        <w:spacing w:line="360" w:lineRule="auto"/>
        <w:ind w:right="1093"/>
        <w:jc w:val="both"/>
        <w:rPr>
          <w:spacing w:val="-1"/>
        </w:rPr>
        <w:sectPr w:rsidR="00620AF0">
          <w:pgSz w:w="12240" w:h="15840"/>
          <w:pgMar w:top="1440" w:right="1253" w:bottom="1440" w:left="1080" w:header="763" w:footer="0" w:gutter="0"/>
          <w:cols w:space="0"/>
        </w:sectPr>
      </w:pPr>
    </w:p>
    <w:p w14:paraId="282A7F27" w14:textId="77777777" w:rsidR="00620AF0" w:rsidRDefault="00620AF0">
      <w:pPr>
        <w:pStyle w:val="ListParagraph"/>
        <w:tabs>
          <w:tab w:val="left" w:pos="521"/>
        </w:tabs>
        <w:spacing w:before="160" w:line="360" w:lineRule="auto"/>
        <w:ind w:left="0" w:right="1098" w:firstLine="0"/>
        <w:jc w:val="both"/>
        <w:rPr>
          <w:sz w:val="26"/>
        </w:rPr>
      </w:pPr>
    </w:p>
    <w:p w14:paraId="015CC880" w14:textId="77777777" w:rsidR="00620AF0" w:rsidRPr="00A26F46" w:rsidRDefault="00000000">
      <w:pPr>
        <w:pStyle w:val="ListParagraph"/>
        <w:tabs>
          <w:tab w:val="left" w:pos="521"/>
        </w:tabs>
        <w:spacing w:before="160" w:line="360" w:lineRule="auto"/>
        <w:ind w:left="0" w:right="1098" w:firstLine="0"/>
        <w:jc w:val="both"/>
        <w:rPr>
          <w:b/>
          <w:bCs/>
          <w:sz w:val="26"/>
          <w:lang w:val="en-IN"/>
        </w:rPr>
      </w:pPr>
      <w:r w:rsidRPr="00A26F46">
        <w:rPr>
          <w:b/>
          <w:bCs/>
          <w:sz w:val="26"/>
          <w:lang w:val="en-IN"/>
        </w:rPr>
        <w:t>REFERENCE</w:t>
      </w:r>
    </w:p>
    <w:p w14:paraId="5F8474FF" w14:textId="77777777" w:rsidR="00620AF0" w:rsidRDefault="00000000">
      <w:pPr>
        <w:rPr>
          <w:sz w:val="28"/>
          <w:szCs w:val="28"/>
          <w:lang w:val="en-IN"/>
        </w:rPr>
      </w:pPr>
      <w:r>
        <w:rPr>
          <w:sz w:val="28"/>
          <w:szCs w:val="28"/>
          <w:lang w:val="en-IN"/>
        </w:rPr>
        <w:t xml:space="preserve"> </w:t>
      </w:r>
    </w:p>
    <w:p w14:paraId="778931B4" w14:textId="77777777" w:rsidR="00620AF0" w:rsidRDefault="00000000">
      <w:pPr>
        <w:numPr>
          <w:ilvl w:val="0"/>
          <w:numId w:val="6"/>
        </w:numPr>
        <w:spacing w:line="360" w:lineRule="auto"/>
        <w:jc w:val="both"/>
        <w:rPr>
          <w:sz w:val="26"/>
          <w:szCs w:val="26"/>
          <w:lang w:val="en-IN"/>
        </w:rPr>
      </w:pPr>
      <w:r>
        <w:rPr>
          <w:sz w:val="26"/>
          <w:szCs w:val="26"/>
          <w:lang w:val="en-IN"/>
        </w:rPr>
        <w:t xml:space="preserve">Alves, Raissa S., et al. "Synthesis and application of castor oil maleate and castor oil maleate-styrene copolymers as </w:t>
      </w:r>
      <w:proofErr w:type="spellStart"/>
      <w:r>
        <w:rPr>
          <w:sz w:val="26"/>
          <w:szCs w:val="26"/>
          <w:lang w:val="en-IN"/>
        </w:rPr>
        <w:t>demulsifier</w:t>
      </w:r>
      <w:proofErr w:type="spellEnd"/>
      <w:r>
        <w:rPr>
          <w:sz w:val="26"/>
          <w:szCs w:val="26"/>
          <w:lang w:val="en-IN"/>
        </w:rPr>
        <w:t xml:space="preserve"> for water-in-oil emulsions." Fuel 269 (2020): 117429.</w:t>
      </w:r>
    </w:p>
    <w:p w14:paraId="6544AE3D" w14:textId="77777777" w:rsidR="00620AF0" w:rsidRDefault="00620AF0">
      <w:pPr>
        <w:spacing w:line="360" w:lineRule="auto"/>
        <w:jc w:val="both"/>
        <w:rPr>
          <w:sz w:val="26"/>
          <w:szCs w:val="26"/>
          <w:lang w:val="en-IN"/>
        </w:rPr>
      </w:pPr>
    </w:p>
    <w:p w14:paraId="16DD5113" w14:textId="77777777" w:rsidR="00620AF0" w:rsidRDefault="00000000">
      <w:pPr>
        <w:numPr>
          <w:ilvl w:val="0"/>
          <w:numId w:val="6"/>
        </w:numPr>
        <w:spacing w:line="360" w:lineRule="auto"/>
        <w:jc w:val="both"/>
        <w:rPr>
          <w:sz w:val="26"/>
          <w:szCs w:val="26"/>
          <w:lang w:val="en-IN"/>
        </w:rPr>
      </w:pPr>
      <w:r>
        <w:rPr>
          <w:sz w:val="26"/>
          <w:szCs w:val="26"/>
          <w:lang w:val="en-IN"/>
        </w:rPr>
        <w:t xml:space="preserve">Feitosa, Filipe X., Raissa S. Alves, and </w:t>
      </w:r>
      <w:proofErr w:type="spellStart"/>
      <w:r>
        <w:rPr>
          <w:sz w:val="26"/>
          <w:szCs w:val="26"/>
          <w:lang w:val="en-IN"/>
        </w:rPr>
        <w:t>Hosiberto</w:t>
      </w:r>
      <w:proofErr w:type="spellEnd"/>
      <w:r>
        <w:rPr>
          <w:sz w:val="26"/>
          <w:szCs w:val="26"/>
          <w:lang w:val="en-IN"/>
        </w:rPr>
        <w:t xml:space="preserve"> B. de Sant'Ana. "Synthesis and application of additives based on cardanol as </w:t>
      </w:r>
      <w:proofErr w:type="spellStart"/>
      <w:r>
        <w:rPr>
          <w:sz w:val="26"/>
          <w:szCs w:val="26"/>
          <w:lang w:val="en-IN"/>
        </w:rPr>
        <w:t>demulsifier</w:t>
      </w:r>
      <w:proofErr w:type="spellEnd"/>
      <w:r>
        <w:rPr>
          <w:sz w:val="26"/>
          <w:szCs w:val="26"/>
          <w:lang w:val="en-IN"/>
        </w:rPr>
        <w:t xml:space="preserve"> for water-in-oil emulsions." Fuel 245 (2019): 21-28.</w:t>
      </w:r>
    </w:p>
    <w:p w14:paraId="437C037E" w14:textId="77777777" w:rsidR="00620AF0" w:rsidRDefault="00620AF0">
      <w:pPr>
        <w:spacing w:line="360" w:lineRule="auto"/>
        <w:jc w:val="both"/>
        <w:rPr>
          <w:sz w:val="26"/>
          <w:szCs w:val="26"/>
          <w:lang w:val="en-IN"/>
        </w:rPr>
      </w:pPr>
    </w:p>
    <w:p w14:paraId="079EDE74" w14:textId="77777777" w:rsidR="00620AF0" w:rsidRDefault="00000000">
      <w:pPr>
        <w:numPr>
          <w:ilvl w:val="0"/>
          <w:numId w:val="6"/>
        </w:numPr>
        <w:spacing w:line="360" w:lineRule="auto"/>
        <w:jc w:val="both"/>
        <w:rPr>
          <w:sz w:val="26"/>
          <w:szCs w:val="26"/>
          <w:lang w:val="en-IN"/>
        </w:rPr>
      </w:pPr>
      <w:r>
        <w:rPr>
          <w:sz w:val="26"/>
          <w:szCs w:val="26"/>
          <w:lang w:val="en-IN"/>
        </w:rPr>
        <w:t>Hassan, Faheem, et al. "Use of Neem leaves for oil removal from waste water." Pakistan Journal of Engineering and Applied Sciences (2018).</w:t>
      </w:r>
    </w:p>
    <w:p w14:paraId="74C8CE45" w14:textId="77777777" w:rsidR="00620AF0" w:rsidRDefault="00000000">
      <w:pPr>
        <w:numPr>
          <w:ilvl w:val="0"/>
          <w:numId w:val="6"/>
        </w:numPr>
        <w:spacing w:line="360" w:lineRule="auto"/>
        <w:jc w:val="both"/>
        <w:rPr>
          <w:sz w:val="26"/>
          <w:szCs w:val="26"/>
          <w:lang w:val="en-IN"/>
        </w:rPr>
      </w:pPr>
      <w:r>
        <w:rPr>
          <w:sz w:val="26"/>
          <w:szCs w:val="26"/>
          <w:lang w:val="en-IN"/>
        </w:rPr>
        <w:t>Saad, M. A., et al. "An overview of recent advances in state-of-the-art techniques in the demulsification of crude oil emulsions." Processes 7.7 (2019): 470</w:t>
      </w:r>
    </w:p>
    <w:p w14:paraId="569E2DDE" w14:textId="77777777" w:rsidR="00620AF0" w:rsidRDefault="00620AF0">
      <w:pPr>
        <w:spacing w:line="360" w:lineRule="auto"/>
        <w:jc w:val="both"/>
        <w:rPr>
          <w:sz w:val="26"/>
          <w:szCs w:val="26"/>
          <w:lang w:val="en-IN"/>
        </w:rPr>
      </w:pPr>
    </w:p>
    <w:p w14:paraId="0D5280C8" w14:textId="77777777" w:rsidR="00620AF0" w:rsidRDefault="00000000">
      <w:pPr>
        <w:numPr>
          <w:ilvl w:val="0"/>
          <w:numId w:val="6"/>
        </w:numPr>
        <w:spacing w:line="360" w:lineRule="auto"/>
        <w:jc w:val="both"/>
        <w:rPr>
          <w:sz w:val="26"/>
          <w:szCs w:val="26"/>
          <w:lang w:val="en-IN"/>
        </w:rPr>
      </w:pPr>
      <w:r>
        <w:rPr>
          <w:sz w:val="26"/>
          <w:szCs w:val="26"/>
          <w:lang w:val="en-IN"/>
        </w:rPr>
        <w:t xml:space="preserve">Saad, M. A., N. H. Abdurahman, and Rosli Mohd Yunus.   "Synthesis, characterization, and demulsification of water in crude oil emulsion via a corn oil-based </w:t>
      </w:r>
      <w:proofErr w:type="spellStart"/>
      <w:r>
        <w:rPr>
          <w:sz w:val="26"/>
          <w:szCs w:val="26"/>
          <w:lang w:val="en-IN"/>
        </w:rPr>
        <w:t>demulsifier</w:t>
      </w:r>
      <w:proofErr w:type="spellEnd"/>
      <w:r>
        <w:rPr>
          <w:sz w:val="26"/>
          <w:szCs w:val="26"/>
          <w:lang w:val="en-IN"/>
        </w:rPr>
        <w:t>." Materials Today: Proceedings 42 (2021): 251-258</w:t>
      </w:r>
    </w:p>
    <w:p w14:paraId="3123380C" w14:textId="77777777" w:rsidR="00620AF0" w:rsidRDefault="00620AF0">
      <w:pPr>
        <w:spacing w:line="360" w:lineRule="auto"/>
        <w:jc w:val="both"/>
        <w:rPr>
          <w:sz w:val="26"/>
          <w:szCs w:val="26"/>
          <w:lang w:val="en-IN"/>
        </w:rPr>
      </w:pPr>
    </w:p>
    <w:p w14:paraId="2F29F176" w14:textId="77777777" w:rsidR="00620AF0" w:rsidRDefault="00000000">
      <w:pPr>
        <w:numPr>
          <w:ilvl w:val="0"/>
          <w:numId w:val="6"/>
        </w:numPr>
        <w:spacing w:line="360" w:lineRule="auto"/>
        <w:jc w:val="both"/>
        <w:rPr>
          <w:sz w:val="26"/>
          <w:szCs w:val="26"/>
          <w:lang w:val="en-IN"/>
        </w:rPr>
      </w:pPr>
      <w:proofErr w:type="spellStart"/>
      <w:r>
        <w:rPr>
          <w:sz w:val="26"/>
          <w:szCs w:val="26"/>
          <w:lang w:val="en-IN"/>
        </w:rPr>
        <w:t>Javadian</w:t>
      </w:r>
      <w:proofErr w:type="spellEnd"/>
      <w:r>
        <w:rPr>
          <w:sz w:val="26"/>
          <w:szCs w:val="26"/>
          <w:lang w:val="en-IN"/>
        </w:rPr>
        <w:t xml:space="preserve">, Soheila, and S. Morteza </w:t>
      </w:r>
      <w:proofErr w:type="spellStart"/>
      <w:r>
        <w:rPr>
          <w:sz w:val="26"/>
          <w:szCs w:val="26"/>
          <w:lang w:val="en-IN"/>
        </w:rPr>
        <w:t>Sadrpoor</w:t>
      </w:r>
      <w:proofErr w:type="spellEnd"/>
      <w:r>
        <w:rPr>
          <w:sz w:val="26"/>
          <w:szCs w:val="26"/>
          <w:lang w:val="en-IN"/>
        </w:rPr>
        <w:t>. "Demulsification of water in oil emulsion by surface modified SiO2 nanoparticle." Journal of Petroleum Science and Engineering 184 (2020): 106547.</w:t>
      </w:r>
    </w:p>
    <w:p w14:paraId="7721122E" w14:textId="77777777" w:rsidR="00620AF0" w:rsidRDefault="00620AF0">
      <w:pPr>
        <w:spacing w:line="360" w:lineRule="auto"/>
        <w:jc w:val="both"/>
        <w:rPr>
          <w:sz w:val="26"/>
          <w:szCs w:val="26"/>
          <w:lang w:val="en-IN"/>
        </w:rPr>
      </w:pPr>
    </w:p>
    <w:p w14:paraId="4AC37881" w14:textId="77777777" w:rsidR="00620AF0" w:rsidRDefault="00000000">
      <w:pPr>
        <w:numPr>
          <w:ilvl w:val="0"/>
          <w:numId w:val="6"/>
        </w:numPr>
        <w:spacing w:line="360" w:lineRule="auto"/>
        <w:jc w:val="both"/>
        <w:rPr>
          <w:sz w:val="26"/>
          <w:szCs w:val="26"/>
          <w:lang w:val="en-IN"/>
        </w:rPr>
      </w:pPr>
      <w:r>
        <w:rPr>
          <w:sz w:val="26"/>
          <w:szCs w:val="26"/>
          <w:lang w:val="en-IN"/>
        </w:rPr>
        <w:t xml:space="preserve">Pal, Biswadeep, Rahul Kumar, and Tarun Kumar Naiya. "Demulsification of crude oil-water emulsion using naturally formulated </w:t>
      </w:r>
      <w:proofErr w:type="spellStart"/>
      <w:r>
        <w:rPr>
          <w:sz w:val="26"/>
          <w:szCs w:val="26"/>
          <w:lang w:val="en-IN"/>
        </w:rPr>
        <w:t>demulsifier</w:t>
      </w:r>
      <w:proofErr w:type="spellEnd"/>
      <w:r>
        <w:rPr>
          <w:sz w:val="26"/>
          <w:szCs w:val="26"/>
          <w:lang w:val="en-IN"/>
        </w:rPr>
        <w:t>." Petroleum Science and Technology 39.21-22 (2021): 1027-1042</w:t>
      </w:r>
    </w:p>
    <w:p w14:paraId="47F2C833" w14:textId="77777777" w:rsidR="00620AF0" w:rsidRDefault="00620AF0">
      <w:pPr>
        <w:spacing w:line="360" w:lineRule="auto"/>
        <w:jc w:val="both"/>
        <w:rPr>
          <w:sz w:val="26"/>
          <w:szCs w:val="26"/>
          <w:lang w:val="en-IN"/>
        </w:rPr>
      </w:pPr>
    </w:p>
    <w:p w14:paraId="47F7367A" w14:textId="77777777" w:rsidR="00620AF0" w:rsidRDefault="00000000">
      <w:pPr>
        <w:numPr>
          <w:ilvl w:val="0"/>
          <w:numId w:val="6"/>
        </w:numPr>
        <w:spacing w:line="360" w:lineRule="auto"/>
        <w:jc w:val="both"/>
        <w:rPr>
          <w:sz w:val="26"/>
          <w:szCs w:val="26"/>
          <w:lang w:val="en-IN"/>
        </w:rPr>
      </w:pPr>
      <w:r>
        <w:rPr>
          <w:sz w:val="26"/>
          <w:szCs w:val="26"/>
          <w:lang w:val="en-IN"/>
        </w:rPr>
        <w:t xml:space="preserve">Parineeta Das Namita Sharma Amrit </w:t>
      </w:r>
      <w:proofErr w:type="spellStart"/>
      <w:r>
        <w:rPr>
          <w:sz w:val="26"/>
          <w:szCs w:val="26"/>
          <w:lang w:val="en-IN"/>
        </w:rPr>
        <w:t>Puzari</w:t>
      </w:r>
      <w:proofErr w:type="spellEnd"/>
      <w:r>
        <w:rPr>
          <w:sz w:val="26"/>
          <w:szCs w:val="26"/>
          <w:lang w:val="en-IN"/>
        </w:rPr>
        <w:t xml:space="preserve"> Dilip Kumar Kakati Nirmala Devi1Synthesis and characterization of neem (</w:t>
      </w:r>
      <w:proofErr w:type="spellStart"/>
      <w:r>
        <w:rPr>
          <w:sz w:val="26"/>
          <w:szCs w:val="26"/>
          <w:lang w:val="en-IN"/>
        </w:rPr>
        <w:t>Azadirachta</w:t>
      </w:r>
      <w:proofErr w:type="spellEnd"/>
      <w:r>
        <w:rPr>
          <w:sz w:val="26"/>
          <w:szCs w:val="26"/>
          <w:lang w:val="en-IN"/>
        </w:rPr>
        <w:t xml:space="preserve"> indica) seed oil‐based alkyd resins for </w:t>
      </w:r>
      <w:proofErr w:type="spellStart"/>
      <w:r>
        <w:rPr>
          <w:sz w:val="26"/>
          <w:szCs w:val="26"/>
          <w:lang w:val="en-IN"/>
        </w:rPr>
        <w:t>efcient</w:t>
      </w:r>
      <w:proofErr w:type="spellEnd"/>
      <w:r>
        <w:rPr>
          <w:sz w:val="26"/>
          <w:szCs w:val="26"/>
          <w:lang w:val="en-IN"/>
        </w:rPr>
        <w:t xml:space="preserve"> anticorrosive coating application (2021).</w:t>
      </w:r>
    </w:p>
    <w:p w14:paraId="71F1BA03" w14:textId="77777777" w:rsidR="00620AF0" w:rsidRDefault="00000000">
      <w:pPr>
        <w:numPr>
          <w:ilvl w:val="0"/>
          <w:numId w:val="6"/>
        </w:numPr>
        <w:spacing w:line="360" w:lineRule="auto"/>
        <w:jc w:val="both"/>
        <w:rPr>
          <w:sz w:val="26"/>
          <w:szCs w:val="26"/>
          <w:lang w:val="en-IN"/>
        </w:rPr>
      </w:pPr>
      <w:r>
        <w:rPr>
          <w:sz w:val="26"/>
          <w:szCs w:val="26"/>
          <w:lang w:val="en-IN"/>
        </w:rPr>
        <w:lastRenderedPageBreak/>
        <w:t>Soumitra Maiti∗,1, et al Removal of oil from oil-in-water emulsion using a packed bed of commercial resin (2011).</w:t>
      </w:r>
    </w:p>
    <w:p w14:paraId="617A012B" w14:textId="77777777" w:rsidR="00620AF0" w:rsidRDefault="00620AF0">
      <w:pPr>
        <w:spacing w:line="360" w:lineRule="auto"/>
        <w:jc w:val="both"/>
        <w:rPr>
          <w:sz w:val="26"/>
          <w:szCs w:val="26"/>
          <w:lang w:val="en-IN"/>
        </w:rPr>
      </w:pPr>
    </w:p>
    <w:p w14:paraId="208BC708" w14:textId="77777777" w:rsidR="00620AF0" w:rsidRDefault="00000000">
      <w:pPr>
        <w:numPr>
          <w:ilvl w:val="0"/>
          <w:numId w:val="6"/>
        </w:numPr>
        <w:spacing w:line="360" w:lineRule="auto"/>
        <w:jc w:val="both"/>
        <w:rPr>
          <w:sz w:val="26"/>
          <w:szCs w:val="26"/>
          <w:lang w:val="en-IN"/>
        </w:rPr>
      </w:pPr>
      <w:r>
        <w:rPr>
          <w:sz w:val="26"/>
          <w:szCs w:val="26"/>
          <w:lang w:val="en-IN"/>
        </w:rPr>
        <w:t>Ministry of Environment and Forests Notification, Environment (Protection) Amendment Rules, 2008, (Petroleum oil Refinery) G.S.R. 186(E), 18/03/2008, India.</w:t>
      </w:r>
    </w:p>
    <w:p w14:paraId="2D5F53C7" w14:textId="77777777" w:rsidR="00620AF0" w:rsidRDefault="00620AF0">
      <w:pPr>
        <w:spacing w:line="360" w:lineRule="auto"/>
        <w:jc w:val="both"/>
        <w:rPr>
          <w:sz w:val="26"/>
          <w:szCs w:val="26"/>
          <w:lang w:val="en-IN"/>
        </w:rPr>
      </w:pPr>
    </w:p>
    <w:p w14:paraId="3D1DB2EA" w14:textId="77777777" w:rsidR="00620AF0" w:rsidRDefault="00000000">
      <w:pPr>
        <w:numPr>
          <w:ilvl w:val="0"/>
          <w:numId w:val="6"/>
        </w:numPr>
        <w:spacing w:line="360" w:lineRule="auto"/>
        <w:jc w:val="both"/>
        <w:rPr>
          <w:sz w:val="26"/>
          <w:szCs w:val="26"/>
          <w:lang w:val="en-IN"/>
        </w:rPr>
      </w:pPr>
      <w:r>
        <w:rPr>
          <w:sz w:val="26"/>
          <w:szCs w:val="26"/>
          <w:lang w:val="en-IN"/>
        </w:rPr>
        <w:t xml:space="preserve">P. </w:t>
      </w:r>
      <w:proofErr w:type="spellStart"/>
      <w:r>
        <w:rPr>
          <w:sz w:val="26"/>
          <w:szCs w:val="26"/>
          <w:lang w:val="en-IN"/>
        </w:rPr>
        <w:t>Ca˜nizares</w:t>
      </w:r>
      <w:proofErr w:type="spellEnd"/>
      <w:r>
        <w:rPr>
          <w:sz w:val="26"/>
          <w:szCs w:val="26"/>
          <w:lang w:val="en-IN"/>
        </w:rPr>
        <w:t>, F. Martínez, J. Lobato, M.A. Rodrigo, Break-up of oil-in-water emulsions by electrochemical techniques, J. Hazard. Mater. 145 (2007) 233–240.</w:t>
      </w:r>
    </w:p>
    <w:p w14:paraId="376588A2" w14:textId="77777777" w:rsidR="00620AF0" w:rsidRDefault="00000000">
      <w:pPr>
        <w:numPr>
          <w:ilvl w:val="0"/>
          <w:numId w:val="6"/>
        </w:numPr>
        <w:spacing w:line="360" w:lineRule="auto"/>
        <w:jc w:val="both"/>
        <w:rPr>
          <w:sz w:val="26"/>
          <w:szCs w:val="26"/>
          <w:lang w:val="en-IN"/>
        </w:rPr>
      </w:pPr>
      <w:r>
        <w:rPr>
          <w:sz w:val="26"/>
          <w:szCs w:val="26"/>
          <w:lang w:val="en-IN"/>
        </w:rPr>
        <w:t xml:space="preserve">E. </w:t>
      </w:r>
      <w:proofErr w:type="spellStart"/>
      <w:r>
        <w:rPr>
          <w:sz w:val="26"/>
          <w:szCs w:val="26"/>
          <w:lang w:val="en-IN"/>
        </w:rPr>
        <w:t>Drickison</w:t>
      </w:r>
      <w:proofErr w:type="spellEnd"/>
      <w:r>
        <w:rPr>
          <w:sz w:val="26"/>
          <w:szCs w:val="26"/>
          <w:lang w:val="en-IN"/>
        </w:rPr>
        <w:t>, Interfacial interaction and the stability of oil-in-water emulsions, Pure Appl. Chem. 64 (1992) 1721–1724.</w:t>
      </w:r>
    </w:p>
    <w:p w14:paraId="4D378F95" w14:textId="77777777" w:rsidR="00620AF0" w:rsidRDefault="00620AF0">
      <w:pPr>
        <w:spacing w:line="360" w:lineRule="auto"/>
        <w:jc w:val="both"/>
        <w:rPr>
          <w:sz w:val="26"/>
          <w:szCs w:val="26"/>
          <w:lang w:val="en-IN"/>
        </w:rPr>
      </w:pPr>
    </w:p>
    <w:p w14:paraId="678C3413" w14:textId="77777777" w:rsidR="00620AF0" w:rsidRDefault="00000000">
      <w:pPr>
        <w:numPr>
          <w:ilvl w:val="0"/>
          <w:numId w:val="6"/>
        </w:numPr>
        <w:spacing w:line="360" w:lineRule="auto"/>
        <w:jc w:val="both"/>
        <w:rPr>
          <w:sz w:val="26"/>
          <w:szCs w:val="26"/>
          <w:lang w:val="en-IN"/>
        </w:rPr>
      </w:pPr>
      <w:r>
        <w:rPr>
          <w:sz w:val="26"/>
          <w:szCs w:val="26"/>
          <w:lang w:val="en-IN"/>
        </w:rPr>
        <w:t xml:space="preserve">A.A. </w:t>
      </w:r>
      <w:proofErr w:type="spellStart"/>
      <w:r>
        <w:rPr>
          <w:sz w:val="26"/>
          <w:szCs w:val="26"/>
          <w:lang w:val="en-IN"/>
        </w:rPr>
        <w:t>Hazif</w:t>
      </w:r>
      <w:proofErr w:type="spellEnd"/>
      <w:r>
        <w:rPr>
          <w:sz w:val="26"/>
          <w:szCs w:val="26"/>
          <w:lang w:val="en-IN"/>
        </w:rPr>
        <w:t xml:space="preserve">, H.M. Ei-Din, A.M. Badawi, Chemical destabilization of oil-in-water emulsion by novel polymerized </w:t>
      </w:r>
      <w:proofErr w:type="spellStart"/>
      <w:r>
        <w:rPr>
          <w:sz w:val="26"/>
          <w:szCs w:val="26"/>
          <w:lang w:val="en-IN"/>
        </w:rPr>
        <w:t>diethanolamines</w:t>
      </w:r>
      <w:proofErr w:type="spellEnd"/>
      <w:r>
        <w:rPr>
          <w:sz w:val="26"/>
          <w:szCs w:val="26"/>
          <w:lang w:val="en-IN"/>
        </w:rPr>
        <w:t>, J. Col. Inter. Sci. 284 (2005) 167–170.</w:t>
      </w:r>
    </w:p>
    <w:p w14:paraId="08B69ACB" w14:textId="77777777" w:rsidR="00620AF0" w:rsidRDefault="00620AF0">
      <w:pPr>
        <w:spacing w:line="360" w:lineRule="auto"/>
        <w:jc w:val="both"/>
        <w:rPr>
          <w:sz w:val="26"/>
          <w:szCs w:val="26"/>
          <w:lang w:val="en-IN"/>
        </w:rPr>
      </w:pPr>
    </w:p>
    <w:p w14:paraId="605D01B6" w14:textId="77777777" w:rsidR="00620AF0" w:rsidRDefault="00000000">
      <w:pPr>
        <w:numPr>
          <w:ilvl w:val="0"/>
          <w:numId w:val="6"/>
        </w:numPr>
        <w:spacing w:line="360" w:lineRule="auto"/>
        <w:jc w:val="both"/>
        <w:rPr>
          <w:sz w:val="26"/>
          <w:szCs w:val="26"/>
          <w:lang w:val="en-IN"/>
        </w:rPr>
      </w:pPr>
      <w:r>
        <w:rPr>
          <w:sz w:val="26"/>
          <w:szCs w:val="26"/>
          <w:lang w:val="en-IN"/>
        </w:rPr>
        <w:t xml:space="preserve">K. </w:t>
      </w:r>
      <w:proofErr w:type="spellStart"/>
      <w:r>
        <w:rPr>
          <w:sz w:val="26"/>
          <w:szCs w:val="26"/>
          <w:lang w:val="en-IN"/>
        </w:rPr>
        <w:t>Bensadok</w:t>
      </w:r>
      <w:proofErr w:type="spellEnd"/>
      <w:r>
        <w:rPr>
          <w:sz w:val="26"/>
          <w:szCs w:val="26"/>
          <w:lang w:val="en-IN"/>
        </w:rPr>
        <w:t xml:space="preserve">, M. Belkacemi, G. </w:t>
      </w:r>
      <w:proofErr w:type="spellStart"/>
      <w:r>
        <w:rPr>
          <w:sz w:val="26"/>
          <w:szCs w:val="26"/>
          <w:lang w:val="en-IN"/>
        </w:rPr>
        <w:t>Nezzal</w:t>
      </w:r>
      <w:proofErr w:type="spellEnd"/>
      <w:r>
        <w:rPr>
          <w:sz w:val="26"/>
          <w:szCs w:val="26"/>
          <w:lang w:val="en-IN"/>
        </w:rPr>
        <w:t>, Treatment of cutting oil/water emulsion by coagulation and dissolved air flotation, Desalination 206 (2007) 440–448.</w:t>
      </w:r>
    </w:p>
    <w:p w14:paraId="6B178426" w14:textId="77777777" w:rsidR="00620AF0" w:rsidRDefault="00620AF0">
      <w:pPr>
        <w:spacing w:line="360" w:lineRule="auto"/>
        <w:jc w:val="both"/>
        <w:rPr>
          <w:sz w:val="26"/>
          <w:szCs w:val="26"/>
          <w:lang w:val="en-IN"/>
        </w:rPr>
      </w:pPr>
    </w:p>
    <w:p w14:paraId="00358844" w14:textId="77777777" w:rsidR="00620AF0" w:rsidRDefault="00000000">
      <w:pPr>
        <w:numPr>
          <w:ilvl w:val="0"/>
          <w:numId w:val="6"/>
        </w:numPr>
        <w:spacing w:line="360" w:lineRule="auto"/>
        <w:jc w:val="both"/>
        <w:rPr>
          <w:sz w:val="26"/>
          <w:szCs w:val="26"/>
          <w:lang w:val="en-IN"/>
        </w:rPr>
      </w:pPr>
      <w:r>
        <w:rPr>
          <w:sz w:val="26"/>
          <w:szCs w:val="26"/>
          <w:lang w:val="en-IN"/>
        </w:rPr>
        <w:t>J.M. Benito, G. Rios, C. Pazos, J. Coca, Methods for separation of emulsified oil from water: a state-of-the-art-review, Trends Chem. Eng. 4 (1998) 203–231.</w:t>
      </w:r>
    </w:p>
    <w:p w14:paraId="20B93FE5" w14:textId="77777777" w:rsidR="00620AF0" w:rsidRDefault="00620AF0">
      <w:pPr>
        <w:spacing w:line="360" w:lineRule="auto"/>
        <w:jc w:val="both"/>
        <w:rPr>
          <w:sz w:val="26"/>
          <w:szCs w:val="26"/>
          <w:lang w:val="en-IN"/>
        </w:rPr>
      </w:pPr>
    </w:p>
    <w:p w14:paraId="7DD4E797" w14:textId="77777777" w:rsidR="00620AF0" w:rsidRDefault="00000000">
      <w:pPr>
        <w:numPr>
          <w:ilvl w:val="0"/>
          <w:numId w:val="6"/>
        </w:numPr>
        <w:spacing w:line="360" w:lineRule="auto"/>
        <w:jc w:val="both"/>
        <w:rPr>
          <w:sz w:val="26"/>
          <w:szCs w:val="26"/>
          <w:lang w:val="en-IN"/>
        </w:rPr>
      </w:pPr>
      <w:r>
        <w:rPr>
          <w:sz w:val="26"/>
          <w:szCs w:val="26"/>
          <w:lang w:val="en-IN"/>
        </w:rPr>
        <w:t xml:space="preserve">A. </w:t>
      </w:r>
      <w:proofErr w:type="spellStart"/>
      <w:r>
        <w:rPr>
          <w:sz w:val="26"/>
          <w:szCs w:val="26"/>
          <w:lang w:val="en-IN"/>
        </w:rPr>
        <w:t>Cambiella</w:t>
      </w:r>
      <w:proofErr w:type="spellEnd"/>
      <w:r>
        <w:rPr>
          <w:sz w:val="26"/>
          <w:szCs w:val="26"/>
          <w:lang w:val="en-IN"/>
        </w:rPr>
        <w:t xml:space="preserve">, E. Ortea, G. Rios, J.M. Benito, C. Pazos, J. Coca, Treatment of </w:t>
      </w:r>
      <w:proofErr w:type="spellStart"/>
      <w:r>
        <w:rPr>
          <w:sz w:val="26"/>
          <w:szCs w:val="26"/>
          <w:lang w:val="en-IN"/>
        </w:rPr>
        <w:t>oilin</w:t>
      </w:r>
      <w:proofErr w:type="spellEnd"/>
      <w:r>
        <w:rPr>
          <w:sz w:val="26"/>
          <w:szCs w:val="26"/>
          <w:lang w:val="en-IN"/>
        </w:rPr>
        <w:t>-water emulsions: performance of a sawdust bed filter, J. Hazard. Mater. 131 (2006) 195–199.</w:t>
      </w:r>
    </w:p>
    <w:p w14:paraId="6BC58B4E" w14:textId="77777777" w:rsidR="00620AF0" w:rsidRDefault="00620AF0">
      <w:pPr>
        <w:spacing w:line="360" w:lineRule="auto"/>
        <w:jc w:val="both"/>
        <w:rPr>
          <w:sz w:val="26"/>
          <w:szCs w:val="26"/>
          <w:lang w:val="en-IN"/>
        </w:rPr>
      </w:pPr>
    </w:p>
    <w:p w14:paraId="147E2E7E" w14:textId="77777777" w:rsidR="00620AF0" w:rsidRDefault="00000000">
      <w:pPr>
        <w:numPr>
          <w:ilvl w:val="0"/>
          <w:numId w:val="6"/>
        </w:numPr>
        <w:spacing w:line="360" w:lineRule="auto"/>
        <w:jc w:val="both"/>
        <w:rPr>
          <w:sz w:val="26"/>
          <w:szCs w:val="26"/>
          <w:lang w:val="en-IN"/>
        </w:rPr>
      </w:pPr>
      <w:r>
        <w:rPr>
          <w:sz w:val="26"/>
          <w:szCs w:val="26"/>
          <w:lang w:val="en-IN"/>
        </w:rPr>
        <w:t xml:space="preserve">G.N. Mathavan, T. </w:t>
      </w:r>
      <w:proofErr w:type="spellStart"/>
      <w:r>
        <w:rPr>
          <w:sz w:val="26"/>
          <w:szCs w:val="26"/>
          <w:lang w:val="en-IN"/>
        </w:rPr>
        <w:t>Viraraghavan</w:t>
      </w:r>
      <w:proofErr w:type="spellEnd"/>
      <w:r>
        <w:rPr>
          <w:sz w:val="26"/>
          <w:szCs w:val="26"/>
          <w:lang w:val="en-IN"/>
        </w:rPr>
        <w:t xml:space="preserve">, Use of peat in the treatment of oily waters, Water Air Soil </w:t>
      </w:r>
      <w:proofErr w:type="spellStart"/>
      <w:r>
        <w:rPr>
          <w:sz w:val="26"/>
          <w:szCs w:val="26"/>
          <w:lang w:val="en-IN"/>
        </w:rPr>
        <w:t>Pollut</w:t>
      </w:r>
      <w:proofErr w:type="spellEnd"/>
      <w:r>
        <w:rPr>
          <w:sz w:val="26"/>
          <w:szCs w:val="26"/>
          <w:lang w:val="en-IN"/>
        </w:rPr>
        <w:t>. 45 (1989) 17–26.</w:t>
      </w:r>
    </w:p>
    <w:p w14:paraId="47CA54B1" w14:textId="77777777" w:rsidR="00620AF0" w:rsidRDefault="00620AF0">
      <w:pPr>
        <w:spacing w:line="360" w:lineRule="auto"/>
        <w:jc w:val="both"/>
        <w:rPr>
          <w:sz w:val="26"/>
          <w:szCs w:val="26"/>
          <w:lang w:val="en-IN"/>
        </w:rPr>
      </w:pPr>
    </w:p>
    <w:p w14:paraId="381FD7A1" w14:textId="77777777" w:rsidR="00620AF0" w:rsidRDefault="00000000">
      <w:pPr>
        <w:numPr>
          <w:ilvl w:val="0"/>
          <w:numId w:val="6"/>
        </w:numPr>
        <w:spacing w:line="360" w:lineRule="auto"/>
        <w:jc w:val="both"/>
        <w:rPr>
          <w:sz w:val="26"/>
          <w:szCs w:val="26"/>
          <w:lang w:val="en-IN"/>
        </w:rPr>
      </w:pPr>
      <w:r>
        <w:rPr>
          <w:sz w:val="26"/>
          <w:szCs w:val="26"/>
          <w:lang w:val="en-IN"/>
        </w:rPr>
        <w:t xml:space="preserve">G.R. Alther, </w:t>
      </w:r>
      <w:proofErr w:type="gramStart"/>
      <w:r>
        <w:rPr>
          <w:sz w:val="26"/>
          <w:szCs w:val="26"/>
          <w:lang w:val="en-IN"/>
        </w:rPr>
        <w:t>Organically</w:t>
      </w:r>
      <w:proofErr w:type="gramEnd"/>
      <w:r>
        <w:rPr>
          <w:sz w:val="26"/>
          <w:szCs w:val="26"/>
          <w:lang w:val="en-IN"/>
        </w:rPr>
        <w:t xml:space="preserve"> modified clay removes oil from water, Waste Manage.15 (1995) 623–628.</w:t>
      </w:r>
    </w:p>
    <w:p w14:paraId="38A00059" w14:textId="77777777" w:rsidR="00620AF0" w:rsidRDefault="00620AF0">
      <w:pPr>
        <w:spacing w:line="360" w:lineRule="auto"/>
        <w:jc w:val="both"/>
        <w:rPr>
          <w:sz w:val="26"/>
          <w:szCs w:val="26"/>
          <w:lang w:val="en-IN"/>
        </w:rPr>
      </w:pPr>
    </w:p>
    <w:p w14:paraId="6D3A2D65" w14:textId="77777777" w:rsidR="00620AF0" w:rsidRDefault="00000000">
      <w:pPr>
        <w:numPr>
          <w:ilvl w:val="0"/>
          <w:numId w:val="6"/>
        </w:numPr>
        <w:spacing w:line="360" w:lineRule="auto"/>
        <w:jc w:val="both"/>
        <w:rPr>
          <w:sz w:val="26"/>
          <w:szCs w:val="26"/>
          <w:lang w:val="en-IN"/>
        </w:rPr>
      </w:pPr>
      <w:proofErr w:type="spellStart"/>
      <w:r>
        <w:rPr>
          <w:sz w:val="26"/>
          <w:szCs w:val="26"/>
          <w:lang w:val="en-IN"/>
        </w:rPr>
        <w:t>Viraraghavan</w:t>
      </w:r>
      <w:proofErr w:type="spellEnd"/>
      <w:r>
        <w:rPr>
          <w:sz w:val="26"/>
          <w:szCs w:val="26"/>
          <w:lang w:val="en-IN"/>
        </w:rPr>
        <w:t xml:space="preserve">, H. </w:t>
      </w:r>
      <w:proofErr w:type="spellStart"/>
      <w:r>
        <w:rPr>
          <w:sz w:val="26"/>
          <w:szCs w:val="26"/>
          <w:lang w:val="en-IN"/>
        </w:rPr>
        <w:t>Moazed</w:t>
      </w:r>
      <w:proofErr w:type="spellEnd"/>
      <w:r>
        <w:rPr>
          <w:sz w:val="26"/>
          <w:szCs w:val="26"/>
          <w:lang w:val="en-IN"/>
        </w:rPr>
        <w:t>, Removal of oil from water by bentonite, Fresenius Environ. Bull. 12 (2003) 1092–1097.</w:t>
      </w:r>
    </w:p>
    <w:p w14:paraId="6BEC7E70" w14:textId="77777777" w:rsidR="00620AF0" w:rsidRDefault="00620AF0">
      <w:pPr>
        <w:spacing w:line="360" w:lineRule="auto"/>
        <w:jc w:val="both"/>
        <w:rPr>
          <w:sz w:val="26"/>
          <w:szCs w:val="26"/>
          <w:lang w:val="en-IN"/>
        </w:rPr>
      </w:pPr>
    </w:p>
    <w:p w14:paraId="6ABB8D8A" w14:textId="77777777" w:rsidR="00620AF0" w:rsidRDefault="00000000">
      <w:pPr>
        <w:numPr>
          <w:ilvl w:val="0"/>
          <w:numId w:val="6"/>
        </w:numPr>
        <w:spacing w:line="360" w:lineRule="auto"/>
        <w:jc w:val="both"/>
        <w:rPr>
          <w:sz w:val="26"/>
          <w:szCs w:val="26"/>
          <w:lang w:val="en-IN"/>
        </w:rPr>
      </w:pPr>
      <w:r>
        <w:rPr>
          <w:sz w:val="26"/>
          <w:szCs w:val="26"/>
          <w:lang w:val="en-IN"/>
        </w:rPr>
        <w:lastRenderedPageBreak/>
        <w:t xml:space="preserve">Rogues, Y. </w:t>
      </w:r>
      <w:proofErr w:type="spellStart"/>
      <w:r>
        <w:rPr>
          <w:sz w:val="26"/>
          <w:szCs w:val="26"/>
          <w:lang w:val="en-IN"/>
        </w:rPr>
        <w:t>Aurello</w:t>
      </w:r>
      <w:proofErr w:type="spellEnd"/>
      <w:r>
        <w:rPr>
          <w:sz w:val="26"/>
          <w:szCs w:val="26"/>
          <w:lang w:val="en-IN"/>
        </w:rPr>
        <w:t>, Oil–water separations: oil recovery and oily wastewater treatment, Kluwer Academic Publisher, Netherlands, 1991, pp. 155174.</w:t>
      </w:r>
    </w:p>
    <w:p w14:paraId="3831D4E7" w14:textId="77777777" w:rsidR="00620AF0" w:rsidRDefault="00620AF0">
      <w:pPr>
        <w:spacing w:line="360" w:lineRule="auto"/>
        <w:jc w:val="both"/>
        <w:rPr>
          <w:sz w:val="26"/>
          <w:szCs w:val="26"/>
          <w:lang w:val="en-IN"/>
        </w:rPr>
      </w:pPr>
    </w:p>
    <w:p w14:paraId="6AC17FBA" w14:textId="77777777" w:rsidR="00620AF0" w:rsidRDefault="00000000">
      <w:pPr>
        <w:numPr>
          <w:ilvl w:val="0"/>
          <w:numId w:val="6"/>
        </w:numPr>
        <w:spacing w:line="360" w:lineRule="auto"/>
        <w:jc w:val="both"/>
        <w:rPr>
          <w:sz w:val="26"/>
          <w:szCs w:val="26"/>
          <w:lang w:val="en-IN"/>
        </w:rPr>
      </w:pPr>
      <w:r>
        <w:rPr>
          <w:sz w:val="26"/>
          <w:szCs w:val="26"/>
          <w:lang w:val="en-IN"/>
        </w:rPr>
        <w:t xml:space="preserve">Y.B. Zhou, X.Y. Tang, X.M. Hu, S. Fritschi, J. Lu, </w:t>
      </w:r>
      <w:proofErr w:type="gramStart"/>
      <w:r>
        <w:rPr>
          <w:sz w:val="26"/>
          <w:szCs w:val="26"/>
          <w:lang w:val="en-IN"/>
        </w:rPr>
        <w:t>Emulsified</w:t>
      </w:r>
      <w:proofErr w:type="gramEnd"/>
      <w:r>
        <w:rPr>
          <w:sz w:val="26"/>
          <w:szCs w:val="26"/>
          <w:lang w:val="en-IN"/>
        </w:rPr>
        <w:t xml:space="preserve"> oily wastewater treatment using a hybrid-modified resin and activated carbon system, Sep. </w:t>
      </w:r>
      <w:proofErr w:type="spellStart"/>
      <w:r>
        <w:rPr>
          <w:sz w:val="26"/>
          <w:szCs w:val="26"/>
          <w:lang w:val="en-IN"/>
        </w:rPr>
        <w:t>Purif</w:t>
      </w:r>
      <w:proofErr w:type="spellEnd"/>
      <w:r>
        <w:rPr>
          <w:sz w:val="26"/>
          <w:szCs w:val="26"/>
          <w:lang w:val="en-IN"/>
        </w:rPr>
        <w:t>. Tech. 63 (2008) 400–406.</w:t>
      </w:r>
    </w:p>
    <w:p w14:paraId="1C4DEC4C" w14:textId="77777777" w:rsidR="00620AF0" w:rsidRDefault="00620AF0">
      <w:pPr>
        <w:spacing w:line="360" w:lineRule="auto"/>
        <w:jc w:val="both"/>
        <w:rPr>
          <w:sz w:val="26"/>
          <w:szCs w:val="26"/>
          <w:lang w:val="en-IN"/>
        </w:rPr>
      </w:pPr>
    </w:p>
    <w:p w14:paraId="746EDE65" w14:textId="77777777" w:rsidR="00620AF0" w:rsidRDefault="00000000">
      <w:pPr>
        <w:numPr>
          <w:ilvl w:val="0"/>
          <w:numId w:val="6"/>
        </w:numPr>
        <w:spacing w:line="360" w:lineRule="auto"/>
        <w:jc w:val="both"/>
        <w:rPr>
          <w:sz w:val="26"/>
          <w:szCs w:val="26"/>
          <w:lang w:val="en-IN"/>
        </w:rPr>
      </w:pPr>
      <w:r>
        <w:rPr>
          <w:sz w:val="26"/>
          <w:szCs w:val="26"/>
          <w:lang w:val="en-IN"/>
        </w:rPr>
        <w:t xml:space="preserve">J. Li, Y. Gu, Coalescence of oil-in-water emulsions in fibrous and granular beds, Sep. </w:t>
      </w:r>
      <w:proofErr w:type="spellStart"/>
      <w:r>
        <w:rPr>
          <w:sz w:val="26"/>
          <w:szCs w:val="26"/>
          <w:lang w:val="en-IN"/>
        </w:rPr>
        <w:t>Purif</w:t>
      </w:r>
      <w:proofErr w:type="spellEnd"/>
      <w:r>
        <w:rPr>
          <w:sz w:val="26"/>
          <w:szCs w:val="26"/>
          <w:lang w:val="en-IN"/>
        </w:rPr>
        <w:t>. Tech. 42 (2005) 1–13.</w:t>
      </w:r>
    </w:p>
    <w:p w14:paraId="5C56D122" w14:textId="77777777" w:rsidR="00620AF0" w:rsidRDefault="00620AF0">
      <w:pPr>
        <w:spacing w:line="360" w:lineRule="auto"/>
        <w:jc w:val="both"/>
        <w:rPr>
          <w:sz w:val="26"/>
          <w:szCs w:val="26"/>
          <w:lang w:val="en-IN"/>
        </w:rPr>
      </w:pPr>
    </w:p>
    <w:p w14:paraId="09A1FCB7" w14:textId="77777777" w:rsidR="00620AF0" w:rsidRDefault="00000000">
      <w:pPr>
        <w:numPr>
          <w:ilvl w:val="0"/>
          <w:numId w:val="6"/>
        </w:numPr>
        <w:spacing w:line="360" w:lineRule="auto"/>
        <w:jc w:val="both"/>
        <w:rPr>
          <w:sz w:val="26"/>
          <w:szCs w:val="26"/>
          <w:lang w:val="en-IN"/>
        </w:rPr>
      </w:pPr>
      <w:r>
        <w:rPr>
          <w:sz w:val="26"/>
          <w:szCs w:val="26"/>
          <w:lang w:val="en-IN"/>
        </w:rPr>
        <w:t xml:space="preserve">B. Zhou, L. Chen, X. </w:t>
      </w:r>
      <w:proofErr w:type="spellStart"/>
      <w:r>
        <w:rPr>
          <w:sz w:val="26"/>
          <w:szCs w:val="26"/>
          <w:lang w:val="en-IN"/>
        </w:rPr>
        <w:t>MengHu</w:t>
      </w:r>
      <w:proofErr w:type="spellEnd"/>
      <w:r>
        <w:rPr>
          <w:sz w:val="26"/>
          <w:szCs w:val="26"/>
          <w:lang w:val="en-IN"/>
        </w:rPr>
        <w:t>, J. Lu, Modified resin coalescer for oil-in-water emulsion treatment: effect of operating conditions on oil removal performance, Ind. Eng. Chem. Res. 48 (2009) 1660–1664.</w:t>
      </w:r>
    </w:p>
    <w:p w14:paraId="2668B985" w14:textId="77777777" w:rsidR="00620AF0" w:rsidRDefault="00620AF0">
      <w:pPr>
        <w:spacing w:line="360" w:lineRule="auto"/>
        <w:jc w:val="both"/>
        <w:rPr>
          <w:sz w:val="26"/>
          <w:szCs w:val="26"/>
          <w:lang w:val="en-IN"/>
        </w:rPr>
      </w:pPr>
    </w:p>
    <w:p w14:paraId="1AA1F045" w14:textId="77777777" w:rsidR="00620AF0" w:rsidRDefault="00620AF0">
      <w:pPr>
        <w:spacing w:line="360" w:lineRule="auto"/>
        <w:jc w:val="both"/>
        <w:rPr>
          <w:sz w:val="26"/>
          <w:szCs w:val="26"/>
          <w:lang w:val="en-IN"/>
        </w:rPr>
      </w:pPr>
    </w:p>
    <w:p w14:paraId="518B4F72" w14:textId="77777777" w:rsidR="00620AF0" w:rsidRDefault="00000000">
      <w:pPr>
        <w:numPr>
          <w:ilvl w:val="0"/>
          <w:numId w:val="6"/>
        </w:numPr>
        <w:spacing w:line="360" w:lineRule="auto"/>
        <w:jc w:val="both"/>
        <w:rPr>
          <w:sz w:val="26"/>
          <w:szCs w:val="26"/>
          <w:lang w:val="en-IN"/>
        </w:rPr>
      </w:pPr>
      <w:r>
        <w:rPr>
          <w:sz w:val="26"/>
          <w:szCs w:val="26"/>
          <w:lang w:val="en-IN"/>
        </w:rPr>
        <w:t xml:space="preserve">R. Ivanova, B. </w:t>
      </w:r>
      <w:proofErr w:type="spellStart"/>
      <w:r>
        <w:rPr>
          <w:sz w:val="26"/>
          <w:szCs w:val="26"/>
          <w:lang w:val="en-IN"/>
        </w:rPr>
        <w:t>Balinov</w:t>
      </w:r>
      <w:proofErr w:type="spellEnd"/>
      <w:r>
        <w:rPr>
          <w:sz w:val="26"/>
          <w:szCs w:val="26"/>
          <w:lang w:val="en-IN"/>
        </w:rPr>
        <w:t xml:space="preserve">, R. </w:t>
      </w:r>
      <w:proofErr w:type="spellStart"/>
      <w:r>
        <w:rPr>
          <w:sz w:val="26"/>
          <w:szCs w:val="26"/>
          <w:lang w:val="en-IN"/>
        </w:rPr>
        <w:t>Sedev</w:t>
      </w:r>
      <w:proofErr w:type="spellEnd"/>
      <w:r>
        <w:rPr>
          <w:sz w:val="26"/>
          <w:szCs w:val="26"/>
          <w:lang w:val="en-IN"/>
        </w:rPr>
        <w:t xml:space="preserve">, D. </w:t>
      </w:r>
      <w:proofErr w:type="spellStart"/>
      <w:r>
        <w:rPr>
          <w:sz w:val="26"/>
          <w:szCs w:val="26"/>
          <w:lang w:val="en-IN"/>
        </w:rPr>
        <w:t>Exerowa</w:t>
      </w:r>
      <w:proofErr w:type="spellEnd"/>
      <w:r>
        <w:rPr>
          <w:sz w:val="26"/>
          <w:szCs w:val="26"/>
          <w:lang w:val="en-IN"/>
        </w:rPr>
        <w:t xml:space="preserve">, Formation of a stable, highly concentrated O/W emulsion </w:t>
      </w:r>
      <w:proofErr w:type="spellStart"/>
      <w:r>
        <w:rPr>
          <w:sz w:val="26"/>
          <w:szCs w:val="26"/>
          <w:lang w:val="en-IN"/>
        </w:rPr>
        <w:t>modeled</w:t>
      </w:r>
      <w:proofErr w:type="spellEnd"/>
      <w:r>
        <w:rPr>
          <w:sz w:val="26"/>
          <w:szCs w:val="26"/>
          <w:lang w:val="en-IN"/>
        </w:rPr>
        <w:t xml:space="preserve"> by means of foam films, Colloids Surf. A 149(1999) 23–28.</w:t>
      </w:r>
    </w:p>
    <w:p w14:paraId="6873B415" w14:textId="77777777" w:rsidR="00620AF0" w:rsidRDefault="00620AF0">
      <w:pPr>
        <w:spacing w:line="360" w:lineRule="auto"/>
        <w:jc w:val="both"/>
        <w:rPr>
          <w:sz w:val="26"/>
          <w:szCs w:val="26"/>
          <w:lang w:val="en-IN"/>
        </w:rPr>
      </w:pPr>
    </w:p>
    <w:p w14:paraId="39D08A82" w14:textId="77777777" w:rsidR="00620AF0" w:rsidRDefault="00000000">
      <w:pPr>
        <w:numPr>
          <w:ilvl w:val="0"/>
          <w:numId w:val="6"/>
        </w:numPr>
        <w:spacing w:line="360" w:lineRule="auto"/>
        <w:jc w:val="both"/>
        <w:rPr>
          <w:sz w:val="28"/>
          <w:szCs w:val="28"/>
          <w:lang w:val="en-IN"/>
        </w:rPr>
      </w:pPr>
      <w:r>
        <w:rPr>
          <w:sz w:val="26"/>
          <w:szCs w:val="26"/>
          <w:lang w:val="en-IN"/>
        </w:rPr>
        <w:t>Y. Xu, Q. Wang, X. Hu, C. Li, X. Zhu, Characterization of the lubricity of biooil/diesel fuel blends by high frequency reciprocating test rig, Energy 35 (2010)283–287.</w:t>
      </w:r>
    </w:p>
    <w:p w14:paraId="105E60E4" w14:textId="77777777" w:rsidR="00620AF0" w:rsidRDefault="00000000">
      <w:pPr>
        <w:adjustRightInd w:val="0"/>
        <w:spacing w:line="360" w:lineRule="auto"/>
        <w:ind w:left="360"/>
        <w:jc w:val="both"/>
        <w:rPr>
          <w:sz w:val="28"/>
          <w:szCs w:val="28"/>
          <w:lang w:val="en-IN" w:bidi="ta-IN"/>
        </w:rPr>
      </w:pPr>
      <w:r>
        <w:rPr>
          <w:sz w:val="28"/>
          <w:szCs w:val="28"/>
          <w:lang w:val="en-IN" w:bidi="ta-IN"/>
        </w:rPr>
        <w:t xml:space="preserve"> </w:t>
      </w:r>
    </w:p>
    <w:p w14:paraId="0FB7BF22" w14:textId="77777777" w:rsidR="00620AF0" w:rsidRDefault="00000000">
      <w:pPr>
        <w:adjustRightInd w:val="0"/>
        <w:spacing w:line="360" w:lineRule="auto"/>
        <w:jc w:val="both"/>
        <w:rPr>
          <w:sz w:val="28"/>
          <w:szCs w:val="28"/>
          <w:lang w:val="en-IN" w:bidi="ta-IN"/>
        </w:rPr>
      </w:pPr>
      <w:r>
        <w:rPr>
          <w:sz w:val="28"/>
          <w:szCs w:val="28"/>
          <w:lang w:val="en-IN" w:bidi="ta-IN"/>
        </w:rPr>
        <w:t xml:space="preserve"> </w:t>
      </w:r>
      <w:r>
        <w:rPr>
          <w:sz w:val="28"/>
          <w:szCs w:val="28"/>
          <w:lang w:val="en-IN" w:bidi="ta-IN"/>
        </w:rPr>
        <w:tab/>
      </w:r>
    </w:p>
    <w:p w14:paraId="172C2697" w14:textId="77777777" w:rsidR="00620AF0" w:rsidRDefault="00620AF0">
      <w:pPr>
        <w:adjustRightInd w:val="0"/>
        <w:spacing w:line="360" w:lineRule="auto"/>
        <w:ind w:left="360"/>
        <w:jc w:val="both"/>
        <w:rPr>
          <w:sz w:val="28"/>
          <w:szCs w:val="28"/>
          <w:lang w:val="en-IN" w:bidi="ta-IN"/>
        </w:rPr>
      </w:pPr>
    </w:p>
    <w:sectPr w:rsidR="00620AF0">
      <w:pgSz w:w="12240" w:h="15840"/>
      <w:pgMar w:top="1340" w:right="1191" w:bottom="280" w:left="1280" w:header="76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6322" w14:textId="77777777" w:rsidR="000542B6" w:rsidRDefault="000542B6">
      <w:r>
        <w:separator/>
      </w:r>
    </w:p>
  </w:endnote>
  <w:endnote w:type="continuationSeparator" w:id="0">
    <w:p w14:paraId="53C83511" w14:textId="77777777" w:rsidR="000542B6" w:rsidRDefault="0005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449A9" w14:textId="77777777" w:rsidR="00620AF0" w:rsidRDefault="00620A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7652B" w14:textId="77777777" w:rsidR="000542B6" w:rsidRDefault="000542B6">
      <w:r>
        <w:separator/>
      </w:r>
    </w:p>
  </w:footnote>
  <w:footnote w:type="continuationSeparator" w:id="0">
    <w:p w14:paraId="7C8DB5B4" w14:textId="77777777" w:rsidR="000542B6" w:rsidRDefault="0005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57D26" w14:textId="24542472" w:rsidR="00620AF0" w:rsidRDefault="00F8323A">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0861600B" wp14:editId="76D35440">
              <wp:simplePos x="0" y="0"/>
              <wp:positionH relativeFrom="page">
                <wp:posOffset>6661150</wp:posOffset>
              </wp:positionH>
              <wp:positionV relativeFrom="page">
                <wp:posOffset>471805</wp:posOffset>
              </wp:positionV>
              <wp:extent cx="238760" cy="165735"/>
              <wp:effectExtent l="3175" t="0" r="0" b="635"/>
              <wp:wrapNone/>
              <wp:docPr id="15246466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72FB7" w14:textId="77777777" w:rsidR="00620AF0" w:rsidRDefault="00000000">
                          <w:pPr>
                            <w:spacing w:line="245" w:lineRule="exact"/>
                            <w:ind w:left="60"/>
                            <w:rPr>
                              <w:rFonts w:ascii="Calibri"/>
                            </w:rPr>
                          </w:pPr>
                          <w:r>
                            <w:fldChar w:fldCharType="begin"/>
                          </w:r>
                          <w:r>
                            <w:rPr>
                              <w:rFonts w:ascii="Calibri"/>
                            </w:rP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1600B" id="_x0000_t202" coordsize="21600,21600" o:spt="202" path="m,l,21600r21600,l21600,xe">
              <v:stroke joinstyle="miter"/>
              <v:path gradientshapeok="t" o:connecttype="rect"/>
            </v:shapetype>
            <v:shape id="Text Box 1" o:spid="_x0000_s1202" type="#_x0000_t202" style="position:absolute;margin-left:524.5pt;margin-top:37.15pt;width:18.8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" filled="f" stroked="f">
              <v:textbox inset="0,0,0,0">
                <w:txbxContent>
                  <w:p w14:paraId="30A72FB7" w14:textId="77777777" w:rsidR="00620AF0" w:rsidRDefault="00000000">
                    <w:pPr>
                      <w:spacing w:line="245" w:lineRule="exact"/>
                      <w:ind w:left="60"/>
                      <w:rPr>
                        <w:rFonts w:ascii="Calibri"/>
                      </w:rPr>
                    </w:pPr>
                    <w:r>
                      <w:fldChar w:fldCharType="begin"/>
                    </w:r>
                    <w:r>
                      <w:rPr>
                        <w:rFonts w:ascii="Calibri"/>
                      </w:rP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431BE" w14:textId="0A72EA96" w:rsidR="00620AF0" w:rsidRDefault="00F8323A">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1AAE332E" wp14:editId="68226468">
              <wp:simplePos x="0" y="0"/>
              <wp:positionH relativeFrom="page">
                <wp:posOffset>6679565</wp:posOffset>
              </wp:positionH>
              <wp:positionV relativeFrom="page">
                <wp:posOffset>471805</wp:posOffset>
              </wp:positionV>
              <wp:extent cx="219710" cy="165735"/>
              <wp:effectExtent l="2540" t="0" r="0" b="635"/>
              <wp:wrapNone/>
              <wp:docPr id="162874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8A75B" w14:textId="77777777" w:rsidR="00620AF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AE332E" id="_x0000_t202" coordsize="21600,21600" o:spt="202" path="m,l,21600r21600,l21600,xe">
              <v:stroke joinstyle="miter"/>
              <v:path gradientshapeok="t" o:connecttype="rect"/>
            </v:shapetype>
            <v:shape id="Text Box 2" o:spid="_x0000_s1203" type="#_x0000_t202" style="position:absolute;margin-left:525.95pt;margin-top:37.15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" filled="f" stroked="f">
              <v:textbox inset="0,0,0,0">
                <w:txbxContent>
                  <w:p w14:paraId="2318A75B" w14:textId="77777777" w:rsidR="00620AF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5"/>
      <w:numFmt w:val="decimal"/>
      <w:lvlText w:val="%1"/>
      <w:lvlJc w:val="left"/>
      <w:pPr>
        <w:ind w:left="3461" w:hanging="2881"/>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661" w:hanging="36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5322" w:hanging="361"/>
      </w:pPr>
      <w:rPr>
        <w:rFonts w:hint="default"/>
        <w:lang w:val="en-US" w:eastAsia="en-US" w:bidi="ar-SA"/>
      </w:rPr>
    </w:lvl>
    <w:lvl w:ilvl="3">
      <w:numFmt w:val="bullet"/>
      <w:lvlText w:val="•"/>
      <w:lvlJc w:val="left"/>
      <w:pPr>
        <w:ind w:left="5984" w:hanging="361"/>
      </w:pPr>
      <w:rPr>
        <w:rFonts w:hint="default"/>
        <w:lang w:val="en-US" w:eastAsia="en-US" w:bidi="ar-SA"/>
      </w:rPr>
    </w:lvl>
    <w:lvl w:ilvl="4">
      <w:numFmt w:val="bullet"/>
      <w:lvlText w:val="•"/>
      <w:lvlJc w:val="left"/>
      <w:pPr>
        <w:ind w:left="6646" w:hanging="361"/>
      </w:pPr>
      <w:rPr>
        <w:rFonts w:hint="default"/>
        <w:lang w:val="en-US" w:eastAsia="en-US" w:bidi="ar-SA"/>
      </w:rPr>
    </w:lvl>
    <w:lvl w:ilvl="5">
      <w:numFmt w:val="bullet"/>
      <w:lvlText w:val="•"/>
      <w:lvlJc w:val="left"/>
      <w:pPr>
        <w:ind w:left="7308" w:hanging="361"/>
      </w:pPr>
      <w:rPr>
        <w:rFonts w:hint="default"/>
        <w:lang w:val="en-US" w:eastAsia="en-US" w:bidi="ar-SA"/>
      </w:rPr>
    </w:lvl>
    <w:lvl w:ilvl="6">
      <w:numFmt w:val="bullet"/>
      <w:lvlText w:val="•"/>
      <w:lvlJc w:val="left"/>
      <w:pPr>
        <w:ind w:left="7971" w:hanging="361"/>
      </w:pPr>
      <w:rPr>
        <w:rFonts w:hint="default"/>
        <w:lang w:val="en-US" w:eastAsia="en-US" w:bidi="ar-SA"/>
      </w:rPr>
    </w:lvl>
    <w:lvl w:ilvl="7">
      <w:numFmt w:val="bullet"/>
      <w:lvlText w:val="•"/>
      <w:lvlJc w:val="left"/>
      <w:pPr>
        <w:ind w:left="8633" w:hanging="361"/>
      </w:pPr>
      <w:rPr>
        <w:rFonts w:hint="default"/>
        <w:lang w:val="en-US" w:eastAsia="en-US" w:bidi="ar-SA"/>
      </w:rPr>
    </w:lvl>
    <w:lvl w:ilvl="8">
      <w:numFmt w:val="bullet"/>
      <w:lvlText w:val="•"/>
      <w:lvlJc w:val="left"/>
      <w:pPr>
        <w:ind w:left="9295" w:hanging="361"/>
      </w:pPr>
      <w:rPr>
        <w:rFonts w:hint="default"/>
        <w:lang w:val="en-US" w:eastAsia="en-US" w:bidi="ar-SA"/>
      </w:rPr>
    </w:lvl>
  </w:abstractNum>
  <w:abstractNum w:abstractNumId="1" w15:restartNumberingAfterBreak="0">
    <w:nsid w:val="FE8D38DA"/>
    <w:multiLevelType w:val="singleLevel"/>
    <w:tmpl w:val="FE8D38DA"/>
    <w:lvl w:ilvl="0">
      <w:start w:val="1"/>
      <w:numFmt w:val="decimal"/>
      <w:lvlText w:val="%1."/>
      <w:lvlJc w:val="left"/>
      <w:pPr>
        <w:tabs>
          <w:tab w:val="left" w:pos="425"/>
        </w:tabs>
        <w:ind w:left="425" w:hanging="425"/>
      </w:pPr>
      <w:rPr>
        <w:rFonts w:hint="default"/>
      </w:rPr>
    </w:lvl>
  </w:abstractNum>
  <w:abstractNum w:abstractNumId="2" w15:restartNumberingAfterBreak="0">
    <w:nsid w:val="0053208E"/>
    <w:multiLevelType w:val="multilevel"/>
    <w:tmpl w:val="0053208E"/>
    <w:lvl w:ilvl="0">
      <w:start w:val="4"/>
      <w:numFmt w:val="decimal"/>
      <w:lvlText w:val="%1"/>
      <w:lvlJc w:val="left"/>
      <w:pPr>
        <w:ind w:left="4661" w:hanging="361"/>
        <w:jc w:val="left"/>
      </w:pPr>
      <w:rPr>
        <w:rFonts w:hint="default"/>
        <w:lang w:val="en-US" w:eastAsia="en-US" w:bidi="ar-SA"/>
      </w:rPr>
    </w:lvl>
    <w:lvl w:ilvl="1">
      <w:start w:val="1"/>
      <w:numFmt w:val="decimal"/>
      <w:lvlText w:val="%1.%2"/>
      <w:lvlJc w:val="left"/>
      <w:pPr>
        <w:ind w:left="4601" w:hanging="361"/>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5852" w:hanging="361"/>
      </w:pPr>
      <w:rPr>
        <w:rFonts w:hint="default"/>
        <w:lang w:val="en-US" w:eastAsia="en-US" w:bidi="ar-SA"/>
      </w:rPr>
    </w:lvl>
    <w:lvl w:ilvl="3">
      <w:numFmt w:val="bullet"/>
      <w:lvlText w:val="•"/>
      <w:lvlJc w:val="left"/>
      <w:pPr>
        <w:ind w:left="6448" w:hanging="361"/>
      </w:pPr>
      <w:rPr>
        <w:rFonts w:hint="default"/>
        <w:lang w:val="en-US" w:eastAsia="en-US" w:bidi="ar-SA"/>
      </w:rPr>
    </w:lvl>
    <w:lvl w:ilvl="4">
      <w:numFmt w:val="bullet"/>
      <w:lvlText w:val="•"/>
      <w:lvlJc w:val="left"/>
      <w:pPr>
        <w:ind w:left="7044" w:hanging="361"/>
      </w:pPr>
      <w:rPr>
        <w:rFonts w:hint="default"/>
        <w:lang w:val="en-US" w:eastAsia="en-US" w:bidi="ar-SA"/>
      </w:rPr>
    </w:lvl>
    <w:lvl w:ilvl="5">
      <w:numFmt w:val="bullet"/>
      <w:lvlText w:val="•"/>
      <w:lvlJc w:val="left"/>
      <w:pPr>
        <w:ind w:left="7640" w:hanging="361"/>
      </w:pPr>
      <w:rPr>
        <w:rFonts w:hint="default"/>
        <w:lang w:val="en-US" w:eastAsia="en-US" w:bidi="ar-SA"/>
      </w:rPr>
    </w:lvl>
    <w:lvl w:ilvl="6">
      <w:numFmt w:val="bullet"/>
      <w:lvlText w:val="•"/>
      <w:lvlJc w:val="left"/>
      <w:pPr>
        <w:ind w:left="8236" w:hanging="361"/>
      </w:pPr>
      <w:rPr>
        <w:rFonts w:hint="default"/>
        <w:lang w:val="en-US" w:eastAsia="en-US" w:bidi="ar-SA"/>
      </w:rPr>
    </w:lvl>
    <w:lvl w:ilvl="7">
      <w:numFmt w:val="bullet"/>
      <w:lvlText w:val="•"/>
      <w:lvlJc w:val="left"/>
      <w:pPr>
        <w:ind w:left="8832" w:hanging="361"/>
      </w:pPr>
      <w:rPr>
        <w:rFonts w:hint="default"/>
        <w:lang w:val="en-US" w:eastAsia="en-US" w:bidi="ar-SA"/>
      </w:rPr>
    </w:lvl>
    <w:lvl w:ilvl="8">
      <w:numFmt w:val="bullet"/>
      <w:lvlText w:val="•"/>
      <w:lvlJc w:val="left"/>
      <w:pPr>
        <w:ind w:left="9428" w:hanging="361"/>
      </w:pPr>
      <w:rPr>
        <w:rFonts w:hint="default"/>
        <w:lang w:val="en-US" w:eastAsia="en-US" w:bidi="ar-SA"/>
      </w:rPr>
    </w:lvl>
  </w:abstractNum>
  <w:abstractNum w:abstractNumId="3" w15:restartNumberingAfterBreak="0">
    <w:nsid w:val="19B01CF0"/>
    <w:multiLevelType w:val="multilevel"/>
    <w:tmpl w:val="19B01CF0"/>
    <w:lvl w:ilvl="0">
      <w:start w:val="5"/>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520" w:hanging="360"/>
      </w:pPr>
      <w:rPr>
        <w:rFonts w:hint="default"/>
        <w:b/>
        <w:bCs/>
        <w:w w:val="100"/>
        <w:lang w:val="en-US" w:eastAsia="en-US" w:bidi="ar-SA"/>
      </w:rPr>
    </w:lvl>
    <w:lvl w:ilvl="2">
      <w:start w:val="1"/>
      <w:numFmt w:val="lowerLetter"/>
      <w:lvlText w:val="(%3)"/>
      <w:lvlJc w:val="left"/>
      <w:pPr>
        <w:ind w:left="4401" w:hanging="3162"/>
      </w:pPr>
      <w:rPr>
        <w:rFonts w:ascii="Times New Roman" w:eastAsia="Times New Roman" w:hAnsi="Times New Roman" w:cs="Times New Roman" w:hint="default"/>
        <w:b/>
        <w:bCs/>
        <w:color w:val="2D2D2D"/>
        <w:w w:val="99"/>
        <w:sz w:val="24"/>
        <w:szCs w:val="24"/>
        <w:lang w:val="en-US" w:eastAsia="en-US" w:bidi="ar-SA"/>
      </w:rPr>
    </w:lvl>
    <w:lvl w:ilvl="3">
      <w:numFmt w:val="bullet"/>
      <w:lvlText w:val="•"/>
      <w:lvlJc w:val="left"/>
      <w:pPr>
        <w:ind w:left="5680" w:hanging="3162"/>
      </w:pPr>
      <w:rPr>
        <w:rFonts w:hint="default"/>
        <w:lang w:val="en-US" w:eastAsia="en-US" w:bidi="ar-SA"/>
      </w:rPr>
    </w:lvl>
    <w:lvl w:ilvl="4">
      <w:numFmt w:val="bullet"/>
      <w:lvlText w:val="•"/>
      <w:lvlJc w:val="left"/>
      <w:pPr>
        <w:ind w:left="6385" w:hanging="3162"/>
      </w:pPr>
      <w:rPr>
        <w:rFonts w:hint="default"/>
        <w:lang w:val="en-US" w:eastAsia="en-US" w:bidi="ar-SA"/>
      </w:rPr>
    </w:lvl>
    <w:lvl w:ilvl="5">
      <w:numFmt w:val="bullet"/>
      <w:lvlText w:val="•"/>
      <w:lvlJc w:val="left"/>
      <w:pPr>
        <w:ind w:left="7091" w:hanging="3162"/>
      </w:pPr>
      <w:rPr>
        <w:rFonts w:hint="default"/>
        <w:lang w:val="en-US" w:eastAsia="en-US" w:bidi="ar-SA"/>
      </w:rPr>
    </w:lvl>
    <w:lvl w:ilvl="6">
      <w:numFmt w:val="bullet"/>
      <w:lvlText w:val="•"/>
      <w:lvlJc w:val="left"/>
      <w:pPr>
        <w:ind w:left="7797" w:hanging="3162"/>
      </w:pPr>
      <w:rPr>
        <w:rFonts w:hint="default"/>
        <w:lang w:val="en-US" w:eastAsia="en-US" w:bidi="ar-SA"/>
      </w:rPr>
    </w:lvl>
    <w:lvl w:ilvl="7">
      <w:numFmt w:val="bullet"/>
      <w:lvlText w:val="•"/>
      <w:lvlJc w:val="left"/>
      <w:pPr>
        <w:ind w:left="8502" w:hanging="3162"/>
      </w:pPr>
      <w:rPr>
        <w:rFonts w:hint="default"/>
        <w:lang w:val="en-US" w:eastAsia="en-US" w:bidi="ar-SA"/>
      </w:rPr>
    </w:lvl>
    <w:lvl w:ilvl="8">
      <w:numFmt w:val="bullet"/>
      <w:lvlText w:val="•"/>
      <w:lvlJc w:val="left"/>
      <w:pPr>
        <w:ind w:left="9208" w:hanging="3162"/>
      </w:pPr>
      <w:rPr>
        <w:rFonts w:hint="default"/>
        <w:lang w:val="en-US" w:eastAsia="en-US" w:bidi="ar-SA"/>
      </w:rPr>
    </w:lvl>
  </w:abstractNum>
  <w:abstractNum w:abstractNumId="4" w15:restartNumberingAfterBreak="0">
    <w:nsid w:val="42004179"/>
    <w:multiLevelType w:val="multilevel"/>
    <w:tmpl w:val="42004179"/>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5" w15:restartNumberingAfterBreak="0">
    <w:nsid w:val="59ADCABA"/>
    <w:multiLevelType w:val="multilevel"/>
    <w:tmpl w:val="59ADCABA"/>
    <w:lvl w:ilvl="0">
      <w:start w:val="1"/>
      <w:numFmt w:val="decimal"/>
      <w:lvlText w:val="%1."/>
      <w:lvlJc w:val="left"/>
      <w:pPr>
        <w:ind w:left="355" w:hanging="196"/>
        <w:jc w:val="left"/>
      </w:pPr>
      <w:rPr>
        <w:rFonts w:hint="default"/>
        <w:b/>
        <w:bCs/>
        <w:w w:val="99"/>
        <w:lang w:val="en-US" w:eastAsia="en-US" w:bidi="ar-SA"/>
      </w:rPr>
    </w:lvl>
    <w:lvl w:ilvl="1">
      <w:start w:val="1"/>
      <w:numFmt w:val="decimal"/>
      <w:lvlText w:val="%1.%2"/>
      <w:lvlJc w:val="left"/>
      <w:pPr>
        <w:ind w:left="520" w:hanging="360"/>
        <w:jc w:val="left"/>
      </w:pPr>
      <w:rPr>
        <w:rFonts w:hint="default"/>
        <w:b/>
        <w:bCs/>
        <w:w w:val="100"/>
        <w:lang w:val="en-US" w:eastAsia="en-US" w:bidi="ar-SA"/>
      </w:rPr>
    </w:lvl>
    <w:lvl w:ilvl="2">
      <w:numFmt w:val="bullet"/>
      <w:lvlText w:val=""/>
      <w:lvlJc w:val="left"/>
      <w:pPr>
        <w:ind w:left="880" w:hanging="360"/>
      </w:pPr>
      <w:rPr>
        <w:rFonts w:hint="default"/>
        <w:w w:val="100"/>
        <w:lang w:val="en-US" w:eastAsia="en-US" w:bidi="ar-SA"/>
      </w:rPr>
    </w:lvl>
    <w:lvl w:ilvl="3">
      <w:numFmt w:val="bullet"/>
      <w:lvlText w:val="•"/>
      <w:lvlJc w:val="left"/>
      <w:pPr>
        <w:ind w:left="2097" w:hanging="360"/>
      </w:pPr>
      <w:rPr>
        <w:rFonts w:hint="default"/>
        <w:lang w:val="en-US" w:eastAsia="en-US" w:bidi="ar-SA"/>
      </w:rPr>
    </w:lvl>
    <w:lvl w:ilvl="4">
      <w:numFmt w:val="bullet"/>
      <w:lvlText w:val="•"/>
      <w:lvlJc w:val="left"/>
      <w:pPr>
        <w:ind w:left="3315" w:hanging="360"/>
      </w:pPr>
      <w:rPr>
        <w:rFonts w:hint="default"/>
        <w:lang w:val="en-US" w:eastAsia="en-US" w:bidi="ar-SA"/>
      </w:rPr>
    </w:lvl>
    <w:lvl w:ilvl="5">
      <w:numFmt w:val="bullet"/>
      <w:lvlText w:val="•"/>
      <w:lvlJc w:val="left"/>
      <w:pPr>
        <w:ind w:left="4532"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967" w:hanging="360"/>
      </w:pPr>
      <w:rPr>
        <w:rFonts w:hint="default"/>
        <w:lang w:val="en-US" w:eastAsia="en-US" w:bidi="ar-SA"/>
      </w:rPr>
    </w:lvl>
    <w:lvl w:ilvl="8">
      <w:numFmt w:val="bullet"/>
      <w:lvlText w:val="•"/>
      <w:lvlJc w:val="left"/>
      <w:pPr>
        <w:ind w:left="8185" w:hanging="360"/>
      </w:pPr>
      <w:rPr>
        <w:rFonts w:hint="default"/>
        <w:lang w:val="en-US" w:eastAsia="en-US" w:bidi="ar-SA"/>
      </w:rPr>
    </w:lvl>
  </w:abstractNum>
  <w:num w:numId="1" w16cid:durableId="775714305">
    <w:abstractNumId w:val="2"/>
  </w:num>
  <w:num w:numId="2" w16cid:durableId="1462721385">
    <w:abstractNumId w:val="0"/>
  </w:num>
  <w:num w:numId="3" w16cid:durableId="739521510">
    <w:abstractNumId w:val="5"/>
  </w:num>
  <w:num w:numId="4" w16cid:durableId="1194999516">
    <w:abstractNumId w:val="4"/>
  </w:num>
  <w:num w:numId="5" w16cid:durableId="201794165">
    <w:abstractNumId w:val="3"/>
  </w:num>
  <w:num w:numId="6" w16cid:durableId="334236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AF0"/>
    <w:rsid w:val="0000360C"/>
    <w:rsid w:val="000542B6"/>
    <w:rsid w:val="000C1002"/>
    <w:rsid w:val="00620AF0"/>
    <w:rsid w:val="00A26F46"/>
    <w:rsid w:val="00A72325"/>
    <w:rsid w:val="00A7364D"/>
    <w:rsid w:val="00AF6AB2"/>
    <w:rsid w:val="00B827EC"/>
    <w:rsid w:val="00B84B2B"/>
    <w:rsid w:val="00BB62BC"/>
    <w:rsid w:val="00F8323A"/>
    <w:rsid w:val="08ED2A40"/>
    <w:rsid w:val="09D92BA0"/>
    <w:rsid w:val="0D161E31"/>
    <w:rsid w:val="141F39D6"/>
    <w:rsid w:val="17257E03"/>
    <w:rsid w:val="177650B8"/>
    <w:rsid w:val="1CCB0548"/>
    <w:rsid w:val="1E726FF8"/>
    <w:rsid w:val="1EA27E71"/>
    <w:rsid w:val="1F090A83"/>
    <w:rsid w:val="21C5412C"/>
    <w:rsid w:val="254D504C"/>
    <w:rsid w:val="28574645"/>
    <w:rsid w:val="2B434271"/>
    <w:rsid w:val="2BE710A1"/>
    <w:rsid w:val="2E681A8C"/>
    <w:rsid w:val="320614D0"/>
    <w:rsid w:val="36902C1B"/>
    <w:rsid w:val="40140BEF"/>
    <w:rsid w:val="43494351"/>
    <w:rsid w:val="43A11EBF"/>
    <w:rsid w:val="4F1D55BA"/>
    <w:rsid w:val="558B5C2C"/>
    <w:rsid w:val="55D532CD"/>
    <w:rsid w:val="56490B3D"/>
    <w:rsid w:val="5798350B"/>
    <w:rsid w:val="580355EA"/>
    <w:rsid w:val="5F8406EB"/>
    <w:rsid w:val="610124B2"/>
    <w:rsid w:val="614E29D5"/>
    <w:rsid w:val="65CA2C62"/>
    <w:rsid w:val="686B0013"/>
    <w:rsid w:val="75686432"/>
    <w:rsid w:val="760A07E9"/>
    <w:rsid w:val="77DA5F35"/>
    <w:rsid w:val="7B4C4049"/>
    <w:rsid w:val="7DB06A41"/>
    <w:rsid w:val="7F0554C7"/>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47C390C"/>
  <w15:docId w15:val="{8EED6BAA-1C4A-4D7A-A074-6D6A86AFC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a-IN"/>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uiPriority="1" w:qFormat="1"/>
    <w:lsdException w:name="Default Paragraph Font"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bidi="ar-SA"/>
    </w:rPr>
  </w:style>
  <w:style w:type="paragraph" w:styleId="Heading1">
    <w:name w:val="heading 1"/>
    <w:basedOn w:val="Normal"/>
    <w:next w:val="Normal"/>
    <w:uiPriority w:val="1"/>
    <w:qFormat/>
    <w:pPr>
      <w:jc w:val="center"/>
      <w:outlineLvl w:val="0"/>
    </w:pPr>
    <w:rPr>
      <w:b/>
      <w:bCs/>
      <w:sz w:val="32"/>
      <w:szCs w:val="32"/>
    </w:rPr>
  </w:style>
  <w:style w:type="paragraph" w:styleId="Heading2">
    <w:name w:val="heading 2"/>
    <w:basedOn w:val="Normal"/>
    <w:next w:val="Normal"/>
    <w:uiPriority w:val="1"/>
    <w:qFormat/>
    <w:pPr>
      <w:spacing w:before="81"/>
      <w:ind w:left="3571" w:right="4505"/>
      <w:jc w:val="center"/>
      <w:outlineLvl w:val="1"/>
    </w:pPr>
    <w:rPr>
      <w:b/>
      <w:bCs/>
      <w:sz w:val="28"/>
      <w:szCs w:val="28"/>
    </w:rPr>
  </w:style>
  <w:style w:type="paragraph" w:styleId="Heading3">
    <w:name w:val="heading 3"/>
    <w:basedOn w:val="Normal"/>
    <w:next w:val="Normal"/>
    <w:uiPriority w:val="1"/>
    <w:qFormat/>
    <w:pPr>
      <w:ind w:left="520" w:hanging="361"/>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Latha" w:hint="eastAsia"/>
      <w:sz w:val="24"/>
      <w:szCs w:val="24"/>
      <w:lang w:val="en-US"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62"/>
      <w:ind w:right="1025"/>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5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svg"/><Relationship Id="rId48" Type="http://schemas.openxmlformats.org/officeDocument/2006/relationships/chart" Target="charts/chart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LCOT\Downloads\pressure%20dro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Sheet1!$F$9</c:f>
              <c:strCache>
                <c:ptCount val="1"/>
                <c:pt idx="0">
                  <c:v>Pressure drop (ΔP/L) Pa/m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Sheet1!$E$10:$E$20</c:f>
              <c:numCache>
                <c:formatCode>General</c:formatCode>
                <c:ptCount val="11"/>
                <c:pt idx="1">
                  <c:v>10</c:v>
                </c:pt>
                <c:pt idx="2">
                  <c:v>20</c:v>
                </c:pt>
                <c:pt idx="3">
                  <c:v>30</c:v>
                </c:pt>
                <c:pt idx="4">
                  <c:v>40</c:v>
                </c:pt>
                <c:pt idx="5">
                  <c:v>50</c:v>
                </c:pt>
                <c:pt idx="6">
                  <c:v>60</c:v>
                </c:pt>
                <c:pt idx="7">
                  <c:v>70</c:v>
                </c:pt>
                <c:pt idx="8">
                  <c:v>80</c:v>
                </c:pt>
                <c:pt idx="9">
                  <c:v>90</c:v>
                </c:pt>
                <c:pt idx="10">
                  <c:v>100</c:v>
                </c:pt>
              </c:numCache>
            </c:numRef>
          </c:xVal>
          <c:yVal>
            <c:numRef>
              <c:f>Sheet1!$F$10:$F$20</c:f>
              <c:numCache>
                <c:formatCode>General</c:formatCode>
                <c:ptCount val="11"/>
                <c:pt idx="1">
                  <c:v>1409.18</c:v>
                </c:pt>
                <c:pt idx="2">
                  <c:v>2912.3</c:v>
                </c:pt>
                <c:pt idx="3">
                  <c:v>4415.43</c:v>
                </c:pt>
                <c:pt idx="4">
                  <c:v>5918.56</c:v>
                </c:pt>
                <c:pt idx="5">
                  <c:v>7421.69</c:v>
                </c:pt>
                <c:pt idx="6">
                  <c:v>8924.81</c:v>
                </c:pt>
                <c:pt idx="7">
                  <c:v>10427.94</c:v>
                </c:pt>
                <c:pt idx="8">
                  <c:v>11931.07</c:v>
                </c:pt>
                <c:pt idx="9">
                  <c:v>13434.19</c:v>
                </c:pt>
                <c:pt idx="10">
                  <c:v>14937.32</c:v>
                </c:pt>
              </c:numCache>
            </c:numRef>
          </c:yVal>
          <c:smooth val="0"/>
          <c:extLst>
            <c:ext xmlns:c16="http://schemas.microsoft.com/office/drawing/2014/chart" uri="{C3380CC4-5D6E-409C-BE32-E72D297353CC}">
              <c16:uniqueId val="{00000000-5BD1-4D44-90F7-24557EE452A6}"/>
            </c:ext>
          </c:extLst>
        </c:ser>
        <c:dLbls>
          <c:showLegendKey val="0"/>
          <c:showVal val="1"/>
          <c:showCatName val="0"/>
          <c:showSerName val="0"/>
          <c:showPercent val="0"/>
          <c:showBubbleSize val="0"/>
        </c:dLbls>
        <c:axId val="379827544"/>
        <c:axId val="379827904"/>
      </c:scatterChart>
      <c:valAx>
        <c:axId val="379827544"/>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flow</a:t>
                </a:r>
                <a:r>
                  <a:rPr lang="en-IN" baseline="0"/>
                  <a:t> rate ml/min</a:t>
                </a:r>
                <a:endParaRPr lang="en-IN"/>
              </a:p>
            </c:rich>
          </c:tx>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79827904"/>
        <c:crosses val="autoZero"/>
        <c:crossBetween val="midCat"/>
      </c:valAx>
      <c:valAx>
        <c:axId val="379827904"/>
        <c:scaling>
          <c:orientation val="minMax"/>
        </c:scaling>
        <c:delete val="0"/>
        <c:axPos val="l"/>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a:t>pressure</a:t>
                </a:r>
                <a:r>
                  <a:rPr lang="en-IN" baseline="0"/>
                  <a:t> drop pa/m</a:t>
                </a:r>
                <a:endParaRPr lang="en-IN"/>
              </a:p>
            </c:rich>
          </c:tx>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3798275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43</Pages>
  <Words>7118</Words>
  <Characters>40574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Jeevak Shaabari</cp:lastModifiedBy>
  <cp:revision>2</cp:revision>
  <dcterms:created xsi:type="dcterms:W3CDTF">2023-07-31T17:14:00Z</dcterms:created>
  <dcterms:modified xsi:type="dcterms:W3CDTF">2023-07-31T17:14:00Z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Microsoft® Word 2016</vt:lpwstr>
  </property>
  <property fmtid="{D5CDD505-2E9C-101B-9397-08002B2CF9AE}" pid="4" name="LastSaved">
    <vt:filetime>2023-07-18T00:00:00Z</vt:filetime>
  </property>
  <property fmtid="{D5CDD505-2E9C-101B-9397-08002B2CF9AE}" pid="5" name="KSOProductBuildVer">
    <vt:lpwstr>1033-11.2.0.11537</vt:lpwstr>
  </property>
  <property fmtid="{D5CDD505-2E9C-101B-9397-08002B2CF9AE}" pid="6" name="ICV">
    <vt:lpwstr>CA127786A8A74C4ABA1F3C1E8EAF8C5A</vt:lpwstr>
  </property>
</Properties>
</file>